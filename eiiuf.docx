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BE" w:rsidRDefault="00C655BE">
      <w:pPr>
        <w:pStyle w:val="normal1"/>
        <w:spacing w:line="240" w:lineRule="auto"/>
        <w:rPr>
          <w:rFonts w:ascii="Times New Roman" w:eastAsia="Times New Roman" w:hAnsi="Times New Roman" w:cs="Times New Roman"/>
          <w:sz w:val="28"/>
          <w:szCs w:val="28"/>
        </w:rPr>
      </w:pPr>
      <w:bookmarkStart w:id="0" w:name="_GoBack"/>
      <w:bookmarkEnd w:id="0"/>
    </w:p>
    <w:tbl>
      <w:tblPr>
        <w:tblW w:w="10260" w:type="dxa"/>
        <w:tblInd w:w="-72" w:type="dxa"/>
        <w:tblLayout w:type="fixed"/>
        <w:tblLook w:val="04A0" w:firstRow="1" w:lastRow="0" w:firstColumn="1" w:lastColumn="0" w:noHBand="0" w:noVBand="1"/>
      </w:tblPr>
      <w:tblGrid>
        <w:gridCol w:w="1548"/>
        <w:gridCol w:w="7317"/>
        <w:gridCol w:w="1395"/>
      </w:tblGrid>
      <w:tr w:rsidR="00C655BE">
        <w:tc>
          <w:tcPr>
            <w:tcW w:w="1548" w:type="dxa"/>
            <w:tcBorders>
              <w:top w:val="single" w:sz="4" w:space="0" w:color="000000"/>
              <w:left w:val="single" w:sz="4" w:space="0" w:color="000000"/>
              <w:bottom w:val="single" w:sz="4" w:space="0" w:color="000000"/>
            </w:tcBorders>
          </w:tcPr>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 no.</w:t>
            </w: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Assignments</w:t>
            </w:r>
          </w:p>
        </w:tc>
        <w:tc>
          <w:tcPr>
            <w:tcW w:w="1395"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Processing Environment:</w:t>
            </w:r>
            <w:r>
              <w:rPr>
                <w:rFonts w:ascii="Times New Roman" w:eastAsia="Times New Roman" w:hAnsi="Times New Roman" w:cs="Times New Roman"/>
                <w:sz w:val="28"/>
                <w:szCs w:val="28"/>
              </w:rPr>
              <w:t xml:space="preserve"> fork, vfork, wait, </w:t>
            </w:r>
            <w:r>
              <w:rPr>
                <w:rFonts w:ascii="Times New Roman" w:eastAsia="Times New Roman" w:hAnsi="Times New Roman" w:cs="Times New Roman"/>
                <w:color w:val="00000A"/>
                <w:sz w:val="28"/>
                <w:szCs w:val="28"/>
              </w:rPr>
              <w:t>waitpid()</w:t>
            </w:r>
            <w:r>
              <w:rPr>
                <w:rFonts w:ascii="Times New Roman" w:eastAsia="Times New Roman" w:hAnsi="Times New Roman" w:cs="Times New Roman"/>
                <w:sz w:val="28"/>
                <w:szCs w:val="28"/>
              </w:rPr>
              <w:t xml:space="preserve">,exec (all variations exec), and exit, </w:t>
            </w:r>
          </w:p>
          <w:p w:rsidR="00C655BE" w:rsidRDefault="006714BC">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Objectives: </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1.To learn about Processing Environment.</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To know the difference between fork/vfork and various execs variations.</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Use of system call to write effective programs.</w:t>
            </w:r>
          </w:p>
          <w:p w:rsidR="00C655BE" w:rsidRDefault="00C655BE">
            <w:pPr>
              <w:pStyle w:val="normal1"/>
              <w:spacing w:line="240" w:lineRule="auto"/>
              <w:ind w:left="720"/>
              <w:jc w:val="both"/>
              <w:rPr>
                <w:rFonts w:ascii="Times New Roman" w:eastAsia="Times New Roman" w:hAnsi="Times New Roman" w:cs="Times New Roman"/>
                <w:sz w:val="28"/>
                <w:szCs w:val="28"/>
              </w:rPr>
            </w:pPr>
          </w:p>
          <w:p w:rsidR="00C655BE" w:rsidRDefault="006714BC">
            <w:pPr>
              <w:pStyle w:val="normal1"/>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Write the application or program to open applications of Linux by creating new processes using fork system call. Comment on how various application’s/command’s process get created in linux.</w:t>
            </w:r>
            <w:r>
              <w:rPr>
                <w:rFonts w:ascii="Times New Roman" w:eastAsia="Times New Roman" w:hAnsi="Times New Roman" w:cs="Times New Roman"/>
                <w:color w:val="FF0000"/>
                <w:sz w:val="28"/>
                <w:szCs w:val="28"/>
              </w:rPr>
              <w:t xml:space="preserve"> (B) </w:t>
            </w:r>
          </w:p>
          <w:p w:rsidR="00C655BE" w:rsidRDefault="006714BC">
            <w:pPr>
              <w:pStyle w:val="normal1"/>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the application or program to create Childs assign the task to them by variation exec system calls. </w:t>
            </w:r>
            <w:r>
              <w:rPr>
                <w:rFonts w:ascii="Times New Roman" w:eastAsia="Times New Roman" w:hAnsi="Times New Roman" w:cs="Times New Roman"/>
                <w:color w:val="FF0000"/>
                <w:sz w:val="28"/>
                <w:szCs w:val="28"/>
              </w:rPr>
              <w:t>(B)</w:t>
            </w:r>
          </w:p>
          <w:p w:rsidR="00C655BE" w:rsidRDefault="006714BC">
            <w:pPr>
              <w:pStyle w:val="normal1"/>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the program to use fork/ vfork system call. Justify the difference by using suitable application of fork/vfork system calls. </w:t>
            </w:r>
            <w:r>
              <w:rPr>
                <w:rFonts w:ascii="Times New Roman" w:eastAsia="Times New Roman" w:hAnsi="Times New Roman" w:cs="Times New Roman"/>
                <w:color w:val="FF0000"/>
                <w:sz w:val="28"/>
                <w:szCs w:val="28"/>
              </w:rPr>
              <w:t>(I)</w:t>
            </w:r>
          </w:p>
          <w:p w:rsidR="00C655BE" w:rsidRDefault="006714BC">
            <w:pPr>
              <w:pStyle w:val="normal1"/>
              <w:numPr>
                <w:ilvl w:val="0"/>
                <w:numId w:val="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the program to use wait/ waitpid system call and explain what it do when call in parent and called in child (). Justify the difference by using suitable application. </w:t>
            </w:r>
            <w:r>
              <w:rPr>
                <w:rFonts w:ascii="Times New Roman" w:eastAsia="Times New Roman" w:hAnsi="Times New Roman" w:cs="Times New Roman"/>
                <w:color w:val="FF0000"/>
                <w:sz w:val="28"/>
                <w:szCs w:val="28"/>
              </w:rPr>
              <w:t>(I)</w:t>
            </w:r>
          </w:p>
          <w:p w:rsidR="00C655BE" w:rsidRDefault="00D939C9">
            <w:pPr>
              <w:pStyle w:val="normal1"/>
              <w:spacing w:line="240" w:lineRule="auto"/>
              <w:ind w:left="720"/>
              <w:jc w:val="both"/>
              <w:rPr>
                <w:rFonts w:ascii="Times New Roman" w:eastAsia="Times New Roman" w:hAnsi="Times New Roman" w:cs="Times New Roman"/>
                <w:sz w:val="28"/>
                <w:szCs w:val="28"/>
              </w:rPr>
            </w:pPr>
            <w:hyperlink r:id="rId8">
              <w:r w:rsidR="006714BC">
                <w:rPr>
                  <w:rFonts w:ascii="Times New Roman" w:eastAsia="Times New Roman" w:hAnsi="Times New Roman" w:cs="Times New Roman"/>
                  <w:color w:val="0000FF"/>
                  <w:sz w:val="28"/>
                  <w:szCs w:val="28"/>
                  <w:u w:val="single"/>
                </w:rPr>
                <w:t>http://www.yolinux.com/TUTORIALS/ForkExecProcesses.html</w:t>
              </w:r>
            </w:hyperlink>
          </w:p>
          <w:p w:rsidR="00C655BE" w:rsidRDefault="006714BC">
            <w:pPr>
              <w:pStyle w:val="normal1"/>
              <w:numPr>
                <w:ilvl w:val="0"/>
                <w:numId w:val="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the program to use fork/ vfork system call and assign process to work as a shell. OR </w:t>
            </w:r>
            <w:r>
              <w:rPr>
                <w:rFonts w:ascii="Times New Roman" w:eastAsia="Times New Roman" w:hAnsi="Times New Roman" w:cs="Times New Roman"/>
                <w:color w:val="00000A"/>
                <w:sz w:val="28"/>
                <w:szCs w:val="28"/>
              </w:rPr>
              <w:t xml:space="preserve">Read commands from standard input and execute them. Comment on the feature of this programe. </w:t>
            </w:r>
            <w:r>
              <w:rPr>
                <w:rFonts w:ascii="Times New Roman" w:eastAsia="Times New Roman" w:hAnsi="Times New Roman" w:cs="Times New Roman"/>
                <w:color w:val="FF0000"/>
                <w:sz w:val="28"/>
                <w:szCs w:val="28"/>
              </w:rPr>
              <w:t>(I)</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 ftp://10.1013.3/pub/UOS..../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Ref:</w:t>
            </w:r>
            <w:hyperlink r:id="rId9">
              <w:r>
                <w:rPr>
                  <w:rFonts w:ascii="Times New Roman" w:eastAsia="Times New Roman" w:hAnsi="Times New Roman" w:cs="Times New Roman"/>
                  <w:color w:val="0000FF"/>
                  <w:sz w:val="28"/>
                  <w:szCs w:val="28"/>
                  <w:u w:val="single"/>
                </w:rPr>
                <w:t>www.cs.cf.ac.uk/Dave/C/CE.html</w:t>
              </w:r>
            </w:hyperlink>
            <w:r>
              <w:rPr>
                <w:rFonts w:ascii="Times New Roman" w:eastAsia="Times New Roman" w:hAnsi="Times New Roman" w:cs="Times New Roman"/>
                <w:color w:val="00000A"/>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System call fork/vfork search</w:t>
            </w:r>
          </w:p>
          <w:p w:rsidR="00C655BE" w:rsidRDefault="00C655BE">
            <w:pPr>
              <w:pStyle w:val="normal1"/>
              <w:spacing w:line="240" w:lineRule="auto"/>
              <w:ind w:left="720"/>
              <w:jc w:val="both"/>
              <w:rPr>
                <w:rFonts w:ascii="Times New Roman" w:eastAsia="Times New Roman" w:hAnsi="Times New Roman" w:cs="Times New Roman"/>
                <w:sz w:val="28"/>
                <w:szCs w:val="28"/>
              </w:rPr>
            </w:pPr>
          </w:p>
          <w:p w:rsidR="00C655BE" w:rsidRDefault="00C655BE">
            <w:pPr>
              <w:pStyle w:val="normal1"/>
              <w:spacing w:line="240" w:lineRule="auto"/>
              <w:ind w:left="720"/>
              <w:jc w:val="both"/>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C655BE">
            <w:pPr>
              <w:pStyle w:val="normal1"/>
              <w:spacing w:line="240" w:lineRule="auto"/>
              <w:ind w:left="-154"/>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bookmarkStart w:id="1" w:name="kix.7xadquo82gjk"/>
            <w:bookmarkEnd w:id="1"/>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IPC</w:t>
            </w:r>
            <w:r>
              <w:rPr>
                <w:rFonts w:ascii="Times New Roman" w:eastAsia="Times New Roman" w:hAnsi="Times New Roman" w:cs="Times New Roman"/>
                <w:sz w:val="28"/>
                <w:szCs w:val="28"/>
              </w:rPr>
              <w:t xml:space="preserve">: Interrupts and Signals: signal(any fives type of signal ), alarm, kill, raise,   </w:t>
            </w:r>
            <w:hyperlink r:id="rId10">
              <w:r>
                <w:rPr>
                  <w:rFonts w:ascii="Times New Roman" w:eastAsia="Times New Roman" w:hAnsi="Times New Roman" w:cs="Times New Roman"/>
                  <w:color w:val="0000FF"/>
                  <w:sz w:val="28"/>
                  <w:szCs w:val="28"/>
                  <w:u w:val="single"/>
                </w:rPr>
                <w:t>killpg</w:t>
              </w:r>
            </w:hyperlink>
            <w:r>
              <w:rPr>
                <w:rFonts w:ascii="Times New Roman" w:eastAsia="Times New Roman" w:hAnsi="Times New Roman" w:cs="Times New Roman"/>
                <w:sz w:val="28"/>
                <w:szCs w:val="28"/>
              </w:rPr>
              <w:t xml:space="preserve">,  </w:t>
            </w:r>
            <w:hyperlink r:id="rId11">
              <w:r>
                <w:rPr>
                  <w:rFonts w:ascii="Times New Roman" w:eastAsia="Times New Roman" w:hAnsi="Times New Roman" w:cs="Times New Roman"/>
                  <w:color w:val="0000FF"/>
                  <w:sz w:val="28"/>
                  <w:szCs w:val="28"/>
                  <w:u w:val="single"/>
                </w:rPr>
                <w:t xml:space="preserve">signal </w:t>
              </w:r>
            </w:hyperlink>
            <w:r>
              <w:rPr>
                <w:rFonts w:ascii="Times New Roman" w:eastAsia="Times New Roman" w:hAnsi="Times New Roman" w:cs="Times New Roman"/>
                <w:sz w:val="28"/>
                <w:szCs w:val="28"/>
              </w:rPr>
              <w:t xml:space="preserve">, </w:t>
            </w:r>
            <w:hyperlink r:id="rId12">
              <w:r>
                <w:rPr>
                  <w:rFonts w:ascii="Times New Roman" w:eastAsia="Times New Roman" w:hAnsi="Times New Roman" w:cs="Times New Roman"/>
                  <w:color w:val="0000FF"/>
                  <w:sz w:val="28"/>
                  <w:szCs w:val="28"/>
                  <w:u w:val="single"/>
                </w:rPr>
                <w:t>sigaction</w:t>
              </w:r>
            </w:hyperlink>
            <w:r>
              <w:rPr>
                <w:rFonts w:ascii="Times New Roman" w:eastAsia="Times New Roman" w:hAnsi="Times New Roman" w:cs="Times New Roman"/>
                <w:sz w:val="28"/>
                <w:szCs w:val="28"/>
              </w:rPr>
              <w:t xml:space="preserve">, </w:t>
            </w:r>
            <w:hyperlink r:id="rId13">
              <w:r>
                <w:rPr>
                  <w:rFonts w:ascii="Times New Roman" w:eastAsia="Times New Roman" w:hAnsi="Times New Roman" w:cs="Times New Roman"/>
                  <w:color w:val="0000FF"/>
                  <w:sz w:val="28"/>
                  <w:szCs w:val="28"/>
                  <w:u w:val="single"/>
                </w:rPr>
                <w:t>pause</w:t>
              </w:r>
            </w:hyperlink>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IPC through signal.</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To know the process management of Unix/Linux OS</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Use of system call to write effective application programs.</w:t>
            </w:r>
          </w:p>
          <w:p w:rsidR="00C655BE" w:rsidRDefault="00C655BE">
            <w:pPr>
              <w:pStyle w:val="normal1"/>
              <w:spacing w:line="240" w:lineRule="auto"/>
              <w:ind w:left="720"/>
              <w:jc w:val="both"/>
              <w:rPr>
                <w:rFonts w:ascii="Times New Roman" w:eastAsia="Times New Roman" w:hAnsi="Times New Roman" w:cs="Times New Roman"/>
                <w:sz w:val="28"/>
                <w:szCs w:val="28"/>
              </w:rPr>
            </w:pPr>
          </w:p>
          <w:p w:rsidR="00C655BE" w:rsidRDefault="006714BC">
            <w:pPr>
              <w:pStyle w:val="normal1"/>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application or program to use alarm and signal </w:t>
            </w:r>
            <w:r>
              <w:rPr>
                <w:rFonts w:ascii="Times New Roman" w:eastAsia="Times New Roman" w:hAnsi="Times New Roman" w:cs="Times New Roman"/>
                <w:sz w:val="28"/>
                <w:szCs w:val="28"/>
              </w:rPr>
              <w:lastRenderedPageBreak/>
              <w:t xml:space="preserve">system calls such that, it will read input from user within mentioned time ( say10 seconds) ,otherwise terminate by printing message. </w:t>
            </w:r>
            <w:r>
              <w:rPr>
                <w:rFonts w:ascii="Times New Roman" w:eastAsia="Times New Roman" w:hAnsi="Times New Roman" w:cs="Times New Roman"/>
                <w:color w:val="FF0000"/>
                <w:sz w:val="28"/>
                <w:szCs w:val="28"/>
              </w:rPr>
              <w:t>(B)</w:t>
            </w:r>
          </w:p>
          <w:p w:rsidR="00C655BE" w:rsidRDefault="006714BC">
            <w:pPr>
              <w:pStyle w:val="normal1"/>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a application or program that communicates between child and parent processes using kill() and signal().</w:t>
            </w:r>
            <w:r>
              <w:rPr>
                <w:rFonts w:ascii="Times New Roman" w:eastAsia="Times New Roman" w:hAnsi="Times New Roman" w:cs="Times New Roman"/>
                <w:color w:val="FF0000"/>
                <w:sz w:val="28"/>
                <w:szCs w:val="28"/>
              </w:rPr>
              <w:t>(I)</w:t>
            </w:r>
          </w:p>
          <w:p w:rsidR="00C655BE" w:rsidRDefault="006714BC">
            <w:pPr>
              <w:pStyle w:val="normal1"/>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a application or program that communicates between to process opened in two terminal using kill() and signal().</w:t>
            </w:r>
            <w:r>
              <w:rPr>
                <w:rFonts w:ascii="Times New Roman" w:eastAsia="Times New Roman" w:hAnsi="Times New Roman" w:cs="Times New Roman"/>
                <w:color w:val="FF0000"/>
                <w:sz w:val="28"/>
                <w:szCs w:val="28"/>
              </w:rPr>
              <w:t>(I)</w:t>
            </w:r>
          </w:p>
          <w:p w:rsidR="00C655BE" w:rsidRDefault="006714BC">
            <w:pPr>
              <w:pStyle w:val="normal1"/>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aapplication or program to trap a ctrl-c but not quit on this signal. </w:t>
            </w:r>
            <w:r>
              <w:rPr>
                <w:rFonts w:ascii="Times New Roman" w:eastAsia="Times New Roman" w:hAnsi="Times New Roman" w:cs="Times New Roman"/>
                <w:color w:val="FF0000"/>
                <w:sz w:val="28"/>
                <w:szCs w:val="28"/>
              </w:rPr>
              <w:t>(E)</w:t>
            </w:r>
          </w:p>
          <w:p w:rsidR="00C655BE" w:rsidRDefault="006714BC">
            <w:pPr>
              <w:pStyle w:val="normal1"/>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 program to send signal by five different signal sending system calls and identify the difference in working with example. </w:t>
            </w:r>
            <w:r>
              <w:rPr>
                <w:rFonts w:ascii="Times New Roman" w:eastAsia="Times New Roman" w:hAnsi="Times New Roman" w:cs="Times New Roman"/>
                <w:color w:val="FF0000"/>
                <w:sz w:val="28"/>
                <w:szCs w:val="28"/>
              </w:rPr>
              <w:t>(E)</w:t>
            </w:r>
          </w:p>
          <w:p w:rsidR="00C655BE" w:rsidRDefault="006714BC">
            <w:pPr>
              <w:pStyle w:val="normal1"/>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application of signal handling in linux OS and program any one.</w:t>
            </w:r>
            <w:r>
              <w:rPr>
                <w:rFonts w:ascii="Times New Roman" w:eastAsia="Times New Roman" w:hAnsi="Times New Roman" w:cs="Times New Roman"/>
                <w:color w:val="FF0000"/>
                <w:sz w:val="28"/>
                <w:szCs w:val="28"/>
              </w:rPr>
              <w:t xml:space="preserve"> (E)</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Ref: ftp://10.1013.3/pub/UOS..../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Ref:</w:t>
            </w:r>
            <w:hyperlink r:id="rId14">
              <w:r>
                <w:rPr>
                  <w:rFonts w:ascii="Times New Roman" w:eastAsia="Times New Roman" w:hAnsi="Times New Roman" w:cs="Times New Roman"/>
                  <w:color w:val="0000FF"/>
                  <w:sz w:val="28"/>
                  <w:szCs w:val="28"/>
                  <w:u w:val="single"/>
                </w:rPr>
                <w:t>www.cs.cf.ac.uk/Dave/C/CE.html</w:t>
              </w:r>
            </w:hyperlink>
            <w:r>
              <w:rPr>
                <w:rFonts w:ascii="Times New Roman" w:eastAsia="Times New Roman" w:hAnsi="Times New Roman" w:cs="Times New Roman"/>
                <w:color w:val="00000A"/>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System call search</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Signal.ppt</w:t>
            </w: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numPr>
                <w:ilvl w:val="0"/>
                <w:numId w:val="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b/>
                <w:color w:val="00000A"/>
                <w:sz w:val="28"/>
                <w:szCs w:val="28"/>
                <w:u w:val="single"/>
              </w:rPr>
              <w:t>File system Internals</w:t>
            </w:r>
            <w:r>
              <w:rPr>
                <w:rFonts w:ascii="Times New Roman" w:eastAsia="Times New Roman" w:hAnsi="Times New Roman" w:cs="Times New Roman"/>
                <w:color w:val="00000A"/>
                <w:sz w:val="28"/>
                <w:szCs w:val="28"/>
              </w:rPr>
              <w:t>: stat, fstat, ustat, link/unlink, dup</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9"/>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learn about </w:t>
            </w:r>
            <w:r>
              <w:rPr>
                <w:rFonts w:ascii="Times New Roman" w:eastAsia="Times New Roman" w:hAnsi="Times New Roman" w:cs="Times New Roman"/>
                <w:color w:val="00000A"/>
                <w:sz w:val="28"/>
                <w:szCs w:val="28"/>
              </w:rPr>
              <w:t>File system Internals</w:t>
            </w:r>
            <w:r>
              <w:rPr>
                <w:rFonts w:ascii="Times New Roman" w:eastAsia="Times New Roman" w:hAnsi="Times New Roman" w:cs="Times New Roman"/>
                <w:sz w:val="28"/>
                <w:szCs w:val="28"/>
              </w:rPr>
              <w:t>.</w:t>
            </w:r>
          </w:p>
          <w:p w:rsidR="00C655BE" w:rsidRDefault="00C655BE">
            <w:pPr>
              <w:pStyle w:val="normal1"/>
              <w:spacing w:line="240" w:lineRule="auto"/>
              <w:ind w:left="720"/>
              <w:jc w:val="both"/>
              <w:rPr>
                <w:rFonts w:ascii="Times New Roman" w:eastAsia="Times New Roman" w:hAnsi="Times New Roman" w:cs="Times New Roman"/>
                <w:sz w:val="28"/>
                <w:szCs w:val="28"/>
              </w:rPr>
            </w:pPr>
          </w:p>
          <w:p w:rsidR="00C655BE" w:rsidRDefault="006714BC">
            <w:pPr>
              <w:pStyle w:val="normal1"/>
              <w:numPr>
                <w:ilvl w:val="0"/>
                <w:numId w:val="1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the program to show file statistics using the stat system call. Take the filename / directory name from user including path. </w:t>
            </w:r>
            <w:r>
              <w:rPr>
                <w:rFonts w:ascii="Times New Roman" w:eastAsia="Times New Roman" w:hAnsi="Times New Roman" w:cs="Times New Roman"/>
                <w:color w:val="FF0000"/>
                <w:sz w:val="28"/>
                <w:szCs w:val="28"/>
              </w:rPr>
              <w:t>(B)</w:t>
            </w:r>
          </w:p>
          <w:p w:rsidR="00C655BE" w:rsidRDefault="006714BC">
            <w:pPr>
              <w:pStyle w:val="normal1"/>
              <w:numPr>
                <w:ilvl w:val="0"/>
                <w:numId w:val="1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the program to show file statistics using the fstat system call. Take the file name / directory name from user including path. Print only inode no, UID, GID, FAP and File type only. </w:t>
            </w:r>
            <w:r>
              <w:rPr>
                <w:rFonts w:ascii="Times New Roman" w:eastAsia="Times New Roman" w:hAnsi="Times New Roman" w:cs="Times New Roman"/>
                <w:color w:val="FF0000"/>
                <w:sz w:val="28"/>
                <w:szCs w:val="28"/>
              </w:rPr>
              <w:t>(B)</w:t>
            </w:r>
          </w:p>
          <w:p w:rsidR="00C655BE" w:rsidRDefault="006714BC">
            <w:pPr>
              <w:pStyle w:val="normal1"/>
              <w:numPr>
                <w:ilvl w:val="0"/>
                <w:numId w:val="1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 program to use link/unlink system call for creating logical link and identifying the difference using stat. </w:t>
            </w:r>
            <w:r>
              <w:rPr>
                <w:rFonts w:ascii="Times New Roman" w:eastAsia="Times New Roman" w:hAnsi="Times New Roman" w:cs="Times New Roman"/>
                <w:color w:val="FF0000"/>
                <w:sz w:val="28"/>
                <w:szCs w:val="28"/>
              </w:rPr>
              <w:t>(I)</w:t>
            </w:r>
          </w:p>
          <w:p w:rsidR="00C655BE" w:rsidRDefault="006714BC">
            <w:pPr>
              <w:pStyle w:val="normal1"/>
              <w:numPr>
                <w:ilvl w:val="0"/>
                <w:numId w:val="1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a program to print the various types of file in Linux. (Char, block etc.) </w:t>
            </w:r>
            <w:r>
              <w:rPr>
                <w:rFonts w:ascii="Times New Roman" w:eastAsia="Times New Roman" w:hAnsi="Times New Roman" w:cs="Times New Roman"/>
                <w:color w:val="FF0000"/>
                <w:sz w:val="28"/>
                <w:szCs w:val="28"/>
              </w:rPr>
              <w:t>(E)</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r>
              <w:rPr>
                <w:rFonts w:ascii="Times New Roman" w:eastAsia="Times New Roman" w:hAnsi="Times New Roman" w:cs="Times New Roman"/>
                <w:color w:val="00000A"/>
                <w:sz w:val="28"/>
                <w:szCs w:val="28"/>
              </w:rPr>
              <w:t>System call search</w:t>
            </w:r>
          </w:p>
          <w:p w:rsidR="00C655BE" w:rsidRDefault="006714BC">
            <w:pPr>
              <w:pStyle w:val="normal1"/>
              <w:numPr>
                <w:ilvl w:val="0"/>
                <w:numId w:val="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b/>
                <w:color w:val="00000A"/>
                <w:sz w:val="28"/>
                <w:szCs w:val="28"/>
                <w:u w:val="single"/>
              </w:rPr>
              <w:t>File locking system call</w:t>
            </w:r>
            <w:r>
              <w:rPr>
                <w:rFonts w:ascii="Times New Roman" w:eastAsia="Times New Roman" w:hAnsi="Times New Roman" w:cs="Times New Roman"/>
                <w:b/>
                <w:color w:val="00000A"/>
                <w:sz w:val="28"/>
                <w:szCs w:val="28"/>
              </w:rPr>
              <w:t xml:space="preserve"> : </w:t>
            </w:r>
            <w:r>
              <w:rPr>
                <w:rFonts w:ascii="Times New Roman" w:eastAsia="Times New Roman" w:hAnsi="Times New Roman" w:cs="Times New Roman"/>
                <w:color w:val="00000A"/>
                <w:sz w:val="28"/>
                <w:szCs w:val="28"/>
              </w:rPr>
              <w:t>fnctl.h: flock/lockf</w:t>
            </w:r>
            <w:r>
              <w:rPr>
                <w:rFonts w:ascii="Times New Roman" w:eastAsia="Times New Roman" w:hAnsi="Times New Roman" w:cs="Times New Roman"/>
                <w:b/>
                <w:color w:val="00000A"/>
                <w:sz w:val="28"/>
                <w:szCs w:val="28"/>
              </w:rPr>
              <w:t xml:space="preserve">  </w:t>
            </w:r>
            <w:r>
              <w:rPr>
                <w:rFonts w:ascii="Times New Roman" w:eastAsia="Times New Roman" w:hAnsi="Times New Roman" w:cs="Times New Roman"/>
                <w:b/>
                <w:color w:val="FF0000"/>
                <w:sz w:val="28"/>
                <w:szCs w:val="28"/>
                <w:u w:val="single"/>
              </w:rPr>
              <w:t>(Optional)</w:t>
            </w:r>
          </w:p>
          <w:p w:rsidR="00C655BE" w:rsidRDefault="006714BC">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C655BE" w:rsidRDefault="006714BC">
            <w:pPr>
              <w:pStyle w:val="normal1"/>
              <w:numPr>
                <w:ilvl w:val="1"/>
                <w:numId w:val="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File locking-mandatory and advisory locking</w:t>
            </w:r>
            <w:r>
              <w:rPr>
                <w:rFonts w:ascii="Times New Roman" w:eastAsia="Times New Roman" w:hAnsi="Times New Roman" w:cs="Times New Roman"/>
                <w:b/>
                <w:color w:val="00000A"/>
                <w:sz w:val="28"/>
                <w:szCs w:val="28"/>
              </w:rPr>
              <w:t>.</w:t>
            </w:r>
          </w:p>
          <w:p w:rsidR="00C655BE" w:rsidRDefault="00C655BE">
            <w:pPr>
              <w:pStyle w:val="normal1"/>
              <w:spacing w:line="240" w:lineRule="auto"/>
              <w:ind w:left="1440"/>
              <w:jc w:val="both"/>
              <w:rPr>
                <w:rFonts w:ascii="Times New Roman" w:eastAsia="Times New Roman" w:hAnsi="Times New Roman" w:cs="Times New Roman"/>
                <w:sz w:val="28"/>
                <w:szCs w:val="28"/>
              </w:rPr>
            </w:pPr>
          </w:p>
          <w:p w:rsidR="00C655BE" w:rsidRDefault="006714BC">
            <w:pPr>
              <w:pStyle w:val="normal1"/>
              <w:numPr>
                <w:ilvl w:val="0"/>
                <w:numId w:val="11"/>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lastRenderedPageBreak/>
              <w:t xml:space="preserve">Write a program to lock the file using lockf system call. Check for </w:t>
            </w:r>
            <w:r>
              <w:rPr>
                <w:rFonts w:ascii="Times New Roman" w:eastAsia="Times New Roman" w:hAnsi="Times New Roman" w:cs="Times New Roman"/>
                <w:color w:val="00000A"/>
                <w:sz w:val="28"/>
                <w:szCs w:val="28"/>
              </w:rPr>
              <w:t xml:space="preserve">mandatory locks, the file must be a regular file with the set-group-ID bit on and the group executes permission off. If either condition fails, all record locks are advisory. </w:t>
            </w:r>
            <w:r>
              <w:rPr>
                <w:rFonts w:ascii="Times New Roman" w:eastAsia="Times New Roman" w:hAnsi="Times New Roman" w:cs="Times New Roman"/>
                <w:color w:val="FF0000"/>
                <w:sz w:val="28"/>
                <w:szCs w:val="28"/>
              </w:rPr>
              <w:t>(E)</w:t>
            </w:r>
          </w:p>
          <w:p w:rsidR="00C655BE" w:rsidRDefault="00C655BE">
            <w:pPr>
              <w:pStyle w:val="normal1"/>
              <w:spacing w:line="240" w:lineRule="auto"/>
              <w:ind w:left="1440"/>
              <w:jc w:val="both"/>
              <w:rPr>
                <w:rFonts w:ascii="Times New Roman" w:eastAsia="Times New Roman" w:hAnsi="Times New Roman" w:cs="Times New Roman"/>
                <w:color w:val="00000A"/>
                <w:sz w:val="28"/>
                <w:szCs w:val="28"/>
              </w:rPr>
            </w:pPr>
          </w:p>
          <w:p w:rsidR="00C655BE" w:rsidRDefault="006714BC">
            <w:pPr>
              <w:pStyle w:val="normal1"/>
              <w:numPr>
                <w:ilvl w:val="0"/>
                <w:numId w:val="11"/>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 xml:space="preserve">Write a program to lock the file using flock system call. </w:t>
            </w:r>
            <w:r>
              <w:rPr>
                <w:rFonts w:ascii="Times New Roman" w:eastAsia="Times New Roman" w:hAnsi="Times New Roman" w:cs="Times New Roman"/>
                <w:color w:val="FF0000"/>
                <w:sz w:val="28"/>
                <w:szCs w:val="28"/>
              </w:rPr>
              <w:t>(E)</w:t>
            </w:r>
          </w:p>
          <w:p w:rsidR="00C655BE" w:rsidRDefault="00C655BE">
            <w:pPr>
              <w:pStyle w:val="normal1"/>
              <w:spacing w:line="240" w:lineRule="auto"/>
              <w:jc w:val="both"/>
              <w:rPr>
                <w:rFonts w:ascii="Times New Roman" w:eastAsia="Times New Roman" w:hAnsi="Times New Roman" w:cs="Times New Roman"/>
                <w:color w:val="00000A"/>
                <w:sz w:val="28"/>
                <w:szCs w:val="28"/>
              </w:rPr>
            </w:pPr>
          </w:p>
          <w:p w:rsidR="00C655BE" w:rsidRDefault="006714BC">
            <w:pPr>
              <w:pStyle w:val="normal1"/>
              <w:numPr>
                <w:ilvl w:val="0"/>
                <w:numId w:val="11"/>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program to lock file using fnctl system call</w:t>
            </w:r>
            <w:r>
              <w:rPr>
                <w:rFonts w:ascii="Times New Roman" w:eastAsia="Times New Roman" w:hAnsi="Times New Roman" w:cs="Times New Roman"/>
                <w:color w:val="FF0000"/>
                <w:sz w:val="28"/>
                <w:szCs w:val="28"/>
              </w:rPr>
              <w:t>(E)</w:t>
            </w:r>
          </w:p>
          <w:p w:rsidR="00C655BE" w:rsidRDefault="006714BC">
            <w:pPr>
              <w:pStyle w:val="normal1"/>
              <w:spacing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hyperlink r:id="rId15">
              <w:r>
                <w:rPr>
                  <w:rFonts w:ascii="Times New Roman" w:eastAsia="Times New Roman" w:hAnsi="Times New Roman" w:cs="Times New Roman"/>
                  <w:color w:val="0000FF"/>
                  <w:sz w:val="28"/>
                  <w:szCs w:val="28"/>
                  <w:u w:val="single"/>
                </w:rPr>
                <w:t>http://techpubs.sgi.com/library/dynaweb_docs/0530/SGI_Developer/boo</w:t>
              </w:r>
            </w:hyperlink>
            <w:r>
              <w:rPr>
                <w:rFonts w:ascii="Times New Roman" w:eastAsia="Times New Roman" w:hAnsi="Times New Roman" w:cs="Times New Roman"/>
                <w:sz w:val="28"/>
                <w:szCs w:val="28"/>
              </w:rPr>
              <w:t>...</w:t>
            </w:r>
          </w:p>
          <w:p w:rsidR="00C655BE" w:rsidRDefault="006714BC">
            <w:pPr>
              <w:pStyle w:val="normal1"/>
              <w:spacing w:line="240" w:lineRule="auto"/>
              <w:ind w:left="1440"/>
              <w:rPr>
                <w:rFonts w:ascii="Times New Roman" w:eastAsia="Times New Roman" w:hAnsi="Times New Roman" w:cs="Times New Roman"/>
                <w:color w:val="0000FF"/>
                <w:sz w:val="28"/>
                <w:szCs w:val="28"/>
                <w:u w:val="single"/>
              </w:rPr>
            </w:pPr>
            <w:r>
              <w:rPr>
                <w:rFonts w:ascii="Times New Roman" w:eastAsia="Times New Roman" w:hAnsi="Times New Roman" w:cs="Times New Roman"/>
                <w:color w:val="0000FF"/>
                <w:sz w:val="28"/>
                <w:szCs w:val="28"/>
                <w:u w:val="single"/>
              </w:rPr>
              <w:t>http://docs.oracle.com/cd/E19963-01/html/821-1602/fileio-9.html</w:t>
            </w:r>
          </w:p>
          <w:p w:rsidR="00C655BE" w:rsidRDefault="006714BC">
            <w:pPr>
              <w:pStyle w:val="normal1"/>
              <w:spacing w:line="240" w:lineRule="auto"/>
              <w:ind w:left="1440"/>
              <w:rPr>
                <w:rFonts w:ascii="Times New Roman" w:eastAsia="Times New Roman" w:hAnsi="Times New Roman" w:cs="Times New Roman"/>
                <w:color w:val="0000FF"/>
                <w:sz w:val="28"/>
                <w:szCs w:val="28"/>
                <w:u w:val="single"/>
              </w:rPr>
            </w:pPr>
            <w:r>
              <w:rPr>
                <w:rFonts w:ascii="Times New Roman" w:eastAsia="Times New Roman" w:hAnsi="Times New Roman" w:cs="Times New Roman"/>
                <w:sz w:val="28"/>
                <w:szCs w:val="28"/>
              </w:rPr>
              <w:t xml:space="preserve">Book : </w:t>
            </w:r>
            <w:r>
              <w:rPr>
                <w:rFonts w:ascii="Times New Roman" w:eastAsia="Times New Roman" w:hAnsi="Times New Roman" w:cs="Times New Roman"/>
                <w:color w:val="0000FF"/>
                <w:sz w:val="28"/>
                <w:szCs w:val="28"/>
                <w:u w:val="single"/>
              </w:rPr>
              <w:t>Programming Interfaces Guide Beta, Oracle, chapter no 6.</w:t>
            </w:r>
          </w:p>
          <w:p w:rsidR="00C655BE" w:rsidRDefault="00C655BE">
            <w:pPr>
              <w:pStyle w:val="normal1"/>
              <w:spacing w:line="240" w:lineRule="auto"/>
              <w:ind w:left="720"/>
              <w:jc w:val="both"/>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56</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Thread concept</w:t>
            </w:r>
            <w:r>
              <w:rPr>
                <w:rFonts w:ascii="Times New Roman" w:eastAsia="Times New Roman" w:hAnsi="Times New Roman" w:cs="Times New Roman"/>
                <w:sz w:val="28"/>
                <w:szCs w:val="28"/>
              </w:rPr>
              <w:t>: clone, threads of java</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To learn about threading in Linux/Unix and Java and difference between them..</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Use of system call/library to write effective programs.</w:t>
            </w:r>
          </w:p>
          <w:p w:rsidR="00C655BE" w:rsidRDefault="00C655BE">
            <w:pPr>
              <w:pStyle w:val="normal1"/>
              <w:spacing w:line="240" w:lineRule="auto"/>
              <w:jc w:val="both"/>
              <w:rPr>
                <w:rFonts w:ascii="Times New Roman" w:eastAsia="Times New Roman" w:hAnsi="Times New Roman" w:cs="Times New Roman"/>
                <w:sz w:val="28"/>
                <w:szCs w:val="28"/>
              </w:rPr>
            </w:pPr>
          </w:p>
          <w:p w:rsidR="00C655BE" w:rsidRDefault="006714BC">
            <w:pPr>
              <w:pStyle w:val="normal1"/>
              <w:numPr>
                <w:ilvl w:val="0"/>
                <w:numId w:val="12"/>
              </w:numPr>
              <w:spacing w:line="240"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 multithreaded program in java/c for chatting (multiuser and multi-terminal) using threads. </w:t>
            </w:r>
            <w:r>
              <w:rPr>
                <w:rFonts w:ascii="Times New Roman" w:eastAsia="Times New Roman" w:hAnsi="Times New Roman" w:cs="Times New Roman"/>
                <w:color w:val="FF0000"/>
                <w:sz w:val="28"/>
                <w:szCs w:val="28"/>
              </w:rPr>
              <w:t>(B)</w:t>
            </w:r>
          </w:p>
          <w:p w:rsidR="00C655BE" w:rsidRDefault="006714BC">
            <w:pPr>
              <w:pStyle w:val="normal1"/>
              <w:numPr>
                <w:ilvl w:val="0"/>
                <w:numId w:val="12"/>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Write a program which creates 3 threads, first thread printing even number, second thread printing odd number and third thread printing prime number in</w:t>
            </w:r>
            <w:r>
              <w:rPr>
                <w:rFonts w:ascii="Times New Roman" w:eastAsia="Times New Roman" w:hAnsi="Times New Roman" w:cs="Times New Roman"/>
                <w:sz w:val="28"/>
                <w:szCs w:val="28"/>
              </w:rPr>
              <w:t xml:space="preserve"> terminals</w:t>
            </w:r>
            <w:r>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FF0000"/>
                <w:sz w:val="28"/>
                <w:szCs w:val="28"/>
              </w:rPr>
              <w:t>(B)</w:t>
            </w:r>
          </w:p>
          <w:p w:rsidR="00C655BE" w:rsidRDefault="006714BC">
            <w:pPr>
              <w:pStyle w:val="normal1"/>
              <w:numPr>
                <w:ilvl w:val="0"/>
                <w:numId w:val="13"/>
              </w:numPr>
              <w:spacing w:line="240" w:lineRule="auto"/>
              <w:ind w:left="7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program to synchronize threads using construct –monitor/serialize/semaphore of Java (In java only) </w:t>
            </w:r>
            <w:r>
              <w:rPr>
                <w:rFonts w:ascii="Times New Roman" w:eastAsia="Times New Roman" w:hAnsi="Times New Roman" w:cs="Times New Roman"/>
                <w:color w:val="FF0000"/>
                <w:sz w:val="28"/>
                <w:szCs w:val="28"/>
              </w:rPr>
              <w:t>(I)</w:t>
            </w:r>
          </w:p>
          <w:p w:rsidR="00C655BE" w:rsidRDefault="006714BC">
            <w:pPr>
              <w:pStyle w:val="normal1"/>
              <w:numPr>
                <w:ilvl w:val="0"/>
                <w:numId w:val="12"/>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 xml:space="preserve">Write a program in Linux to use clone system call and show how it is different from fork system call. </w:t>
            </w:r>
            <w:r>
              <w:rPr>
                <w:rFonts w:ascii="Times New Roman" w:eastAsia="Times New Roman" w:hAnsi="Times New Roman" w:cs="Times New Roman"/>
                <w:color w:val="FF0000"/>
                <w:sz w:val="28"/>
                <w:szCs w:val="28"/>
              </w:rPr>
              <w:t>(I)</w:t>
            </w:r>
          </w:p>
          <w:p w:rsidR="00C655BE" w:rsidRDefault="006714BC">
            <w:pPr>
              <w:pStyle w:val="normal1"/>
              <w:numPr>
                <w:ilvl w:val="0"/>
                <w:numId w:val="12"/>
              </w:numPr>
              <w:spacing w:line="240" w:lineRule="auto"/>
              <w:ind w:hanging="360"/>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 xml:space="preserve">Write a program using p-thread library of Linux. Create three threads to take odd, even and prime respectively and print their average respectively. (In C) </w:t>
            </w:r>
            <w:r>
              <w:rPr>
                <w:rFonts w:ascii="Times New Roman" w:eastAsia="Times New Roman" w:hAnsi="Times New Roman" w:cs="Times New Roman"/>
                <w:color w:val="FF0000"/>
                <w:sz w:val="28"/>
                <w:szCs w:val="28"/>
              </w:rPr>
              <w:t>(I)</w:t>
            </w:r>
            <w:r>
              <w:rPr>
                <w:rFonts w:ascii="Times New Roman" w:eastAsia="Times New Roman" w:hAnsi="Times New Roman" w:cs="Times New Roman"/>
                <w:sz w:val="28"/>
                <w:szCs w:val="28"/>
              </w:rPr>
              <w:t xml:space="preserve">   Ref:http://www.yolinux.com/TUTORIALS/LinuxTutorialPosixThreads.html#BASICS</w:t>
            </w:r>
          </w:p>
          <w:p w:rsidR="00C655BE" w:rsidRDefault="006714BC">
            <w:pPr>
              <w:pStyle w:val="normal1"/>
              <w:numPr>
                <w:ilvl w:val="0"/>
                <w:numId w:val="12"/>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 xml:space="preserve">Write a program using p thread library of Linux. Create three threads to take numbers and use join to print their average. (in C) </w:t>
            </w:r>
            <w:r>
              <w:rPr>
                <w:rFonts w:ascii="Times New Roman" w:eastAsia="Times New Roman" w:hAnsi="Times New Roman" w:cs="Times New Roman"/>
                <w:color w:val="FF0000"/>
                <w:sz w:val="28"/>
                <w:szCs w:val="28"/>
              </w:rPr>
              <w:t>(E)</w:t>
            </w:r>
          </w:p>
          <w:p w:rsidR="00C655BE" w:rsidRDefault="00D939C9">
            <w:pPr>
              <w:pStyle w:val="normal1"/>
              <w:spacing w:line="240" w:lineRule="auto"/>
              <w:ind w:left="720"/>
              <w:jc w:val="both"/>
              <w:rPr>
                <w:rFonts w:ascii="Times New Roman" w:eastAsia="Times New Roman" w:hAnsi="Times New Roman" w:cs="Times New Roman"/>
                <w:color w:val="0000FF"/>
                <w:sz w:val="28"/>
                <w:szCs w:val="28"/>
                <w:u w:val="single"/>
              </w:rPr>
            </w:pPr>
            <w:hyperlink r:id="rId16">
              <w:r w:rsidR="006714BC">
                <w:rPr>
                  <w:rFonts w:ascii="Times New Roman" w:eastAsia="Times New Roman" w:hAnsi="Times New Roman" w:cs="Times New Roman"/>
                  <w:color w:val="0000FF"/>
                  <w:sz w:val="28"/>
                  <w:szCs w:val="28"/>
                  <w:u w:val="single"/>
                </w:rPr>
                <w:t>Ref:http://www.yolinux.com/TUTORIALS/LinuxTutori</w:t>
              </w:r>
              <w:r w:rsidR="006714BC">
                <w:rPr>
                  <w:rFonts w:ascii="Times New Roman" w:eastAsia="Times New Roman" w:hAnsi="Times New Roman" w:cs="Times New Roman"/>
                  <w:color w:val="0000FF"/>
                  <w:sz w:val="28"/>
                  <w:szCs w:val="28"/>
                  <w:u w:val="single"/>
                </w:rPr>
                <w:lastRenderedPageBreak/>
                <w:t>alPosixThreads.html#BASICS</w:t>
              </w:r>
            </w:hyperlink>
          </w:p>
          <w:p w:rsidR="00C655BE" w:rsidRDefault="006714BC">
            <w:pPr>
              <w:pStyle w:val="normal1"/>
              <w:numPr>
                <w:ilvl w:val="0"/>
                <w:numId w:val="12"/>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 xml:space="preserve">Write program to synchronize threads using construct –monitor/serialize/semaphore of Java (In java only) </w:t>
            </w:r>
            <w:r>
              <w:rPr>
                <w:rFonts w:ascii="Times New Roman" w:eastAsia="Times New Roman" w:hAnsi="Times New Roman" w:cs="Times New Roman"/>
                <w:color w:val="FF0000"/>
                <w:sz w:val="28"/>
                <w:szCs w:val="28"/>
              </w:rPr>
              <w:t>(E)</w:t>
            </w:r>
          </w:p>
          <w:p w:rsidR="00C655BE" w:rsidRDefault="006714BC">
            <w:pPr>
              <w:pStyle w:val="normal1"/>
              <w:numPr>
                <w:ilvl w:val="0"/>
                <w:numId w:val="12"/>
              </w:numPr>
              <w:spacing w:line="240"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Write program using semaphore to ensure that function f1 should executed after f2.</w:t>
            </w:r>
            <w:r>
              <w:rPr>
                <w:rFonts w:ascii="Times New Roman" w:eastAsia="Times New Roman" w:hAnsi="Times New Roman" w:cs="Times New Roman"/>
                <w:sz w:val="28"/>
                <w:szCs w:val="28"/>
              </w:rPr>
              <w:t xml:space="preserve"> (In java only) </w:t>
            </w:r>
            <w:r>
              <w:rPr>
                <w:rFonts w:ascii="Times New Roman" w:eastAsia="Times New Roman" w:hAnsi="Times New Roman" w:cs="Times New Roman"/>
                <w:color w:val="FF0000"/>
                <w:sz w:val="28"/>
                <w:szCs w:val="28"/>
              </w:rPr>
              <w:t>(E)</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hyperlink r:id="rId17">
              <w:r>
                <w:rPr>
                  <w:rFonts w:ascii="Times New Roman" w:eastAsia="Times New Roman" w:hAnsi="Times New Roman" w:cs="Times New Roman"/>
                  <w:color w:val="0000FF"/>
                  <w:sz w:val="28"/>
                  <w:szCs w:val="28"/>
                  <w:u w:val="single"/>
                </w:rPr>
                <w:t>ftp://10.1013.3/pub/UOS..../</w:t>
              </w:r>
            </w:hyperlink>
            <w:r>
              <w:rPr>
                <w:rFonts w:ascii="Times New Roman" w:eastAsia="Times New Roman" w:hAnsi="Times New Roman" w:cs="Times New Roman"/>
                <w:sz w:val="28"/>
                <w:szCs w:val="28"/>
              </w:rPr>
              <w:t xml:space="preserve"> </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System call  search</w:t>
            </w:r>
          </w:p>
          <w:p w:rsidR="00C655BE" w:rsidRDefault="00C655BE">
            <w:pPr>
              <w:pStyle w:val="normal1"/>
              <w:spacing w:line="240" w:lineRule="auto"/>
              <w:ind w:left="720"/>
              <w:jc w:val="both"/>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78</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106</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Shell programming</w:t>
            </w:r>
            <w:r>
              <w:rPr>
                <w:rFonts w:ascii="Times New Roman" w:eastAsia="Times New Roman" w:hAnsi="Times New Roman" w:cs="Times New Roman"/>
                <w:sz w:val="28"/>
                <w:szCs w:val="28"/>
              </w:rPr>
              <w:t>: shell scripts</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1.To learn shell programming and use it for write effective programs.</w:t>
            </w:r>
          </w:p>
          <w:p w:rsidR="00C655BE" w:rsidRDefault="006714BC">
            <w:pPr>
              <w:pStyle w:val="normal1"/>
              <w:numPr>
                <w:ilvl w:val="0"/>
                <w:numId w:val="14"/>
              </w:numPr>
              <w:spacing w:line="240"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 program to implement a shell script for calculator </w:t>
            </w:r>
            <w:r>
              <w:rPr>
                <w:rFonts w:ascii="Times New Roman" w:eastAsia="Times New Roman" w:hAnsi="Times New Roman" w:cs="Times New Roman"/>
                <w:color w:val="FF0000"/>
                <w:sz w:val="28"/>
                <w:szCs w:val="28"/>
              </w:rPr>
              <w:t>(B)</w:t>
            </w:r>
          </w:p>
          <w:p w:rsidR="00C655BE" w:rsidRDefault="006714BC">
            <w:pPr>
              <w:pStyle w:val="normal1"/>
              <w:numPr>
                <w:ilvl w:val="0"/>
                <w:numId w:val="14"/>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a program to implement a digital clock using shell script. </w:t>
            </w:r>
            <w:r>
              <w:rPr>
                <w:rFonts w:ascii="Times New Roman" w:eastAsia="Times New Roman" w:hAnsi="Times New Roman" w:cs="Times New Roman"/>
                <w:color w:val="FF0000"/>
                <w:sz w:val="28"/>
                <w:szCs w:val="28"/>
              </w:rPr>
              <w:t>(B)</w:t>
            </w:r>
          </w:p>
          <w:p w:rsidR="00C655BE" w:rsidRDefault="006714BC">
            <w:pPr>
              <w:pStyle w:val="normal1"/>
              <w:numPr>
                <w:ilvl w:val="0"/>
                <w:numId w:val="14"/>
              </w:numPr>
              <w:spacing w:line="240" w:lineRule="auto"/>
              <w:ind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shell </w:t>
            </w:r>
            <w:r>
              <w:rPr>
                <w:rFonts w:ascii="Times New Roman" w:eastAsia="Times New Roman" w:hAnsi="Times New Roman" w:cs="Times New Roman"/>
                <w:color w:val="00000A"/>
                <w:sz w:val="28"/>
                <w:szCs w:val="28"/>
              </w:rPr>
              <w:t>sort the given 10 number in ascending order</w:t>
            </w:r>
            <w:r>
              <w:rPr>
                <w:rFonts w:ascii="Times New Roman" w:eastAsia="Times New Roman" w:hAnsi="Times New Roman" w:cs="Times New Roman"/>
                <w:sz w:val="28"/>
                <w:szCs w:val="28"/>
              </w:rPr>
              <w:t xml:space="preserve"> (use of array). </w:t>
            </w:r>
            <w:r>
              <w:rPr>
                <w:rFonts w:ascii="Times New Roman" w:eastAsia="Times New Roman" w:hAnsi="Times New Roman" w:cs="Times New Roman"/>
                <w:color w:val="FF0000"/>
                <w:sz w:val="28"/>
                <w:szCs w:val="28"/>
              </w:rPr>
              <w:t>(B)</w:t>
            </w:r>
          </w:p>
          <w:p w:rsidR="00C655BE" w:rsidRDefault="006714BC">
            <w:pPr>
              <w:pStyle w:val="normal1"/>
              <w:numPr>
                <w:ilvl w:val="0"/>
                <w:numId w:val="14"/>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Shell script to print "Hello World" message, in Bold, Blink effect, and in different colors like red, brown etc.</w:t>
            </w:r>
            <w:r>
              <w:rPr>
                <w:rFonts w:ascii="Times New Roman" w:eastAsia="Times New Roman" w:hAnsi="Times New Roman" w:cs="Times New Roman"/>
                <w:color w:val="FF0000"/>
                <w:sz w:val="28"/>
                <w:szCs w:val="28"/>
              </w:rPr>
              <w:t xml:space="preserve"> (B)</w:t>
            </w:r>
          </w:p>
          <w:p w:rsidR="00C655BE" w:rsidRDefault="006714BC">
            <w:pPr>
              <w:pStyle w:val="normal1"/>
              <w:numPr>
                <w:ilvl w:val="0"/>
                <w:numId w:val="14"/>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Shell script to determine whether given file exists or not. </w:t>
            </w:r>
            <w:r>
              <w:rPr>
                <w:rFonts w:ascii="Times New Roman" w:eastAsia="Times New Roman" w:hAnsi="Times New Roman" w:cs="Times New Roman"/>
                <w:color w:val="FF0000"/>
                <w:sz w:val="28"/>
                <w:szCs w:val="28"/>
              </w:rPr>
              <w:t>(I)</w:t>
            </w:r>
          </w:p>
          <w:p w:rsidR="00C655BE" w:rsidRDefault="006714BC">
            <w:pPr>
              <w:pStyle w:val="normal1"/>
              <w:spacing w:line="240" w:lineRule="auto"/>
              <w:ind w:left="720"/>
              <w:jc w:val="both"/>
              <w:rPr>
                <w:rFonts w:ascii="Times New Roman" w:eastAsia="Times New Roman" w:hAnsi="Times New Roman" w:cs="Times New Roman"/>
                <w:color w:val="0000FF"/>
                <w:sz w:val="28"/>
                <w:szCs w:val="28"/>
                <w:u w:val="single"/>
              </w:rPr>
            </w:pPr>
            <w:r>
              <w:rPr>
                <w:rFonts w:ascii="Times New Roman" w:eastAsia="Times New Roman" w:hAnsi="Times New Roman" w:cs="Times New Roman"/>
                <w:sz w:val="28"/>
                <w:szCs w:val="28"/>
              </w:rPr>
              <w:t>Ref</w:t>
            </w:r>
            <w:hyperlink r:id="rId18">
              <w:r>
                <w:rPr>
                  <w:rFonts w:ascii="Times New Roman" w:eastAsia="Times New Roman" w:hAnsi="Times New Roman" w:cs="Times New Roman"/>
                  <w:color w:val="0000FF"/>
                  <w:sz w:val="28"/>
                  <w:szCs w:val="28"/>
                  <w:u w:val="single"/>
                </w:rPr>
                <w:t>: ftp://10.1013.3/pub/UOS..../</w:t>
              </w:r>
            </w:hyperlink>
          </w:p>
          <w:p w:rsidR="00C655BE" w:rsidRDefault="006714BC">
            <w:pPr>
              <w:pStyle w:val="normal1"/>
              <w:numPr>
                <w:ilvl w:val="0"/>
                <w:numId w:val="14"/>
              </w:numPr>
              <w:spacing w:line="240" w:lineRule="auto"/>
              <w:ind w:hanging="36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Import python script in shell script. </w:t>
            </w:r>
            <w:r>
              <w:rPr>
                <w:rFonts w:ascii="Times New Roman" w:eastAsia="Times New Roman" w:hAnsi="Times New Roman" w:cs="Times New Roman"/>
                <w:color w:val="FF0000"/>
                <w:sz w:val="28"/>
                <w:szCs w:val="28"/>
              </w:rPr>
              <w:t>(E)</w:t>
            </w: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119</w:t>
            </w: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123</w:t>
            </w: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126</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128</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130</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132</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bookmarkStart w:id="2" w:name="kix.48bdx7b4keoi"/>
            <w:bookmarkEnd w:id="2"/>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Heading1"/>
              <w:keepLines w:val="0"/>
              <w:spacing w:before="240" w:after="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IPC</w:t>
            </w:r>
            <w:r>
              <w:rPr>
                <w:rFonts w:ascii="Times New Roman" w:eastAsia="Times New Roman" w:hAnsi="Times New Roman" w:cs="Times New Roman"/>
                <w:sz w:val="28"/>
                <w:szCs w:val="28"/>
              </w:rPr>
              <w:t>:Semaphores: semaphore.h-semget, semctl, semop.</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1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IPC through semaphore.</w:t>
            </w:r>
          </w:p>
          <w:p w:rsidR="00C655BE" w:rsidRDefault="006714BC">
            <w:pPr>
              <w:pStyle w:val="normal1"/>
              <w:numPr>
                <w:ilvl w:val="0"/>
                <w:numId w:val="1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of system call and IPC mechanism to write effective application programs.</w:t>
            </w:r>
          </w:p>
          <w:p w:rsidR="00C655BE" w:rsidRDefault="00C655BE">
            <w:pPr>
              <w:pStyle w:val="normal1"/>
              <w:spacing w:line="240" w:lineRule="auto"/>
              <w:ind w:left="720"/>
              <w:jc w:val="both"/>
              <w:rPr>
                <w:rFonts w:ascii="Times New Roman" w:eastAsia="Times New Roman" w:hAnsi="Times New Roman" w:cs="Times New Roman"/>
                <w:sz w:val="28"/>
                <w:szCs w:val="28"/>
              </w:rPr>
            </w:pPr>
          </w:p>
          <w:p w:rsidR="00C655BE" w:rsidRDefault="006714BC">
            <w:pPr>
              <w:pStyle w:val="normal1"/>
              <w:numPr>
                <w:ilvl w:val="0"/>
                <w:numId w:val="1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 program to illustrate the semaphore concept. Use fork so that 2 process running simultaneously and communicate via semaphore. </w:t>
            </w:r>
            <w:r>
              <w:rPr>
                <w:rFonts w:ascii="Times New Roman" w:eastAsia="Times New Roman" w:hAnsi="Times New Roman" w:cs="Times New Roman"/>
                <w:color w:val="FF0000"/>
                <w:sz w:val="28"/>
                <w:szCs w:val="28"/>
              </w:rPr>
              <w:t>(B)</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w:t>
            </w:r>
            <w:hyperlink r:id="rId19" w:anchor="SECTION002600000000000000000" w:history="1">
              <w:r>
                <w:rPr>
                  <w:rFonts w:ascii="Times New Roman" w:eastAsia="Times New Roman" w:hAnsi="Times New Roman" w:cs="Times New Roman"/>
                  <w:color w:val="0000FF"/>
                  <w:sz w:val="28"/>
                  <w:szCs w:val="28"/>
                  <w:u w:val="single"/>
                </w:rPr>
                <w:t>http://www.cs.cf.ac.uk/Dave/C/node26.html#SECTION002600000000000000000</w:t>
              </w:r>
            </w:hyperlink>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 ftp://10.1013.3/pub/UOS..../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Ref:</w:t>
            </w:r>
            <w:hyperlink r:id="rId20">
              <w:r>
                <w:rPr>
                  <w:rFonts w:ascii="Times New Roman" w:eastAsia="Times New Roman" w:hAnsi="Times New Roman" w:cs="Times New Roman"/>
                  <w:color w:val="0000FF"/>
                  <w:sz w:val="28"/>
                  <w:szCs w:val="28"/>
                  <w:u w:val="single"/>
                </w:rPr>
                <w:t>www.cs.cf.ac.uk/Dave/C/CE.html</w:t>
              </w:r>
            </w:hyperlink>
            <w:r>
              <w:rPr>
                <w:rFonts w:ascii="Times New Roman" w:eastAsia="Times New Roman" w:hAnsi="Times New Roman" w:cs="Times New Roman"/>
                <w:color w:val="00000A"/>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System call search</w:t>
            </w:r>
          </w:p>
          <w:p w:rsidR="00C655BE" w:rsidRDefault="006714BC">
            <w:pPr>
              <w:pStyle w:val="normal1"/>
              <w:numPr>
                <w:ilvl w:val="0"/>
                <w:numId w:val="1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a program to implement producer consumer problem. (Use suitable synchronization system calls fromsem.h/semaphore.h or semaphore of Java) </w:t>
            </w:r>
            <w:r>
              <w:rPr>
                <w:rFonts w:ascii="Times New Roman" w:eastAsia="Times New Roman" w:hAnsi="Times New Roman" w:cs="Times New Roman"/>
                <w:color w:val="FF0000"/>
                <w:sz w:val="28"/>
                <w:szCs w:val="28"/>
              </w:rPr>
              <w:t>(I)</w:t>
            </w:r>
          </w:p>
          <w:p w:rsidR="00C655BE" w:rsidRDefault="006714BC">
            <w:pPr>
              <w:pStyle w:val="normal1"/>
              <w:numPr>
                <w:ilvl w:val="0"/>
                <w:numId w:val="1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two programs that will communicate both ways (i.e each process can read and write) when run concurrently via semaphores. </w:t>
            </w:r>
            <w:r>
              <w:rPr>
                <w:rFonts w:ascii="Times New Roman" w:eastAsia="Times New Roman" w:hAnsi="Times New Roman" w:cs="Times New Roman"/>
                <w:color w:val="FF0000"/>
                <w:sz w:val="28"/>
                <w:szCs w:val="28"/>
              </w:rPr>
              <w:t>(E)</w:t>
            </w:r>
          </w:p>
          <w:p w:rsidR="00C655BE" w:rsidRDefault="006714BC">
            <w:pPr>
              <w:pStyle w:val="normal1"/>
              <w:numPr>
                <w:ilvl w:val="0"/>
                <w:numId w:val="1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Write 3 programs separately, 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program will initialize the semaphore and display the semaphore ID. 2</w:t>
            </w:r>
            <w:r>
              <w:rPr>
                <w:rFonts w:ascii="Times New Roman" w:eastAsia="Times New Roman" w:hAnsi="Times New Roman" w:cs="Times New Roman"/>
                <w:sz w:val="28"/>
                <w:szCs w:val="28"/>
                <w:vertAlign w:val="superscript"/>
              </w:rPr>
              <w:t>nd</w:t>
            </w:r>
            <w:r>
              <w:rPr>
                <w:rFonts w:ascii="Times New Roman" w:eastAsia="Times New Roman" w:hAnsi="Times New Roman" w:cs="Times New Roman"/>
                <w:sz w:val="28"/>
                <w:szCs w:val="28"/>
              </w:rPr>
              <w:t xml:space="preserve"> program will perform the P operation and print message accordingly. 3</w:t>
            </w:r>
            <w:r>
              <w:rPr>
                <w:rFonts w:ascii="Times New Roman" w:eastAsia="Times New Roman" w:hAnsi="Times New Roman" w:cs="Times New Roman"/>
                <w:sz w:val="28"/>
                <w:szCs w:val="28"/>
                <w:vertAlign w:val="superscript"/>
              </w:rPr>
              <w:t>rd</w:t>
            </w:r>
            <w:r>
              <w:rPr>
                <w:rFonts w:ascii="Times New Roman" w:eastAsia="Times New Roman" w:hAnsi="Times New Roman" w:cs="Times New Roman"/>
                <w:sz w:val="28"/>
                <w:szCs w:val="28"/>
              </w:rPr>
              <w:t xml:space="preserve"> program will perform the V operation print the message accordingly for the same semaphore declared in the 1</w:t>
            </w:r>
            <w:r>
              <w:rPr>
                <w:rFonts w:ascii="Times New Roman" w:eastAsia="Times New Roman" w:hAnsi="Times New Roman" w:cs="Times New Roman"/>
                <w:sz w:val="28"/>
                <w:szCs w:val="28"/>
                <w:vertAlign w:val="superscript"/>
              </w:rPr>
              <w:t>st</w:t>
            </w:r>
            <w:r>
              <w:rPr>
                <w:rFonts w:ascii="Times New Roman" w:eastAsia="Times New Roman" w:hAnsi="Times New Roman" w:cs="Times New Roman"/>
                <w:sz w:val="28"/>
                <w:szCs w:val="28"/>
              </w:rPr>
              <w:t xml:space="preserve"> program. </w:t>
            </w:r>
            <w:r>
              <w:rPr>
                <w:rFonts w:ascii="Times New Roman" w:eastAsia="Times New Roman" w:hAnsi="Times New Roman" w:cs="Times New Roman"/>
                <w:color w:val="FF0000"/>
                <w:sz w:val="28"/>
                <w:szCs w:val="28"/>
              </w:rPr>
              <w:t>(E)</w:t>
            </w:r>
            <w:r>
              <w:rPr>
                <w:rFonts w:ascii="Times New Roman" w:eastAsia="Times New Roman" w:hAnsi="Times New Roman" w:cs="Times New Roman"/>
                <w:sz w:val="28"/>
                <w:szCs w:val="28"/>
              </w:rPr>
              <w:t>Ref.:</w:t>
            </w:r>
            <w:hyperlink r:id="rId21">
              <w:r>
                <w:rPr>
                  <w:rFonts w:ascii="Times New Roman" w:eastAsia="Times New Roman" w:hAnsi="Times New Roman" w:cs="Times New Roman"/>
                  <w:color w:val="0000FF"/>
                  <w:sz w:val="28"/>
                  <w:szCs w:val="28"/>
                  <w:u w:val="single"/>
                </w:rPr>
                <w:t>http://www.minek.com/files/unix_examples/semab.html</w:t>
              </w:r>
            </w:hyperlink>
          </w:p>
          <w:p w:rsidR="00C655BE" w:rsidRDefault="00C655BE">
            <w:pPr>
              <w:pStyle w:val="normal1"/>
              <w:spacing w:line="240" w:lineRule="auto"/>
              <w:ind w:left="720"/>
              <w:jc w:val="both"/>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Heading1"/>
              <w:keepLines w:val="0"/>
              <w:spacing w:before="240" w:after="0"/>
              <w:jc w:val="center"/>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145</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bookmarkStart w:id="3" w:name="kix.wj4w0m9601fu"/>
            <w:bookmarkEnd w:id="3"/>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Heading1"/>
              <w:keepLines w:val="0"/>
              <w:spacing w:before="240" w:after="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IPC</w:t>
            </w:r>
            <w:r>
              <w:rPr>
                <w:rFonts w:ascii="Times New Roman" w:eastAsia="Times New Roman" w:hAnsi="Times New Roman" w:cs="Times New Roman"/>
                <w:sz w:val="28"/>
                <w:szCs w:val="28"/>
              </w:rPr>
              <w:t>: Message Queues: msgget, msgsnd, msgrcv.</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1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IPC through message queue.</w:t>
            </w:r>
          </w:p>
          <w:p w:rsidR="00C655BE" w:rsidRDefault="006714BC">
            <w:pPr>
              <w:pStyle w:val="normal1"/>
              <w:numPr>
                <w:ilvl w:val="0"/>
                <w:numId w:val="1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of system call and IPC mechanism to write effective application programs.</w:t>
            </w:r>
          </w:p>
          <w:p w:rsidR="00C655BE" w:rsidRDefault="006714BC">
            <w:pPr>
              <w:pStyle w:val="normal1"/>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program to perform IPC using message and send did u get this? and then reply.</w:t>
            </w:r>
            <w:r>
              <w:rPr>
                <w:rFonts w:ascii="Times New Roman" w:eastAsia="Times New Roman" w:hAnsi="Times New Roman" w:cs="Times New Roman"/>
                <w:color w:val="FF0000"/>
                <w:sz w:val="28"/>
                <w:szCs w:val="28"/>
              </w:rPr>
              <w:t xml:space="preserve"> (B)</w:t>
            </w:r>
          </w:p>
          <w:p w:rsidR="00C655BE" w:rsidRDefault="006714BC">
            <w:pPr>
              <w:pStyle w:val="normal1"/>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 xml:space="preserve">Write a 2 programs that will both send and messages and construct the following dialog between them </w:t>
            </w:r>
          </w:p>
          <w:p w:rsidR="00C655BE" w:rsidRDefault="006714BC">
            <w:pPr>
              <w:pStyle w:val="normal1"/>
              <w:numPr>
                <w:ilvl w:val="0"/>
                <w:numId w:val="1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(Process 1) Sends the message "Are you hearing me?" </w:t>
            </w:r>
          </w:p>
          <w:p w:rsidR="00C655BE" w:rsidRDefault="006714BC">
            <w:pPr>
              <w:pStyle w:val="normal1"/>
              <w:numPr>
                <w:ilvl w:val="0"/>
                <w:numId w:val="1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(Process 2) Receives the message and replies "Loud and Clear". </w:t>
            </w:r>
          </w:p>
          <w:p w:rsidR="00C655BE" w:rsidRDefault="006714BC">
            <w:pPr>
              <w:pStyle w:val="normal1"/>
              <w:numPr>
                <w:ilvl w:val="0"/>
                <w:numId w:val="1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(Process 1) Receives the reply and then says "I can hear you too". </w:t>
            </w:r>
            <w:r>
              <w:rPr>
                <w:rFonts w:ascii="Times New Roman" w:eastAsia="Times New Roman" w:hAnsi="Times New Roman" w:cs="Times New Roman"/>
                <w:color w:val="FF0000"/>
                <w:sz w:val="28"/>
                <w:szCs w:val="28"/>
              </w:rPr>
              <w:t>(I)</w:t>
            </w:r>
            <w:r>
              <w:rPr>
                <w:rFonts w:ascii="Times New Roman" w:eastAsia="Times New Roman" w:hAnsi="Times New Roman" w:cs="Times New Roman"/>
                <w:sz w:val="28"/>
                <w:szCs w:val="28"/>
              </w:rPr>
              <w:t xml:space="preserve"> </w:t>
            </w:r>
          </w:p>
          <w:p w:rsidR="00C655BE" w:rsidRDefault="006714BC">
            <w:pPr>
              <w:pStyle w:val="normal1"/>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 xml:space="preserve">Write a server program and two client programs so that the server can communicate privately to each client individually via a single message queue. </w:t>
            </w:r>
            <w:r>
              <w:rPr>
                <w:rFonts w:ascii="Times New Roman" w:eastAsia="Times New Roman" w:hAnsi="Times New Roman" w:cs="Times New Roman"/>
                <w:color w:val="FF0000"/>
                <w:sz w:val="28"/>
                <w:szCs w:val="28"/>
              </w:rPr>
              <w:t>(E)</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 ftp://10.1013.3/pub/UOS..../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Ref:</w:t>
            </w:r>
            <w:hyperlink r:id="rId22">
              <w:r>
                <w:rPr>
                  <w:rFonts w:ascii="Times New Roman" w:eastAsia="Times New Roman" w:hAnsi="Times New Roman" w:cs="Times New Roman"/>
                  <w:color w:val="0000FF"/>
                  <w:sz w:val="28"/>
                  <w:szCs w:val="28"/>
                  <w:u w:val="single"/>
                </w:rPr>
                <w:t>www.cs.cf.ac.uk/Dave/C/CE.html</w:t>
              </w:r>
            </w:hyperlink>
            <w:r>
              <w:rPr>
                <w:rFonts w:ascii="Times New Roman" w:eastAsia="Times New Roman" w:hAnsi="Times New Roman" w:cs="Times New Roman"/>
                <w:color w:val="00000A"/>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System call search</w:t>
            </w: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Heading1"/>
              <w:keepLines w:val="0"/>
              <w:spacing w:before="240" w:after="0"/>
              <w:jc w:val="center"/>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154</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161</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bookmarkStart w:id="4" w:name="kix.6bu3fu2w6y3"/>
            <w:bookmarkEnd w:id="4"/>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Heading1"/>
              <w:keepLines w:val="0"/>
              <w:spacing w:before="240" w:after="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IPC:</w:t>
            </w:r>
            <w:r>
              <w:rPr>
                <w:rFonts w:ascii="Times New Roman" w:eastAsia="Times New Roman" w:hAnsi="Times New Roman" w:cs="Times New Roman"/>
                <w:sz w:val="28"/>
                <w:szCs w:val="28"/>
              </w:rPr>
              <w:t xml:space="preserve"> Shared Memory: (shmget, shmat, shmdt)</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IPC through message queue.</w:t>
            </w:r>
          </w:p>
          <w:p w:rsidR="00C655BE" w:rsidRDefault="006714BC">
            <w:pPr>
              <w:pStyle w:val="normal1"/>
              <w:numPr>
                <w:ilvl w:val="0"/>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of system call and IPC mechanism to write effective application programs.</w:t>
            </w:r>
          </w:p>
          <w:p w:rsidR="00C655BE" w:rsidRDefault="006714BC">
            <w:pPr>
              <w:pStyle w:val="normal1"/>
              <w:numPr>
                <w:ilvl w:val="0"/>
                <w:numId w:val="21"/>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 xml:space="preserve">Write a program to perform IPC using shared memory to </w:t>
            </w:r>
            <w:r>
              <w:rPr>
                <w:rFonts w:ascii="Times New Roman" w:eastAsia="Times New Roman" w:hAnsi="Times New Roman" w:cs="Times New Roman"/>
                <w:color w:val="00000A"/>
                <w:sz w:val="28"/>
                <w:szCs w:val="28"/>
              </w:rPr>
              <w:t>illustrate the passing of a simple piece of memory (a string) between the processes if running simultaneously.</w:t>
            </w:r>
            <w:r>
              <w:rPr>
                <w:rFonts w:ascii="Times New Roman" w:eastAsia="Times New Roman" w:hAnsi="Times New Roman" w:cs="Times New Roman"/>
                <w:color w:val="FF0000"/>
                <w:sz w:val="28"/>
                <w:szCs w:val="28"/>
              </w:rPr>
              <w:t xml:space="preserve"> (B)</w:t>
            </w:r>
          </w:p>
          <w:p w:rsidR="00C655BE" w:rsidRDefault="006714BC">
            <w:pPr>
              <w:pStyle w:val="normal1"/>
              <w:numPr>
                <w:ilvl w:val="0"/>
                <w:numId w:val="21"/>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2 programs that will communicate via shared memory and semaphores. Data will be exchanged via memory and semaphores will be used to synchronize and notify each process when operations such as </w:t>
            </w:r>
            <w:r>
              <w:rPr>
                <w:rFonts w:ascii="Times New Roman" w:eastAsia="Times New Roman" w:hAnsi="Times New Roman" w:cs="Times New Roman"/>
                <w:color w:val="00000A"/>
                <w:sz w:val="28"/>
                <w:szCs w:val="28"/>
              </w:rPr>
              <w:lastRenderedPageBreak/>
              <w:t>memory loaded and memory read have been performed.</w:t>
            </w:r>
            <w:r>
              <w:rPr>
                <w:rFonts w:ascii="Times New Roman" w:eastAsia="Times New Roman" w:hAnsi="Times New Roman" w:cs="Times New Roman"/>
                <w:color w:val="FF0000"/>
                <w:sz w:val="28"/>
                <w:szCs w:val="28"/>
              </w:rPr>
              <w:t xml:space="preserve"> (I)</w:t>
            </w:r>
          </w:p>
          <w:p w:rsidR="00C655BE" w:rsidRDefault="006714BC">
            <w:pPr>
              <w:pStyle w:val="normal1"/>
              <w:numPr>
                <w:ilvl w:val="0"/>
                <w:numId w:val="21"/>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Write 2 programs. 1</w:t>
            </w:r>
            <w:r>
              <w:rPr>
                <w:rFonts w:ascii="Times New Roman" w:eastAsia="Times New Roman" w:hAnsi="Times New Roman" w:cs="Times New Roman"/>
                <w:color w:val="00000A"/>
                <w:sz w:val="28"/>
                <w:szCs w:val="28"/>
                <w:vertAlign w:val="superscript"/>
              </w:rPr>
              <w:t>st</w:t>
            </w:r>
            <w:r>
              <w:rPr>
                <w:rFonts w:ascii="Times New Roman" w:eastAsia="Times New Roman" w:hAnsi="Times New Roman" w:cs="Times New Roman"/>
                <w:color w:val="00000A"/>
                <w:sz w:val="28"/>
                <w:szCs w:val="28"/>
              </w:rPr>
              <w:t xml:space="preserve"> program will take small file from the user and write inside the shared memory. 2</w:t>
            </w:r>
            <w:r>
              <w:rPr>
                <w:rFonts w:ascii="Times New Roman" w:eastAsia="Times New Roman" w:hAnsi="Times New Roman" w:cs="Times New Roman"/>
                <w:color w:val="00000A"/>
                <w:sz w:val="28"/>
                <w:szCs w:val="28"/>
                <w:vertAlign w:val="superscript"/>
              </w:rPr>
              <w:t>nd</w:t>
            </w:r>
            <w:r>
              <w:rPr>
                <w:rFonts w:ascii="Times New Roman" w:eastAsia="Times New Roman" w:hAnsi="Times New Roman" w:cs="Times New Roman"/>
                <w:color w:val="00000A"/>
                <w:sz w:val="28"/>
                <w:szCs w:val="28"/>
              </w:rPr>
              <w:t xml:space="preserve"> program will read from the shared memory and write into the file. </w:t>
            </w:r>
            <w:r>
              <w:rPr>
                <w:rFonts w:ascii="Times New Roman" w:eastAsia="Times New Roman" w:hAnsi="Times New Roman" w:cs="Times New Roman"/>
                <w:color w:val="FF0000"/>
                <w:sz w:val="28"/>
                <w:szCs w:val="28"/>
              </w:rPr>
              <w:t>(E)</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w:t>
            </w:r>
            <w:hyperlink r:id="rId23">
              <w:r>
                <w:rPr>
                  <w:rFonts w:ascii="Times New Roman" w:eastAsia="Times New Roman" w:hAnsi="Times New Roman" w:cs="Times New Roman"/>
                  <w:color w:val="0000FF"/>
                  <w:sz w:val="28"/>
                  <w:szCs w:val="28"/>
                  <w:u w:val="single"/>
                </w:rPr>
                <w:t>: ftp://10.1013.3/pub/UOS..../</w:t>
              </w:r>
            </w:hyperlink>
            <w:r>
              <w:rPr>
                <w:rFonts w:ascii="Times New Roman" w:eastAsia="Times New Roman" w:hAnsi="Times New Roman" w:cs="Times New Roman"/>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Ref:</w:t>
            </w:r>
            <w:hyperlink r:id="rId24">
              <w:r>
                <w:rPr>
                  <w:rFonts w:ascii="Times New Roman" w:eastAsia="Times New Roman" w:hAnsi="Times New Roman" w:cs="Times New Roman"/>
                  <w:color w:val="0000FF"/>
                  <w:sz w:val="28"/>
                  <w:szCs w:val="28"/>
                  <w:u w:val="single"/>
                </w:rPr>
                <w:t>www.cs.cf.ac.uk/Dave/C/CE.html</w:t>
              </w:r>
            </w:hyperlink>
            <w:r>
              <w:rPr>
                <w:rFonts w:ascii="Times New Roman" w:eastAsia="Times New Roman" w:hAnsi="Times New Roman" w:cs="Times New Roman"/>
                <w:color w:val="00000A"/>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System call search</w:t>
            </w:r>
          </w:p>
          <w:p w:rsidR="00C655BE" w:rsidRDefault="00C655BE">
            <w:pPr>
              <w:pStyle w:val="normal1"/>
              <w:spacing w:line="240" w:lineRule="auto"/>
              <w:jc w:val="both"/>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Heading1"/>
              <w:keepLines w:val="0"/>
              <w:spacing w:before="240" w:after="0"/>
              <w:jc w:val="center"/>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180</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189</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Heading1"/>
              <w:keepLines w:val="0"/>
              <w:spacing w:before="240" w:after="0"/>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IPC</w:t>
            </w:r>
            <w:r>
              <w:rPr>
                <w:rFonts w:ascii="Times New Roman" w:eastAsia="Times New Roman" w:hAnsi="Times New Roman" w:cs="Times New Roman"/>
                <w:sz w:val="28"/>
                <w:szCs w:val="28"/>
              </w:rPr>
              <w:t>: Sockets: socket system call in C/socket programming of Java</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fundamentals of IPC through C socket programming.</w:t>
            </w:r>
          </w:p>
          <w:p w:rsidR="00C655BE" w:rsidRDefault="006714BC">
            <w:pPr>
              <w:pStyle w:val="normal1"/>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Learn and understand the OS intraction with socket programming.</w:t>
            </w:r>
          </w:p>
          <w:p w:rsidR="00C655BE" w:rsidRDefault="006714BC">
            <w:pPr>
              <w:pStyle w:val="normal1"/>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of system call and IPC mechanism to write effective application programs.</w:t>
            </w:r>
          </w:p>
          <w:p w:rsidR="00C655BE" w:rsidRDefault="006714BC">
            <w:pPr>
              <w:pStyle w:val="normal1"/>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know the port numbersing and process relation.</w:t>
            </w:r>
          </w:p>
          <w:p w:rsidR="00C655BE" w:rsidRDefault="006714BC">
            <w:pPr>
              <w:pStyle w:val="normal1"/>
              <w:numPr>
                <w:ilvl w:val="0"/>
                <w:numId w:val="2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knows the iterative and concurrent server concept.</w:t>
            </w:r>
          </w:p>
          <w:p w:rsidR="00C655BE" w:rsidRDefault="006714BC">
            <w:pPr>
              <w:pStyle w:val="Heading1"/>
              <w:keepNext w:val="0"/>
              <w:keepLines w:val="0"/>
              <w:numPr>
                <w:ilvl w:val="0"/>
                <w:numId w:val="23"/>
              </w:numPr>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two programs (server/client) and establish a socket to communicate. (In Java only) </w:t>
            </w:r>
            <w:r>
              <w:rPr>
                <w:rFonts w:ascii="Times New Roman" w:eastAsia="Times New Roman" w:hAnsi="Times New Roman" w:cs="Times New Roman"/>
                <w:b/>
                <w:color w:val="FF0000"/>
                <w:sz w:val="28"/>
                <w:szCs w:val="28"/>
              </w:rPr>
              <w:t>(B)</w:t>
            </w:r>
          </w:p>
          <w:p w:rsidR="00C655BE" w:rsidRDefault="006714BC">
            <w:pPr>
              <w:pStyle w:val="Heading1"/>
              <w:keepLines w:val="0"/>
              <w:spacing w:before="24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Ref:</w:t>
            </w:r>
            <w:hyperlink r:id="rId25">
              <w:r>
                <w:rPr>
                  <w:rFonts w:ascii="Times New Roman" w:eastAsia="Times New Roman" w:hAnsi="Times New Roman" w:cs="Times New Roman"/>
                  <w:b/>
                  <w:color w:val="0000FF"/>
                  <w:sz w:val="28"/>
                  <w:szCs w:val="28"/>
                  <w:u w:val="single"/>
                </w:rPr>
                <w:t>http://www.prasannatech.net/2008/07/socket-programming-tutorial.html</w:t>
              </w:r>
            </w:hyperlink>
          </w:p>
          <w:p w:rsidR="00C655BE" w:rsidRDefault="006714BC">
            <w:pPr>
              <w:pStyle w:val="Heading1"/>
              <w:keepNext w:val="0"/>
              <w:keepLines w:val="0"/>
              <w:numPr>
                <w:ilvl w:val="0"/>
                <w:numId w:val="23"/>
              </w:numPr>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programs (server and client) to implement concurrent/iteraitve server to conntect multiple clients requests handled through concurrent/iterative logic using UDP/TCP socket connection.( C or Java only) (use process concept for c server and thread for java server) </w:t>
            </w:r>
            <w:r>
              <w:rPr>
                <w:rFonts w:ascii="Times New Roman" w:eastAsia="Times New Roman" w:hAnsi="Times New Roman" w:cs="Times New Roman"/>
                <w:b/>
                <w:color w:val="FF0000"/>
                <w:sz w:val="28"/>
                <w:szCs w:val="28"/>
              </w:rPr>
              <w:t>(B)</w:t>
            </w:r>
          </w:p>
          <w:p w:rsidR="00C655BE" w:rsidRDefault="006714BC">
            <w:pPr>
              <w:pStyle w:val="Heading1"/>
              <w:keepNext w:val="0"/>
              <w:keepLines w:val="0"/>
              <w:numPr>
                <w:ilvl w:val="0"/>
                <w:numId w:val="23"/>
              </w:numPr>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two programs (server and client) to show how you can establish a TCP socket connection using the above functions.(in C only) (in exam allowed to do  in java and python) </w:t>
            </w:r>
            <w:r>
              <w:rPr>
                <w:rFonts w:ascii="Times New Roman" w:eastAsia="Times New Roman" w:hAnsi="Times New Roman" w:cs="Times New Roman"/>
                <w:b/>
                <w:color w:val="FF0000"/>
                <w:sz w:val="28"/>
                <w:szCs w:val="28"/>
              </w:rPr>
              <w:t>(I)</w:t>
            </w:r>
          </w:p>
          <w:p w:rsidR="00C655BE" w:rsidRDefault="006714BC">
            <w:pPr>
              <w:pStyle w:val="Heading1"/>
              <w:keepLines w:val="0"/>
              <w:spacing w:before="24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Ref:</w:t>
            </w:r>
            <w:hyperlink r:id="rId26">
              <w:r>
                <w:rPr>
                  <w:rFonts w:ascii="Times New Roman" w:eastAsia="Times New Roman" w:hAnsi="Times New Roman" w:cs="Times New Roman"/>
                  <w:b/>
                  <w:color w:val="0000FF"/>
                  <w:sz w:val="28"/>
                  <w:szCs w:val="28"/>
                  <w:u w:val="single"/>
                </w:rPr>
                <w:t>http://www.prasannatech.net/2008/07/socket-programming-tutorial.html</w:t>
              </w:r>
            </w:hyperlink>
          </w:p>
          <w:p w:rsidR="00C655BE" w:rsidRDefault="006714BC">
            <w:pPr>
              <w:pStyle w:val="Heading1"/>
              <w:keepNext w:val="0"/>
              <w:keepLines w:val="0"/>
              <w:numPr>
                <w:ilvl w:val="0"/>
                <w:numId w:val="23"/>
              </w:numPr>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two programs (server and client) to show how you can establish a UDP socket connection using the above </w:t>
            </w:r>
            <w:r>
              <w:rPr>
                <w:rFonts w:ascii="Times New Roman" w:eastAsia="Times New Roman" w:hAnsi="Times New Roman" w:cs="Times New Roman"/>
                <w:sz w:val="28"/>
                <w:szCs w:val="28"/>
              </w:rPr>
              <w:lastRenderedPageBreak/>
              <w:t xml:space="preserve">functions.(in C only) </w:t>
            </w:r>
            <w:r>
              <w:rPr>
                <w:rFonts w:ascii="Times New Roman" w:eastAsia="Times New Roman" w:hAnsi="Times New Roman" w:cs="Times New Roman"/>
                <w:b/>
                <w:color w:val="FF0000"/>
                <w:sz w:val="28"/>
                <w:szCs w:val="28"/>
              </w:rPr>
              <w:t>(I)</w:t>
            </w:r>
          </w:p>
          <w:p w:rsidR="00C655BE" w:rsidRDefault="006714BC">
            <w:pPr>
              <w:pStyle w:val="Heading1"/>
              <w:keepLines w:val="0"/>
              <w:spacing w:before="24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Ref:</w:t>
            </w:r>
            <w:hyperlink r:id="rId27">
              <w:r>
                <w:rPr>
                  <w:rFonts w:ascii="Times New Roman" w:eastAsia="Times New Roman" w:hAnsi="Times New Roman" w:cs="Times New Roman"/>
                  <w:b/>
                  <w:color w:val="0000FF"/>
                  <w:sz w:val="28"/>
                  <w:szCs w:val="28"/>
                  <w:u w:val="single"/>
                </w:rPr>
                <w:t>http://www.prasannatech.net/2008/07/socket-programming-tutorial.html</w:t>
              </w:r>
            </w:hyperlink>
          </w:p>
          <w:p w:rsidR="00C655BE" w:rsidRDefault="006714BC">
            <w:pPr>
              <w:pStyle w:val="Heading1"/>
              <w:keepLines w:val="0"/>
              <w:spacing w:before="24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pdfbooks given </w:t>
            </w:r>
          </w:p>
          <w:p w:rsidR="00C655BE" w:rsidRDefault="006714BC">
            <w:pPr>
              <w:pStyle w:val="Heading1"/>
              <w:keepNext w:val="0"/>
              <w:keepLines w:val="0"/>
              <w:numPr>
                <w:ilvl w:val="0"/>
                <w:numId w:val="23"/>
              </w:numPr>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echo server using TCP/UDP in iterative/concurrent logic. </w:t>
            </w:r>
            <w:r>
              <w:rPr>
                <w:rFonts w:ascii="Times New Roman" w:eastAsia="Times New Roman" w:hAnsi="Times New Roman" w:cs="Times New Roman"/>
                <w:b/>
                <w:color w:val="FF0000"/>
                <w:sz w:val="28"/>
                <w:szCs w:val="28"/>
              </w:rPr>
              <w:t>(E)</w:t>
            </w:r>
          </w:p>
          <w:p w:rsidR="00C655BE" w:rsidRDefault="006714BC">
            <w:pPr>
              <w:pStyle w:val="Heading1"/>
              <w:keepNext w:val="0"/>
              <w:keepLines w:val="0"/>
              <w:numPr>
                <w:ilvl w:val="0"/>
                <w:numId w:val="23"/>
              </w:numPr>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chating using TCP/UDP socket (between two or more users.) </w:t>
            </w:r>
            <w:r>
              <w:rPr>
                <w:rFonts w:ascii="Times New Roman" w:eastAsia="Times New Roman" w:hAnsi="Times New Roman" w:cs="Times New Roman"/>
                <w:b/>
                <w:color w:val="FF0000"/>
                <w:sz w:val="28"/>
                <w:szCs w:val="28"/>
              </w:rPr>
              <w:t>(E)</w:t>
            </w:r>
          </w:p>
          <w:p w:rsidR="00C655BE" w:rsidRDefault="006714BC">
            <w:pPr>
              <w:pStyle w:val="Heading1"/>
              <w:keepLines w:val="0"/>
              <w:spacing w:before="240" w:after="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Other programs are at:</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hyperlink r:id="rId28">
              <w:r>
                <w:rPr>
                  <w:rFonts w:ascii="Times New Roman" w:eastAsia="Times New Roman" w:hAnsi="Times New Roman" w:cs="Times New Roman"/>
                  <w:color w:val="0000FF"/>
                  <w:sz w:val="28"/>
                  <w:szCs w:val="28"/>
                  <w:u w:val="single"/>
                </w:rPr>
                <w:t>ftp://10.1013.3/pub/UOS..../</w:t>
              </w:r>
            </w:hyperlink>
            <w:r>
              <w:rPr>
                <w:rFonts w:ascii="Times New Roman" w:eastAsia="Times New Roman" w:hAnsi="Times New Roman" w:cs="Times New Roman"/>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sz w:val="28"/>
                <w:szCs w:val="28"/>
              </w:rPr>
              <w:t>Ref:</w:t>
            </w:r>
            <w:hyperlink r:id="rId29">
              <w:r>
                <w:rPr>
                  <w:rFonts w:ascii="Times New Roman" w:eastAsia="Times New Roman" w:hAnsi="Times New Roman" w:cs="Times New Roman"/>
                  <w:color w:val="0000FF"/>
                  <w:sz w:val="28"/>
                  <w:szCs w:val="28"/>
                  <w:u w:val="single"/>
                </w:rPr>
                <w:t>www.cs.cf.ac.uk/Dave/C/CE.html</w:t>
              </w:r>
            </w:hyperlink>
            <w:r>
              <w:rPr>
                <w:rFonts w:ascii="Times New Roman" w:eastAsia="Times New Roman" w:hAnsi="Times New Roman" w:cs="Times New Roman"/>
                <w:color w:val="00000A"/>
                <w:sz w:val="28"/>
                <w:szCs w:val="28"/>
              </w:rPr>
              <w:t xml:space="preserve"> OR</w:t>
            </w:r>
          </w:p>
          <w:p w:rsidR="00C655BE" w:rsidRDefault="006714BC">
            <w:pPr>
              <w:pStyle w:val="normal1"/>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A"/>
                <w:sz w:val="28"/>
                <w:szCs w:val="28"/>
              </w:rPr>
              <w:t>System call  search</w:t>
            </w: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Heading1"/>
              <w:keepLines w:val="0"/>
              <w:spacing w:before="240" w:after="0"/>
              <w:jc w:val="center"/>
              <w:rPr>
                <w:rFonts w:ascii="Times New Roman" w:eastAsia="Times New Roman" w:hAnsi="Times New Roman" w:cs="Times New Roman"/>
                <w:sz w:val="28"/>
                <w:szCs w:val="28"/>
              </w:rPr>
            </w:pPr>
            <w:bookmarkStart w:id="5" w:name="_4hpddpya5lgc"/>
            <w:bookmarkEnd w:id="5"/>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198</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205</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217</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220</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Python</w:t>
            </w:r>
            <w:r>
              <w:rPr>
                <w:rFonts w:ascii="Times New Roman" w:eastAsia="Times New Roman" w:hAnsi="Times New Roman" w:cs="Times New Roman"/>
                <w:sz w:val="28"/>
                <w:szCs w:val="28"/>
              </w:rPr>
              <w:t xml:space="preserve">: As a scripting language </w:t>
            </w:r>
            <w:r>
              <w:rPr>
                <w:rFonts w:ascii="Times New Roman" w:eastAsia="Times New Roman" w:hAnsi="Times New Roman" w:cs="Times New Roman"/>
                <w:color w:val="FF0000"/>
                <w:sz w:val="28"/>
                <w:szCs w:val="28"/>
                <w:u w:val="single"/>
              </w:rPr>
              <w:t>(Optional)</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1"/>
                <w:numId w:val="1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python as scripting option.</w:t>
            </w:r>
          </w:p>
          <w:p w:rsidR="00C655BE" w:rsidRDefault="00C655BE">
            <w:pPr>
              <w:pStyle w:val="normal1"/>
              <w:spacing w:line="240" w:lineRule="auto"/>
              <w:ind w:left="720"/>
              <w:jc w:val="both"/>
              <w:rPr>
                <w:rFonts w:ascii="Times New Roman" w:eastAsia="Times New Roman" w:hAnsi="Times New Roman" w:cs="Times New Roman"/>
                <w:sz w:val="28"/>
                <w:szCs w:val="28"/>
              </w:rPr>
            </w:pP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a program to display the following pyramid. The number of lines in the pyramid should not behard-coded. It should be obtained from the user. The pyramid should appear as close to the centreof the screen as possible. </w:t>
            </w:r>
            <w:r>
              <w:rPr>
                <w:rFonts w:ascii="Times New Roman" w:eastAsia="Times New Roman" w:hAnsi="Times New Roman" w:cs="Times New Roman"/>
                <w:color w:val="FF0000"/>
                <w:sz w:val="28"/>
                <w:szCs w:val="28"/>
              </w:rPr>
              <w:t>(B)</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a python function for prime number input limit in as parameter to it. </w:t>
            </w:r>
            <w:r>
              <w:rPr>
                <w:rFonts w:ascii="Times New Roman" w:eastAsia="Times New Roman" w:hAnsi="Times New Roman" w:cs="Times New Roman"/>
                <w:color w:val="FF0000"/>
                <w:sz w:val="28"/>
                <w:szCs w:val="28"/>
              </w:rPr>
              <w:t>(B)</w:t>
            </w:r>
          </w:p>
          <w:p w:rsidR="00C655BE" w:rsidRDefault="006714BC">
            <w:pPr>
              <w:pStyle w:val="normal1"/>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hyperlink r:id="rId30">
              <w:r>
                <w:rPr>
                  <w:rFonts w:ascii="Times New Roman" w:eastAsia="Times New Roman" w:hAnsi="Times New Roman" w:cs="Times New Roman"/>
                  <w:color w:val="0000FF"/>
                  <w:sz w:val="28"/>
                  <w:szCs w:val="28"/>
                  <w:u w:val="single"/>
                </w:rPr>
                <w:t>ftp://10.1013.3/pub/UOS..../python</w:t>
              </w:r>
            </w:hyperlink>
            <w:r>
              <w:rPr>
                <w:rFonts w:ascii="Times New Roman" w:eastAsia="Times New Roman" w:hAnsi="Times New Roman" w:cs="Times New Roman"/>
                <w:sz w:val="28"/>
                <w:szCs w:val="28"/>
              </w:rPr>
              <w:t xml:space="preserve"> by AJU</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Take any txt file and count word frequencies in a file.(hint : file handling + basics ) </w:t>
            </w:r>
            <w:r>
              <w:rPr>
                <w:rFonts w:ascii="Times New Roman" w:eastAsia="Times New Roman" w:hAnsi="Times New Roman" w:cs="Times New Roman"/>
                <w:color w:val="FF0000"/>
                <w:sz w:val="28"/>
                <w:szCs w:val="28"/>
              </w:rPr>
              <w:t>(I)</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Generate frequency list of all the commands you have used, and show the top 5 commands along with their count. (Hint: history command will give you a list of all commands used.) </w:t>
            </w:r>
            <w:r>
              <w:rPr>
                <w:rFonts w:ascii="Times New Roman" w:eastAsia="Times New Roman" w:hAnsi="Times New Roman" w:cs="Times New Roman"/>
                <w:color w:val="FF0000"/>
                <w:sz w:val="28"/>
                <w:szCs w:val="28"/>
              </w:rPr>
              <w:t>(I)</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a shell script that will take a filename as input and check if it is executable. 2. Modify the script in the previous question, to remove the execute permissions, if the file is executable. </w:t>
            </w:r>
            <w:r>
              <w:rPr>
                <w:rFonts w:ascii="Times New Roman" w:eastAsia="Times New Roman" w:hAnsi="Times New Roman" w:cs="Times New Roman"/>
                <w:color w:val="FF0000"/>
                <w:sz w:val="28"/>
                <w:szCs w:val="28"/>
              </w:rPr>
              <w:t>(E)</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Generate a word frequency list for wonderland.txt. Hint: use grep, tr, sort, uniq (or anything else that you want) </w:t>
            </w:r>
            <w:r>
              <w:rPr>
                <w:rFonts w:ascii="Times New Roman" w:eastAsia="Times New Roman" w:hAnsi="Times New Roman" w:cs="Times New Roman"/>
                <w:color w:val="FF0000"/>
                <w:sz w:val="28"/>
                <w:szCs w:val="28"/>
              </w:rPr>
              <w:t>(E)</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Write a bash script that takes 2 or more arguments,</w:t>
            </w:r>
            <w:r>
              <w:rPr>
                <w:rFonts w:ascii="Times New Roman" w:eastAsia="Times New Roman" w:hAnsi="Times New Roman" w:cs="Times New Roman"/>
                <w:color w:val="00000A"/>
                <w:sz w:val="28"/>
                <w:szCs w:val="28"/>
              </w:rPr>
              <w:br/>
              <w:t>i)All arguments are filenames</w:t>
            </w:r>
            <w:r>
              <w:rPr>
                <w:rFonts w:ascii="Times New Roman" w:eastAsia="Times New Roman" w:hAnsi="Times New Roman" w:cs="Times New Roman"/>
                <w:color w:val="00000A"/>
                <w:sz w:val="28"/>
                <w:szCs w:val="28"/>
              </w:rPr>
              <w:br/>
              <w:t>ii)If fewer than two arguments are given, print an error message</w:t>
            </w:r>
            <w:r>
              <w:rPr>
                <w:rFonts w:ascii="Times New Roman" w:eastAsia="Times New Roman" w:hAnsi="Times New Roman" w:cs="Times New Roman"/>
                <w:color w:val="00000A"/>
                <w:sz w:val="28"/>
                <w:szCs w:val="28"/>
              </w:rPr>
              <w:br/>
            </w:r>
            <w:r>
              <w:rPr>
                <w:rFonts w:ascii="Times New Roman" w:eastAsia="Times New Roman" w:hAnsi="Times New Roman" w:cs="Times New Roman"/>
                <w:color w:val="00000A"/>
                <w:sz w:val="28"/>
                <w:szCs w:val="28"/>
              </w:rPr>
              <w:lastRenderedPageBreak/>
              <w:t>iii)If the files do not exist, print error message</w:t>
            </w:r>
            <w:r>
              <w:rPr>
                <w:rFonts w:ascii="Times New Roman" w:eastAsia="Times New Roman" w:hAnsi="Times New Roman" w:cs="Times New Roman"/>
                <w:color w:val="00000A"/>
                <w:sz w:val="28"/>
                <w:szCs w:val="28"/>
              </w:rPr>
              <w:br/>
              <w:t xml:space="preserve">iv)Otherwise concatenate files </w:t>
            </w:r>
            <w:r>
              <w:rPr>
                <w:rFonts w:ascii="Times New Roman" w:eastAsia="Times New Roman" w:hAnsi="Times New Roman" w:cs="Times New Roman"/>
                <w:color w:val="FF0000"/>
                <w:sz w:val="28"/>
                <w:szCs w:val="28"/>
              </w:rPr>
              <w:t>(E)</w:t>
            </w:r>
          </w:p>
          <w:p w:rsidR="00C655BE" w:rsidRDefault="006714BC">
            <w:pPr>
              <w:pStyle w:val="normal1"/>
              <w:numPr>
                <w:ilvl w:val="0"/>
                <w:numId w:val="24"/>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a python function for merge/quick sort for integer list as parameter to it. </w:t>
            </w:r>
            <w:r>
              <w:rPr>
                <w:rFonts w:ascii="Times New Roman" w:eastAsia="Times New Roman" w:hAnsi="Times New Roman" w:cs="Times New Roman"/>
                <w:color w:val="FF0000"/>
                <w:sz w:val="28"/>
                <w:szCs w:val="28"/>
              </w:rPr>
              <w:t>(E)</w:t>
            </w:r>
          </w:p>
          <w:p w:rsidR="00C655BE" w:rsidRDefault="00C655BE">
            <w:pPr>
              <w:pStyle w:val="normal1"/>
              <w:spacing w:line="240" w:lineRule="auto"/>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225</w:t>
            </w: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C655BE">
            <w:pPr>
              <w:pStyle w:val="normal1"/>
              <w:spacing w:line="240" w:lineRule="auto"/>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227</w:t>
            </w:r>
          </w:p>
          <w:p w:rsidR="00C655BE" w:rsidRDefault="00C655BE">
            <w:pPr>
              <w:pStyle w:val="normal1"/>
              <w:spacing w:line="240" w:lineRule="auto"/>
              <w:rPr>
                <w:rFonts w:ascii="Times New Roman" w:eastAsia="Times New Roman" w:hAnsi="Times New Roman" w:cs="Times New Roman"/>
                <w:sz w:val="28"/>
                <w:szCs w:val="28"/>
              </w:rPr>
            </w:pP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229</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232</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234</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236</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239</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242</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IPC</w:t>
            </w:r>
            <w:r>
              <w:rPr>
                <w:rFonts w:ascii="Times New Roman" w:eastAsia="Times New Roman" w:hAnsi="Times New Roman" w:cs="Times New Roman"/>
                <w:sz w:val="28"/>
                <w:szCs w:val="28"/>
              </w:rPr>
              <w:t xml:space="preserve">: MPI(C library for message passing between processes of different systems) Distributed memory programming. </w:t>
            </w:r>
            <w:r>
              <w:rPr>
                <w:rFonts w:ascii="Times New Roman" w:eastAsia="Times New Roman" w:hAnsi="Times New Roman" w:cs="Times New Roman"/>
                <w:color w:val="FF0000"/>
                <w:sz w:val="28"/>
                <w:szCs w:val="28"/>
                <w:u w:val="single"/>
              </w:rPr>
              <w:t>(Optional)</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spacing w:line="24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To learn about IPC through MPI.</w:t>
            </w:r>
          </w:p>
          <w:p w:rsidR="00C655BE" w:rsidRDefault="006714BC">
            <w:pPr>
              <w:pStyle w:val="normal1"/>
              <w:numPr>
                <w:ilvl w:val="1"/>
                <w:numId w:val="1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of IPC mechanism to write effective application programs.</w:t>
            </w:r>
          </w:p>
          <w:p w:rsidR="00C655BE" w:rsidRDefault="00C655BE">
            <w:pPr>
              <w:pStyle w:val="normal1"/>
              <w:spacing w:line="240" w:lineRule="auto"/>
              <w:jc w:val="both"/>
              <w:rPr>
                <w:rFonts w:ascii="Times New Roman" w:eastAsia="Times New Roman" w:hAnsi="Times New Roman" w:cs="Times New Roman"/>
                <w:sz w:val="28"/>
                <w:szCs w:val="28"/>
              </w:rPr>
            </w:pPr>
          </w:p>
          <w:p w:rsidR="00C655BE" w:rsidRDefault="006714BC">
            <w:pPr>
              <w:pStyle w:val="normal1"/>
              <w:numPr>
                <w:ilvl w:val="0"/>
                <w:numId w:val="25"/>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Implement the program IPC/IPS using MPI library. Communication in processes of users. </w:t>
            </w:r>
            <w:r>
              <w:rPr>
                <w:rFonts w:ascii="Times New Roman" w:eastAsia="Times New Roman" w:hAnsi="Times New Roman" w:cs="Times New Roman"/>
                <w:color w:val="FF0000"/>
                <w:sz w:val="28"/>
                <w:szCs w:val="28"/>
              </w:rPr>
              <w:t>(B)</w:t>
            </w:r>
          </w:p>
          <w:p w:rsidR="00C655BE" w:rsidRDefault="006714BC">
            <w:pPr>
              <w:pStyle w:val="normal1"/>
              <w:numPr>
                <w:ilvl w:val="0"/>
                <w:numId w:val="25"/>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Implement the program IPC/IPS using MPI library. Communication in between processes OS’s: Unix. </w:t>
            </w:r>
            <w:r>
              <w:rPr>
                <w:rFonts w:ascii="Times New Roman" w:eastAsia="Times New Roman" w:hAnsi="Times New Roman" w:cs="Times New Roman"/>
                <w:color w:val="FF0000"/>
                <w:sz w:val="28"/>
                <w:szCs w:val="28"/>
              </w:rPr>
              <w:t>(I)</w:t>
            </w:r>
          </w:p>
          <w:p w:rsidR="00C655BE" w:rsidRDefault="006714BC">
            <w:pPr>
              <w:pStyle w:val="normal1"/>
              <w:numPr>
                <w:ilvl w:val="0"/>
                <w:numId w:val="25"/>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configure cluster and experiment MPI program on it. </w:t>
            </w:r>
            <w:r>
              <w:rPr>
                <w:rFonts w:ascii="Times New Roman" w:eastAsia="Times New Roman" w:hAnsi="Times New Roman" w:cs="Times New Roman"/>
                <w:color w:val="FF0000"/>
                <w:sz w:val="28"/>
                <w:szCs w:val="28"/>
              </w:rPr>
              <w:t>(E)</w:t>
            </w:r>
          </w:p>
          <w:p w:rsidR="00C655BE" w:rsidRDefault="006714BC">
            <w:pPr>
              <w:pStyle w:val="normal1"/>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hyperlink r:id="rId31">
              <w:r>
                <w:rPr>
                  <w:rFonts w:ascii="Times New Roman" w:eastAsia="Times New Roman" w:hAnsi="Times New Roman" w:cs="Times New Roman"/>
                  <w:color w:val="0000FF"/>
                  <w:sz w:val="28"/>
                  <w:szCs w:val="28"/>
                  <w:u w:val="single"/>
                </w:rPr>
                <w:t>ftp://10.10.13.16/pub/Academic_Material/TYIT/Semister_2/Unix_Operating_System/OpenMP</w:t>
              </w:r>
            </w:hyperlink>
            <w:r>
              <w:rPr>
                <w:rFonts w:ascii="Times New Roman" w:eastAsia="Times New Roman" w:hAnsi="Times New Roman" w:cs="Times New Roman"/>
                <w:sz w:val="28"/>
                <w:szCs w:val="28"/>
              </w:rPr>
              <w:t>..... OR</w:t>
            </w:r>
          </w:p>
          <w:p w:rsidR="00C655BE" w:rsidRDefault="006714BC">
            <w:pPr>
              <w:pStyle w:val="normal1"/>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on internet</w:t>
            </w: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247</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249</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OpenMP</w:t>
            </w:r>
            <w:r>
              <w:rPr>
                <w:rFonts w:ascii="Times New Roman" w:eastAsia="Times New Roman" w:hAnsi="Times New Roman" w:cs="Times New Roman"/>
                <w:sz w:val="28"/>
                <w:szCs w:val="28"/>
              </w:rPr>
              <w:t xml:space="preserve">: (C library for Threading on multicore) shared memory programming. </w:t>
            </w:r>
            <w:r>
              <w:rPr>
                <w:rFonts w:ascii="Times New Roman" w:eastAsia="Times New Roman" w:hAnsi="Times New Roman" w:cs="Times New Roman"/>
                <w:color w:val="FF0000"/>
                <w:sz w:val="28"/>
                <w:szCs w:val="28"/>
                <w:u w:val="single"/>
              </w:rPr>
              <w:t>(Optional)</w:t>
            </w:r>
          </w:p>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p w:rsidR="00C655BE" w:rsidRDefault="006714BC">
            <w:pPr>
              <w:pStyle w:val="normal1"/>
              <w:numPr>
                <w:ilvl w:val="0"/>
                <w:numId w:val="2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openMP for better use multicore system.</w:t>
            </w:r>
          </w:p>
          <w:p w:rsidR="00C655BE" w:rsidRDefault="006714BC">
            <w:pPr>
              <w:pStyle w:val="normal1"/>
              <w:numPr>
                <w:ilvl w:val="0"/>
                <w:numId w:val="27"/>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Implement the program for threads using Open MP library. Print number of core. </w:t>
            </w:r>
            <w:r>
              <w:rPr>
                <w:rFonts w:ascii="Times New Roman" w:eastAsia="Times New Roman" w:hAnsi="Times New Roman" w:cs="Times New Roman"/>
                <w:color w:val="FF0000"/>
                <w:sz w:val="28"/>
                <w:szCs w:val="28"/>
              </w:rPr>
              <w:t>(B)</w:t>
            </w:r>
          </w:p>
          <w:p w:rsidR="00C655BE" w:rsidRDefault="006714BC">
            <w:pPr>
              <w:pStyle w:val="normal1"/>
              <w:numPr>
                <w:ilvl w:val="0"/>
                <w:numId w:val="27"/>
              </w:numPr>
              <w:spacing w:line="240" w:lineRule="auto"/>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00000A"/>
                <w:sz w:val="28"/>
                <w:szCs w:val="28"/>
              </w:rPr>
              <w:t xml:space="preserve">Implement the program OpenMP threads and print prime number task, odd number and Fibonacci series using three thread on core. Comment on performance CPU. </w:t>
            </w:r>
            <w:r>
              <w:rPr>
                <w:rFonts w:ascii="Times New Roman" w:eastAsia="Times New Roman" w:hAnsi="Times New Roman" w:cs="Times New Roman"/>
                <w:color w:val="FF0000"/>
                <w:sz w:val="28"/>
                <w:szCs w:val="28"/>
              </w:rPr>
              <w:t>(I)</w:t>
            </w:r>
          </w:p>
          <w:p w:rsidR="00C655BE" w:rsidRDefault="006714BC">
            <w:pPr>
              <w:pStyle w:val="normal1"/>
              <w:numPr>
                <w:ilvl w:val="0"/>
                <w:numId w:val="27"/>
              </w:numPr>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Write a program for Matrix Multiplication in OpenMP. </w:t>
            </w:r>
            <w:r>
              <w:rPr>
                <w:rFonts w:ascii="Times New Roman" w:eastAsia="Times New Roman" w:hAnsi="Times New Roman" w:cs="Times New Roman"/>
                <w:color w:val="FF0000"/>
                <w:sz w:val="28"/>
                <w:szCs w:val="28"/>
              </w:rPr>
              <w:t>(E)</w:t>
            </w:r>
          </w:p>
          <w:p w:rsidR="00C655BE" w:rsidRDefault="006714BC">
            <w:pPr>
              <w:pStyle w:val="normal1"/>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Ref: </w:t>
            </w:r>
            <w:hyperlink r:id="rId32">
              <w:r>
                <w:rPr>
                  <w:rFonts w:ascii="Times New Roman" w:eastAsia="Times New Roman" w:hAnsi="Times New Roman" w:cs="Times New Roman"/>
                  <w:color w:val="0000FF"/>
                  <w:sz w:val="28"/>
                  <w:szCs w:val="28"/>
                  <w:u w:val="single"/>
                </w:rPr>
                <w:t>ftp://10.10.13.16/pub/Academic_Material/TYIT/Semister_2/Unix_Operating_System/OpenMP</w:t>
              </w:r>
            </w:hyperlink>
            <w:r>
              <w:rPr>
                <w:rFonts w:ascii="Times New Roman" w:eastAsia="Times New Roman" w:hAnsi="Times New Roman" w:cs="Times New Roman"/>
                <w:sz w:val="28"/>
                <w:szCs w:val="28"/>
              </w:rPr>
              <w:t>..... OR Search on internet</w:t>
            </w: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251</w:t>
            </w: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C655BE">
            <w:pPr>
              <w:pStyle w:val="normal1"/>
              <w:spacing w:line="240" w:lineRule="auto"/>
              <w:jc w:val="center"/>
              <w:rPr>
                <w:rFonts w:ascii="Times New Roman" w:eastAsia="Times New Roman" w:hAnsi="Times New Roman" w:cs="Times New Roman"/>
                <w:sz w:val="28"/>
                <w:szCs w:val="28"/>
              </w:rPr>
            </w:pPr>
          </w:p>
          <w:p w:rsidR="00C655BE" w:rsidRDefault="006714BC">
            <w:pPr>
              <w:pStyle w:val="normal1"/>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253</w:t>
            </w:r>
          </w:p>
        </w:tc>
      </w:tr>
      <w:tr w:rsidR="00C655BE">
        <w:tc>
          <w:tcPr>
            <w:tcW w:w="1548" w:type="dxa"/>
            <w:tcBorders>
              <w:top w:val="single" w:sz="4" w:space="0" w:color="000000"/>
              <w:left w:val="single" w:sz="4" w:space="0" w:color="000000"/>
              <w:bottom w:val="single" w:sz="4" w:space="0" w:color="000000"/>
            </w:tcBorders>
          </w:tcPr>
          <w:p w:rsidR="00C655BE" w:rsidRDefault="00C655BE">
            <w:pPr>
              <w:pStyle w:val="normal1"/>
              <w:numPr>
                <w:ilvl w:val="0"/>
                <w:numId w:val="4"/>
              </w:numPr>
              <w:spacing w:line="240" w:lineRule="auto"/>
              <w:ind w:left="720" w:hanging="360"/>
              <w:jc w:val="center"/>
              <w:rPr>
                <w:rFonts w:ascii="Times New Roman" w:eastAsia="Times New Roman" w:hAnsi="Times New Roman" w:cs="Times New Roman"/>
                <w:sz w:val="28"/>
                <w:szCs w:val="28"/>
              </w:rPr>
            </w:pPr>
          </w:p>
        </w:tc>
        <w:tc>
          <w:tcPr>
            <w:tcW w:w="7317"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STREAMS message/PIPEs/FIFO</w:t>
            </w:r>
            <w:r>
              <w:rPr>
                <w:rFonts w:ascii="Times New Roman" w:eastAsia="Times New Roman" w:hAnsi="Times New Roman" w:cs="Times New Roman"/>
                <w:sz w:val="28"/>
                <w:szCs w:val="28"/>
              </w:rPr>
              <w:t xml:space="preserve">:pipe, popenand pcloseFunctions </w:t>
            </w:r>
            <w:r>
              <w:rPr>
                <w:rFonts w:ascii="Times New Roman" w:eastAsia="Times New Roman" w:hAnsi="Times New Roman" w:cs="Times New Roman"/>
                <w:color w:val="FF0000"/>
                <w:sz w:val="28"/>
                <w:szCs w:val="28"/>
                <w:u w:val="single"/>
              </w:rPr>
              <w:t>(Optional)</w:t>
            </w:r>
          </w:p>
          <w:p w:rsidR="00C655BE" w:rsidRDefault="00C655BE">
            <w:pPr>
              <w:pStyle w:val="normal1"/>
              <w:spacing w:line="240" w:lineRule="auto"/>
              <w:rPr>
                <w:rFonts w:ascii="Times New Roman" w:eastAsia="Times New Roman" w:hAnsi="Times New Roman" w:cs="Times New Roman"/>
                <w:sz w:val="28"/>
                <w:szCs w:val="28"/>
              </w:rPr>
            </w:pP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Send data from parent to child over a pipe. </w:t>
            </w:r>
            <w:r>
              <w:rPr>
                <w:rFonts w:ascii="Times New Roman" w:eastAsia="Times New Roman" w:hAnsi="Times New Roman" w:cs="Times New Roman"/>
                <w:color w:val="FF0000"/>
                <w:sz w:val="28"/>
                <w:szCs w:val="28"/>
              </w:rPr>
              <w:t>(B)</w:t>
            </w: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lastRenderedPageBreak/>
              <w:t xml:space="preserve">Filter to convert uppercase characters to lowercase. </w:t>
            </w:r>
            <w:r>
              <w:rPr>
                <w:rFonts w:ascii="Times New Roman" w:eastAsia="Times New Roman" w:hAnsi="Times New Roman" w:cs="Times New Roman"/>
                <w:color w:val="FF0000"/>
                <w:sz w:val="28"/>
                <w:szCs w:val="28"/>
              </w:rPr>
              <w:t>(B)</w:t>
            </w: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Simple filter to add two numbers. </w:t>
            </w:r>
            <w:r>
              <w:rPr>
                <w:rFonts w:ascii="Times New Roman" w:eastAsia="Times New Roman" w:hAnsi="Times New Roman" w:cs="Times New Roman"/>
                <w:color w:val="FF0000"/>
                <w:sz w:val="28"/>
                <w:szCs w:val="28"/>
              </w:rPr>
              <w:t>(B)</w:t>
            </w: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Invoke uppercase/lowercase filter to read commands. </w:t>
            </w:r>
            <w:r>
              <w:rPr>
                <w:rFonts w:ascii="Times New Roman" w:eastAsia="Times New Roman" w:hAnsi="Times New Roman" w:cs="Times New Roman"/>
                <w:color w:val="FF0000"/>
                <w:sz w:val="28"/>
                <w:szCs w:val="28"/>
              </w:rPr>
              <w:t>(I)</w:t>
            </w: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Filter to add two numbers, using standard I/O. </w:t>
            </w:r>
            <w:r>
              <w:rPr>
                <w:rFonts w:ascii="Times New Roman" w:eastAsia="Times New Roman" w:hAnsi="Times New Roman" w:cs="Times New Roman"/>
                <w:color w:val="FF0000"/>
                <w:sz w:val="28"/>
                <w:szCs w:val="28"/>
              </w:rPr>
              <w:t>(E)</w:t>
            </w: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Client–Server Communication Using a FIFO. </w:t>
            </w:r>
            <w:r>
              <w:rPr>
                <w:rFonts w:ascii="Times New Roman" w:eastAsia="Times New Roman" w:hAnsi="Times New Roman" w:cs="Times New Roman"/>
                <w:color w:val="FF0000"/>
                <w:sz w:val="28"/>
                <w:szCs w:val="28"/>
              </w:rPr>
              <w:t>(E)</w:t>
            </w:r>
          </w:p>
          <w:p w:rsidR="00C655BE" w:rsidRDefault="006714BC">
            <w:pPr>
              <w:pStyle w:val="normal1"/>
              <w:spacing w:line="240" w:lineRule="auto"/>
              <w:ind w:left="720"/>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Ref: advanced network programming- Stevens .pdf</w:t>
            </w:r>
          </w:p>
          <w:p w:rsidR="00C655BE" w:rsidRDefault="006714BC">
            <w:pPr>
              <w:pStyle w:val="normal1"/>
              <w:numPr>
                <w:ilvl w:val="0"/>
                <w:numId w:val="28"/>
              </w:numPr>
              <w:spacing w:line="240"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Routines to let a parent and child synchronize. </w:t>
            </w:r>
            <w:r>
              <w:rPr>
                <w:rFonts w:ascii="Times New Roman" w:eastAsia="Times New Roman" w:hAnsi="Times New Roman" w:cs="Times New Roman"/>
                <w:color w:val="FF0000"/>
                <w:sz w:val="28"/>
                <w:szCs w:val="28"/>
              </w:rPr>
              <w:t xml:space="preserve">(E) </w:t>
            </w:r>
          </w:p>
          <w:p w:rsidR="00C655BE" w:rsidRDefault="00C655BE">
            <w:pPr>
              <w:pStyle w:val="normal1"/>
              <w:spacing w:line="240" w:lineRule="auto"/>
              <w:ind w:left="360"/>
              <w:rPr>
                <w:rFonts w:ascii="Times New Roman" w:eastAsia="Times New Roman" w:hAnsi="Times New Roman" w:cs="Times New Roman"/>
                <w:sz w:val="28"/>
                <w:szCs w:val="28"/>
              </w:rPr>
            </w:pPr>
          </w:p>
        </w:tc>
        <w:tc>
          <w:tcPr>
            <w:tcW w:w="1395" w:type="dxa"/>
            <w:tcBorders>
              <w:top w:val="single" w:sz="4" w:space="0" w:color="000000"/>
              <w:left w:val="single" w:sz="4" w:space="0" w:color="000000"/>
              <w:bottom w:val="single" w:sz="4" w:space="0" w:color="000000"/>
              <w:right w:val="single" w:sz="4" w:space="0" w:color="000000"/>
            </w:tcBorders>
          </w:tcPr>
          <w:p w:rsidR="00C655BE" w:rsidRDefault="00C655BE">
            <w:pPr>
              <w:pStyle w:val="normal1"/>
              <w:spacing w:line="240" w:lineRule="auto"/>
              <w:jc w:val="center"/>
              <w:rPr>
                <w:rFonts w:ascii="Times New Roman" w:eastAsia="Times New Roman" w:hAnsi="Times New Roman" w:cs="Times New Roman"/>
                <w:sz w:val="28"/>
                <w:szCs w:val="28"/>
              </w:rPr>
            </w:pPr>
          </w:p>
        </w:tc>
      </w:tr>
    </w:tbl>
    <w:p w:rsidR="00C655BE" w:rsidRDefault="00C655BE">
      <w:pPr>
        <w:pStyle w:val="normal1"/>
        <w:spacing w:line="199" w:lineRule="auto"/>
        <w:rPr>
          <w:rFonts w:ascii="Times New Roman" w:eastAsia="Times New Roman" w:hAnsi="Times New Roman" w:cs="Times New Roman"/>
          <w:sz w:val="28"/>
          <w:szCs w:val="28"/>
        </w:rPr>
      </w:pPr>
    </w:p>
    <w:p w:rsidR="00C655BE" w:rsidRDefault="006714BC">
      <w:pPr>
        <w:pStyle w:val="Heading3"/>
        <w:keepNext w:val="0"/>
        <w:keepLines w:val="0"/>
        <w:widowControl w:val="0"/>
        <w:spacing w:before="60" w:after="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p>
    <w:p w:rsidR="00C655BE" w:rsidRDefault="00C655BE">
      <w:pPr>
        <w:pStyle w:val="Heading3"/>
        <w:keepNext w:val="0"/>
        <w:keepLines w:val="0"/>
        <w:widowControl w:val="0"/>
        <w:spacing w:before="60" w:after="0"/>
        <w:rPr>
          <w:rFonts w:ascii="Times New Roman" w:eastAsia="Times New Roman" w:hAnsi="Times New Roman" w:cs="Times New Roman"/>
          <w:b/>
          <w:color w:val="000000"/>
        </w:rPr>
      </w:pPr>
      <w:bookmarkStart w:id="6" w:name="_gqbo8zywvsph"/>
      <w:bookmarkEnd w:id="6"/>
    </w:p>
    <w:p w:rsidR="00C655BE" w:rsidRDefault="00C655BE">
      <w:pPr>
        <w:sectPr w:rsidR="00C655BE">
          <w:headerReference w:type="default" r:id="rId33"/>
          <w:footerReference w:type="default" r:id="rId34"/>
          <w:headerReference w:type="first" r:id="rId35"/>
          <w:footerReference w:type="first" r:id="rId36"/>
          <w:pgSz w:w="12240" w:h="15840"/>
          <w:pgMar w:top="1437" w:right="1440" w:bottom="57" w:left="1440" w:header="0" w:footer="0" w:gutter="0"/>
          <w:cols w:space="720"/>
          <w:formProt w:val="0"/>
          <w:docGrid w:linePitch="100" w:charSpace="4096"/>
        </w:sect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Assignment 1A : Processing Environment</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jc w:val="both"/>
        <w:rPr>
          <w:rFonts w:ascii="Times New Roman" w:eastAsia="Times New Roman" w:hAnsi="Times New Roman" w:cs="Times New Roman"/>
          <w:b/>
          <w:sz w:val="32"/>
          <w:szCs w:val="32"/>
        </w:rPr>
      </w:pPr>
    </w:p>
    <w:p w:rsidR="00C655BE" w:rsidRDefault="006714BC">
      <w:pPr>
        <w:pStyle w:val="Heading3"/>
        <w:keepNext w:val="0"/>
        <w:keepLines w:val="0"/>
        <w:widowControl w:val="0"/>
        <w:spacing w:before="60" w:after="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a. </w:t>
      </w:r>
      <w:r>
        <w:rPr>
          <w:rFonts w:ascii="Times New Roman" w:eastAsia="Times New Roman" w:hAnsi="Times New Roman" w:cs="Times New Roman"/>
          <w:sz w:val="24"/>
          <w:szCs w:val="24"/>
        </w:rPr>
        <w:t>Write the application or program to open applications of Linux by creating new processes using fork system call. Comment on how various application’s/command’s process get created in linux.</w:t>
      </w:r>
    </w:p>
    <w:p w:rsidR="00C655BE" w:rsidRDefault="00C655BE">
      <w:pPr>
        <w:pStyle w:val="normal1"/>
        <w:widowControl w:val="0"/>
        <w:spacing w:before="1" w:line="228" w:lineRule="auto"/>
        <w:ind w:left="283" w:right="-324"/>
        <w:jc w:val="both"/>
        <w:rPr>
          <w:rFonts w:ascii="Times New Roman" w:eastAsia="Times New Roman" w:hAnsi="Times New Roman" w:cs="Times New Roman"/>
          <w:b/>
          <w:sz w:val="28"/>
          <w:szCs w:val="28"/>
        </w:rPr>
      </w:pPr>
    </w:p>
    <w:p w:rsidR="00C655BE" w:rsidRDefault="00C655BE">
      <w:pPr>
        <w:pStyle w:val="normal1"/>
        <w:widowControl w:val="0"/>
        <w:spacing w:before="1" w:line="228" w:lineRule="auto"/>
        <w:ind w:left="283" w:right="-324"/>
        <w:jc w:val="both"/>
        <w:rPr>
          <w:rFonts w:ascii="Times New Roman" w:eastAsia="Times New Roman" w:hAnsi="Times New Roman" w:cs="Times New Roman"/>
          <w:b/>
          <w:sz w:val="32"/>
          <w:szCs w:val="32"/>
        </w:rPr>
      </w:pPr>
    </w:p>
    <w:p w:rsidR="00C655BE" w:rsidRDefault="006714BC">
      <w:pPr>
        <w:pStyle w:val="normal1"/>
        <w:widowControl w:val="0"/>
        <w:spacing w:line="240" w:lineRule="auto"/>
        <w:ind w:left="38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C655BE" w:rsidRDefault="00C655BE">
      <w:pPr>
        <w:pStyle w:val="normal1"/>
        <w:widowControl w:val="0"/>
        <w:spacing w:before="1" w:line="240" w:lineRule="auto"/>
        <w:jc w:val="both"/>
        <w:rPr>
          <w:rFonts w:ascii="Times New Roman" w:eastAsia="Times New Roman" w:hAnsi="Times New Roman" w:cs="Times New Roman"/>
          <w:b/>
          <w:sz w:val="28"/>
          <w:szCs w:val="28"/>
        </w:rPr>
      </w:pPr>
    </w:p>
    <w:p w:rsidR="00C655BE" w:rsidRDefault="006714BC">
      <w:pPr>
        <w:pStyle w:val="normal1"/>
        <w:widowControl w:val="0"/>
        <w:numPr>
          <w:ilvl w:val="0"/>
          <w:numId w:val="29"/>
        </w:numPr>
        <w:tabs>
          <w:tab w:val="left" w:pos="622"/>
        </w:tabs>
        <w:spacing w:line="240" w:lineRule="auto"/>
        <w:ind w:hanging="241"/>
        <w:jc w:val="both"/>
      </w:pPr>
      <w:r>
        <w:rPr>
          <w:rFonts w:ascii="Times New Roman" w:eastAsia="Times New Roman" w:hAnsi="Times New Roman" w:cs="Times New Roman"/>
          <w:sz w:val="24"/>
          <w:szCs w:val="24"/>
        </w:rPr>
        <w:t>To learn about the Processing Environment.</w:t>
      </w:r>
    </w:p>
    <w:p w:rsidR="00C655BE" w:rsidRDefault="00C655BE">
      <w:pPr>
        <w:pStyle w:val="normal1"/>
        <w:widowControl w:val="0"/>
        <w:spacing w:before="4" w:line="240" w:lineRule="auto"/>
        <w:jc w:val="both"/>
        <w:rPr>
          <w:rFonts w:ascii="Times New Roman" w:eastAsia="Times New Roman" w:hAnsi="Times New Roman" w:cs="Times New Roman"/>
          <w:sz w:val="24"/>
          <w:szCs w:val="24"/>
        </w:rPr>
      </w:pPr>
    </w:p>
    <w:p w:rsidR="00C655BE" w:rsidRDefault="006714BC">
      <w:pPr>
        <w:pStyle w:val="normal1"/>
        <w:widowControl w:val="0"/>
        <w:numPr>
          <w:ilvl w:val="0"/>
          <w:numId w:val="29"/>
        </w:numPr>
        <w:tabs>
          <w:tab w:val="left" w:pos="622"/>
        </w:tabs>
        <w:spacing w:line="240" w:lineRule="auto"/>
        <w:ind w:hanging="241"/>
        <w:jc w:val="both"/>
      </w:pPr>
      <w:r>
        <w:rPr>
          <w:rFonts w:ascii="Times New Roman" w:eastAsia="Times New Roman" w:hAnsi="Times New Roman" w:cs="Times New Roman"/>
          <w:sz w:val="24"/>
          <w:szCs w:val="24"/>
        </w:rPr>
        <w:t>To know the difference between fork/vfork and various execs variations.</w:t>
      </w:r>
    </w:p>
    <w:p w:rsidR="00C655BE" w:rsidRDefault="00C655BE">
      <w:pPr>
        <w:pStyle w:val="normal1"/>
        <w:widowControl w:val="0"/>
        <w:spacing w:before="4" w:line="240" w:lineRule="auto"/>
        <w:jc w:val="both"/>
        <w:rPr>
          <w:rFonts w:ascii="Times New Roman" w:eastAsia="Times New Roman" w:hAnsi="Times New Roman" w:cs="Times New Roman"/>
          <w:sz w:val="24"/>
          <w:szCs w:val="24"/>
        </w:rPr>
      </w:pPr>
    </w:p>
    <w:p w:rsidR="00C655BE" w:rsidRDefault="006714BC">
      <w:pPr>
        <w:pStyle w:val="normal1"/>
        <w:widowControl w:val="0"/>
        <w:numPr>
          <w:ilvl w:val="0"/>
          <w:numId w:val="29"/>
        </w:numPr>
        <w:tabs>
          <w:tab w:val="left" w:pos="622"/>
        </w:tabs>
        <w:spacing w:line="240" w:lineRule="auto"/>
        <w:ind w:hanging="241"/>
        <w:jc w:val="both"/>
      </w:pPr>
      <w:r>
        <w:rPr>
          <w:rFonts w:ascii="Times New Roman" w:eastAsia="Times New Roman" w:hAnsi="Times New Roman" w:cs="Times New Roman"/>
          <w:sz w:val="24"/>
          <w:szCs w:val="24"/>
        </w:rPr>
        <w:t>Use of system call to write effective programs.</w:t>
      </w:r>
    </w:p>
    <w:p w:rsidR="00C655BE" w:rsidRDefault="00C655BE">
      <w:pPr>
        <w:pStyle w:val="normal1"/>
        <w:widowControl w:val="0"/>
        <w:tabs>
          <w:tab w:val="left" w:pos="622"/>
        </w:tabs>
        <w:spacing w:line="240" w:lineRule="auto"/>
        <w:ind w:left="622"/>
        <w:jc w:val="both"/>
        <w:rPr>
          <w:rFonts w:ascii="Times New Roman" w:eastAsia="Times New Roman" w:hAnsi="Times New Roman" w:cs="Times New Roman"/>
          <w:sz w:val="24"/>
          <w:szCs w:val="24"/>
        </w:rPr>
      </w:pPr>
    </w:p>
    <w:p w:rsidR="00C655BE" w:rsidRDefault="006714BC">
      <w:pPr>
        <w:pStyle w:val="normal1"/>
        <w:widowControl w:val="0"/>
        <w:tabs>
          <w:tab w:val="left" w:pos="622"/>
        </w:tabs>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Theory:</w:t>
      </w:r>
    </w:p>
    <w:p w:rsidR="00C655BE" w:rsidRDefault="006714BC">
      <w:pPr>
        <w:pStyle w:val="normal1"/>
        <w:widowControl w:val="0"/>
        <w:spacing w:before="160" w:line="240" w:lineRule="auto"/>
        <w:ind w:left="3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various application’s/command’s process get created in linux?</w:t>
      </w:r>
    </w:p>
    <w:p w:rsidR="00C655BE" w:rsidRDefault="006714BC">
      <w:pPr>
        <w:pStyle w:val="normal1"/>
        <w:widowControl w:val="0"/>
        <w:spacing w:before="150" w:line="235" w:lineRule="auto"/>
        <w:ind w:left="381" w:right="14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new process is created because an existing process makes an exact copy of itself. This child process has the same environment as its parent, only the process ID number is different. This procedure is called </w:t>
      </w:r>
      <w:r>
        <w:rPr>
          <w:rFonts w:ascii="Times New Roman" w:eastAsia="Times New Roman" w:hAnsi="Times New Roman" w:cs="Times New Roman"/>
          <w:i/>
          <w:sz w:val="24"/>
          <w:szCs w:val="24"/>
        </w:rPr>
        <w:t>forking</w:t>
      </w:r>
      <w:r>
        <w:rPr>
          <w:rFonts w:ascii="Times New Roman" w:eastAsia="Times New Roman" w:hAnsi="Times New Roman" w:cs="Times New Roman"/>
          <w:sz w:val="24"/>
          <w:szCs w:val="24"/>
        </w:rPr>
        <w:t>.</w:t>
      </w:r>
    </w:p>
    <w:p w:rsidR="00C655BE" w:rsidRDefault="006714BC">
      <w:pPr>
        <w:pStyle w:val="normal1"/>
        <w:widowControl w:val="0"/>
        <w:spacing w:before="136"/>
        <w:ind w:left="381" w:right="16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forking process, the address space of the child process is overwritten with the new process data. This is done through an </w:t>
      </w:r>
      <w:r>
        <w:rPr>
          <w:rFonts w:ascii="Times New Roman" w:eastAsia="Times New Roman" w:hAnsi="Times New Roman" w:cs="Times New Roman"/>
          <w:i/>
          <w:sz w:val="24"/>
          <w:szCs w:val="24"/>
        </w:rPr>
        <w:t xml:space="preserve">exec </w:t>
      </w:r>
      <w:r>
        <w:rPr>
          <w:rFonts w:ascii="Times New Roman" w:eastAsia="Times New Roman" w:hAnsi="Times New Roman" w:cs="Times New Roman"/>
          <w:sz w:val="24"/>
          <w:szCs w:val="24"/>
        </w:rPr>
        <w:t xml:space="preserve">call to </w:t>
      </w:r>
      <w:r>
        <w:rPr>
          <w:rFonts w:ascii="Times New Roman" w:eastAsia="Times New Roman" w:hAnsi="Times New Roman" w:cs="Times New Roman"/>
          <w:sz w:val="24"/>
          <w:szCs w:val="24"/>
        </w:rPr>
        <w:lastRenderedPageBreak/>
        <w:t>the system.</w:t>
      </w:r>
    </w:p>
    <w:p w:rsidR="00C655BE" w:rsidRDefault="006714BC">
      <w:pPr>
        <w:pStyle w:val="normal1"/>
        <w:widowControl w:val="0"/>
        <w:spacing w:before="167"/>
        <w:ind w:left="381" w:right="11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 xml:space="preserve">fork-and-exec </w:t>
      </w:r>
      <w:r>
        <w:rPr>
          <w:rFonts w:ascii="Times New Roman" w:eastAsia="Times New Roman" w:hAnsi="Times New Roman" w:cs="Times New Roman"/>
          <w:sz w:val="24"/>
          <w:szCs w:val="24"/>
        </w:rPr>
        <w:t xml:space="preserve">mechanism thus switches an old command with a new, while the environment in which the new program is executed remains the same, including configuration of input and output devices, environment variables and priority. This mechanism is used to create all UNIX processes, so it also applies to the Linux operating system. Even the first process, </w:t>
      </w:r>
      <w:r>
        <w:rPr>
          <w:rFonts w:ascii="Times New Roman" w:eastAsia="Times New Roman" w:hAnsi="Times New Roman" w:cs="Times New Roman"/>
          <w:b/>
          <w:sz w:val="24"/>
          <w:szCs w:val="24"/>
        </w:rPr>
        <w:t>init</w:t>
      </w:r>
      <w:r>
        <w:rPr>
          <w:rFonts w:ascii="Times New Roman" w:eastAsia="Times New Roman" w:hAnsi="Times New Roman" w:cs="Times New Roman"/>
          <w:sz w:val="24"/>
          <w:szCs w:val="24"/>
        </w:rPr>
        <w:t xml:space="preserve">, with process ID 1, is forked during the boot procedure in the so-called </w:t>
      </w:r>
      <w:r>
        <w:rPr>
          <w:rFonts w:ascii="Times New Roman" w:eastAsia="Times New Roman" w:hAnsi="Times New Roman" w:cs="Times New Roman"/>
          <w:i/>
          <w:sz w:val="24"/>
          <w:szCs w:val="24"/>
        </w:rPr>
        <w:t xml:space="preserve">bootstrapping </w:t>
      </w:r>
      <w:r>
        <w:rPr>
          <w:rFonts w:ascii="Times New Roman" w:eastAsia="Times New Roman" w:hAnsi="Times New Roman" w:cs="Times New Roman"/>
          <w:sz w:val="24"/>
          <w:szCs w:val="24"/>
        </w:rPr>
        <w:t>procedure.</w:t>
      </w:r>
    </w:p>
    <w:p w:rsidR="00C655BE" w:rsidRDefault="006714BC">
      <w:pPr>
        <w:pStyle w:val="normal1"/>
        <w:widowControl w:val="0"/>
        <w:spacing w:before="156" w:line="278" w:lineRule="auto"/>
        <w:ind w:left="381" w:right="11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 couple of cases in which </w:t>
      </w:r>
      <w:r>
        <w:rPr>
          <w:rFonts w:ascii="Times New Roman" w:eastAsia="Times New Roman" w:hAnsi="Times New Roman" w:cs="Times New Roman"/>
          <w:b/>
          <w:sz w:val="24"/>
          <w:szCs w:val="24"/>
        </w:rPr>
        <w:t xml:space="preserve">init </w:t>
      </w:r>
      <w:r>
        <w:rPr>
          <w:rFonts w:ascii="Times New Roman" w:eastAsia="Times New Roman" w:hAnsi="Times New Roman" w:cs="Times New Roman"/>
          <w:sz w:val="24"/>
          <w:szCs w:val="24"/>
        </w:rPr>
        <w:t xml:space="preserve">becomes the parent of a process, while the process was not started by </w:t>
      </w:r>
      <w:r>
        <w:rPr>
          <w:rFonts w:ascii="Times New Roman" w:eastAsia="Times New Roman" w:hAnsi="Times New Roman" w:cs="Times New Roman"/>
          <w:b/>
          <w:sz w:val="24"/>
          <w:szCs w:val="24"/>
        </w:rPr>
        <w:t>init</w:t>
      </w:r>
      <w:r>
        <w:rPr>
          <w:rFonts w:ascii="Times New Roman" w:eastAsia="Times New Roman" w:hAnsi="Times New Roman" w:cs="Times New Roman"/>
          <w:sz w:val="24"/>
          <w:szCs w:val="24"/>
        </w:rPr>
        <w:t xml:space="preserve">. Many programs, for instance, </w:t>
      </w:r>
      <w:r>
        <w:rPr>
          <w:rFonts w:ascii="Times New Roman" w:eastAsia="Times New Roman" w:hAnsi="Times New Roman" w:cs="Times New Roman"/>
          <w:b/>
          <w:i/>
          <w:sz w:val="24"/>
          <w:szCs w:val="24"/>
        </w:rPr>
        <w:t xml:space="preserve">daemonize </w:t>
      </w:r>
      <w:r>
        <w:rPr>
          <w:rFonts w:ascii="Times New Roman" w:eastAsia="Times New Roman" w:hAnsi="Times New Roman" w:cs="Times New Roman"/>
          <w:sz w:val="24"/>
          <w:szCs w:val="24"/>
        </w:rPr>
        <w:t xml:space="preserve">their child processes, so they can keep on running when the parent stops or is being stopped. A window manager is a typical example; it starts an </w:t>
      </w:r>
      <w:r>
        <w:rPr>
          <w:rFonts w:ascii="Times New Roman" w:eastAsia="Times New Roman" w:hAnsi="Times New Roman" w:cs="Times New Roman"/>
          <w:b/>
          <w:sz w:val="24"/>
          <w:szCs w:val="24"/>
        </w:rPr>
        <w:t xml:space="preserve">xterm </w:t>
      </w:r>
      <w:r>
        <w:rPr>
          <w:rFonts w:ascii="Times New Roman" w:eastAsia="Times New Roman" w:hAnsi="Times New Roman" w:cs="Times New Roman"/>
          <w:sz w:val="24"/>
          <w:szCs w:val="24"/>
        </w:rPr>
        <w:t xml:space="preserve">process that generates a shell that accepts commands. The window manager then denies any further responsibility and passes the child process to </w:t>
      </w:r>
      <w:r>
        <w:rPr>
          <w:rFonts w:ascii="Times New Roman" w:eastAsia="Times New Roman" w:hAnsi="Times New Roman" w:cs="Times New Roman"/>
          <w:b/>
          <w:sz w:val="24"/>
          <w:szCs w:val="24"/>
        </w:rPr>
        <w:t>init</w:t>
      </w:r>
      <w:r>
        <w:rPr>
          <w:rFonts w:ascii="Times New Roman" w:eastAsia="Times New Roman" w:hAnsi="Times New Roman" w:cs="Times New Roman"/>
          <w:sz w:val="24"/>
          <w:szCs w:val="24"/>
        </w:rPr>
        <w:t>. Using this mechanism, it is possible to change window managers without interrupting running applicatios.</w:t>
      </w:r>
    </w:p>
    <w:p w:rsidR="00C655BE" w:rsidRDefault="00C655BE">
      <w:pPr>
        <w:pStyle w:val="normal1"/>
        <w:widowControl w:val="0"/>
        <w:spacing w:before="156" w:line="278" w:lineRule="auto"/>
        <w:ind w:right="1157"/>
        <w:jc w:val="both"/>
        <w:rPr>
          <w:rFonts w:ascii="Times New Roman" w:eastAsia="Times New Roman" w:hAnsi="Times New Roman" w:cs="Times New Roman"/>
          <w:sz w:val="28"/>
          <w:szCs w:val="28"/>
        </w:rPr>
      </w:pPr>
    </w:p>
    <w:p w:rsidR="00C655BE" w:rsidRDefault="006714BC">
      <w:pPr>
        <w:pStyle w:val="normal1"/>
        <w:widowControl w:val="0"/>
        <w:tabs>
          <w:tab w:val="left" w:pos="622"/>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Flowchart:</w:t>
      </w:r>
    </w:p>
    <w:p w:rsidR="00C655BE" w:rsidRDefault="006714BC">
      <w:pPr>
        <w:pStyle w:val="normal1"/>
        <w:widowControl w:val="0"/>
        <w:tabs>
          <w:tab w:val="left" w:pos="622"/>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5BE" w:rsidRDefault="006714BC">
      <w:pPr>
        <w:pStyle w:val="normal1"/>
        <w:widowControl w:val="0"/>
        <w:tabs>
          <w:tab w:val="left" w:pos="622"/>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hyperlink r:id="rId37">
        <w:r>
          <w:rPr>
            <w:noProof/>
            <w:lang w:val="en-IN" w:eastAsia="en-IN" w:bidi="ar-SA"/>
          </w:rPr>
          <w:drawing>
            <wp:inline distT="0" distB="0" distL="0" distR="0">
              <wp:extent cx="4148455" cy="6553200"/>
              <wp:effectExtent l="0" t="0" r="0" b="0"/>
              <wp:docPr id="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1.png"/>
                      <pic:cNvPicPr>
                        <a:picLocks noChangeAspect="1" noChangeArrowheads="1"/>
                      </pic:cNvPicPr>
                    </pic:nvPicPr>
                    <pic:blipFill>
                      <a:blip r:embed="rId38"/>
                      <a:stretch>
                        <a:fillRect/>
                      </a:stretch>
                    </pic:blipFill>
                    <pic:spPr>
                      <a:xfrm>
                        <a:off x="0" y="0"/>
                        <a:ext cx="4148455" cy="6553200"/>
                      </a:xfrm>
                      <a:prstGeom prst="rect">
                        <a:avLst/>
                      </a:prstGeom>
                    </pic:spPr>
                  </pic:pic>
                </a:graphicData>
              </a:graphic>
            </wp:inline>
          </w:drawing>
        </w:r>
      </w:hyperlink>
    </w:p>
    <w:p w:rsidR="00C655BE" w:rsidRDefault="006714BC">
      <w:pPr>
        <w:pStyle w:val="normal1"/>
        <w:widowControl w:val="0"/>
        <w:spacing w:before="156" w:line="278" w:lineRule="auto"/>
        <w:ind w:left="381" w:right="1157"/>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Flowchart 1.a.1</w:t>
      </w:r>
    </w:p>
    <w:p w:rsidR="00C655BE" w:rsidRDefault="00C655BE">
      <w:pPr>
        <w:pStyle w:val="normal1"/>
        <w:widowControl w:val="0"/>
        <w:spacing w:before="90" w:line="240" w:lineRule="auto"/>
        <w:rPr>
          <w:rFonts w:ascii="Times New Roman" w:eastAsia="Times New Roman" w:hAnsi="Times New Roman" w:cs="Times New Roman"/>
          <w:sz w:val="24"/>
          <w:szCs w:val="24"/>
        </w:rPr>
      </w:pPr>
    </w:p>
    <w:p w:rsidR="00C655BE" w:rsidRDefault="00C655BE">
      <w:pPr>
        <w:pStyle w:val="normal1"/>
        <w:widowControl w:val="0"/>
        <w:spacing w:before="90" w:line="240" w:lineRule="auto"/>
        <w:rPr>
          <w:rFonts w:ascii="Times New Roman" w:eastAsia="Times New Roman" w:hAnsi="Times New Roman" w:cs="Times New Roman"/>
          <w:sz w:val="24"/>
          <w:szCs w:val="24"/>
        </w:rPr>
      </w:pPr>
    </w:p>
    <w:p w:rsidR="00C655BE" w:rsidRDefault="006714BC">
      <w:pPr>
        <w:pStyle w:val="normal1"/>
        <w:widowControl w:val="0"/>
        <w:spacing w:before="9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Dictionary:</w:t>
      </w:r>
    </w:p>
    <w:p w:rsidR="00C655BE" w:rsidRDefault="00C655BE">
      <w:pPr>
        <w:pStyle w:val="normal1"/>
        <w:widowControl w:val="0"/>
        <w:spacing w:before="10" w:line="240" w:lineRule="auto"/>
        <w:rPr>
          <w:rFonts w:ascii="Times New Roman" w:eastAsia="Times New Roman" w:hAnsi="Times New Roman" w:cs="Times New Roman"/>
          <w:b/>
          <w:sz w:val="28"/>
          <w:szCs w:val="28"/>
        </w:rPr>
      </w:pPr>
    </w:p>
    <w:tbl>
      <w:tblPr>
        <w:tblW w:w="9735" w:type="dxa"/>
        <w:tblInd w:w="408" w:type="dxa"/>
        <w:tblLayout w:type="fixed"/>
        <w:tblLook w:val="04A0" w:firstRow="1" w:lastRow="0" w:firstColumn="1" w:lastColumn="0" w:noHBand="0" w:noVBand="1"/>
      </w:tblPr>
      <w:tblGrid>
        <w:gridCol w:w="1229"/>
        <w:gridCol w:w="1951"/>
        <w:gridCol w:w="1035"/>
        <w:gridCol w:w="5520"/>
      </w:tblGrid>
      <w:tr w:rsidR="00C655BE">
        <w:trPr>
          <w:trHeight w:val="465"/>
        </w:trPr>
        <w:tc>
          <w:tcPr>
            <w:tcW w:w="122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right="3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w:t>
            </w:r>
          </w:p>
          <w:p w:rsidR="00C655BE" w:rsidRDefault="00C655BE">
            <w:pPr>
              <w:pStyle w:val="normal1"/>
              <w:widowControl w:val="0"/>
              <w:spacing w:line="240" w:lineRule="auto"/>
              <w:ind w:right="313"/>
              <w:jc w:val="both"/>
              <w:rPr>
                <w:rFonts w:ascii="Times New Roman" w:eastAsia="Times New Roman" w:hAnsi="Times New Roman" w:cs="Times New Roman"/>
                <w:sz w:val="24"/>
                <w:szCs w:val="24"/>
              </w:rPr>
            </w:pPr>
          </w:p>
          <w:p w:rsidR="00C655BE" w:rsidRDefault="00C655BE">
            <w:pPr>
              <w:pStyle w:val="normal1"/>
              <w:widowControl w:val="0"/>
              <w:spacing w:line="240" w:lineRule="auto"/>
              <w:ind w:right="313"/>
              <w:jc w:val="both"/>
              <w:rPr>
                <w:rFonts w:ascii="Times New Roman" w:eastAsia="Times New Roman" w:hAnsi="Times New Roman" w:cs="Times New Roman"/>
                <w:sz w:val="24"/>
                <w:szCs w:val="24"/>
              </w:rPr>
            </w:pPr>
          </w:p>
        </w:tc>
        <w:tc>
          <w:tcPr>
            <w:tcW w:w="1951"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12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Variable/Function</w:t>
            </w:r>
          </w:p>
        </w:tc>
        <w:tc>
          <w:tcPr>
            <w:tcW w:w="103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105"/>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Datatype</w:t>
            </w:r>
          </w:p>
        </w:tc>
        <w:tc>
          <w:tcPr>
            <w:tcW w:w="551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right="25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w:t>
            </w:r>
          </w:p>
        </w:tc>
      </w:tr>
      <w:tr w:rsidR="00C655BE">
        <w:trPr>
          <w:trHeight w:val="750"/>
        </w:trPr>
        <w:tc>
          <w:tcPr>
            <w:tcW w:w="122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72"/>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1</w:t>
            </w:r>
          </w:p>
        </w:tc>
        <w:tc>
          <w:tcPr>
            <w:tcW w:w="1951"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5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Counter</w:t>
            </w:r>
          </w:p>
        </w:tc>
        <w:tc>
          <w:tcPr>
            <w:tcW w:w="103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11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int</w:t>
            </w:r>
          </w:p>
        </w:tc>
        <w:tc>
          <w:tcPr>
            <w:tcW w:w="551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379" w:lineRule="auto"/>
              <w:ind w:left="51" w:right="1154"/>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Used to increment number of child and parent processes.</w:t>
            </w:r>
          </w:p>
        </w:tc>
      </w:tr>
      <w:tr w:rsidR="00C655BE">
        <w:trPr>
          <w:trHeight w:val="540"/>
        </w:trPr>
        <w:tc>
          <w:tcPr>
            <w:tcW w:w="122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72"/>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lastRenderedPageBreak/>
              <w:t>2</w:t>
            </w:r>
          </w:p>
        </w:tc>
        <w:tc>
          <w:tcPr>
            <w:tcW w:w="1951"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11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pid</w:t>
            </w:r>
          </w:p>
        </w:tc>
        <w:tc>
          <w:tcPr>
            <w:tcW w:w="103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5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int</w:t>
            </w:r>
          </w:p>
        </w:tc>
        <w:tc>
          <w:tcPr>
            <w:tcW w:w="551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5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Process ID</w:t>
            </w:r>
          </w:p>
        </w:tc>
      </w:tr>
      <w:tr w:rsidR="00C655BE">
        <w:trPr>
          <w:trHeight w:val="525"/>
        </w:trPr>
        <w:tc>
          <w:tcPr>
            <w:tcW w:w="122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72"/>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3</w:t>
            </w:r>
          </w:p>
        </w:tc>
        <w:tc>
          <w:tcPr>
            <w:tcW w:w="1951"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11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Fork()</w:t>
            </w:r>
          </w:p>
        </w:tc>
        <w:tc>
          <w:tcPr>
            <w:tcW w:w="1035" w:type="dxa"/>
            <w:tcBorders>
              <w:top w:val="single" w:sz="8" w:space="0" w:color="000000"/>
              <w:left w:val="single" w:sz="8" w:space="0" w:color="000000"/>
              <w:bottom w:val="single" w:sz="8" w:space="0" w:color="000000"/>
              <w:right w:val="single" w:sz="8" w:space="0" w:color="000000"/>
            </w:tcBorders>
          </w:tcPr>
          <w:p w:rsidR="00C655BE" w:rsidRDefault="00C655BE">
            <w:pPr>
              <w:pStyle w:val="normal1"/>
              <w:widowControl w:val="0"/>
              <w:spacing w:line="240" w:lineRule="auto"/>
              <w:ind w:left="51"/>
              <w:rPr>
                <w:rFonts w:ascii="Times New Roman" w:eastAsia="Times New Roman" w:hAnsi="Times New Roman" w:cs="Times New Roman"/>
                <w:color w:val="000009"/>
                <w:sz w:val="24"/>
                <w:szCs w:val="24"/>
              </w:rPr>
            </w:pPr>
          </w:p>
        </w:tc>
        <w:tc>
          <w:tcPr>
            <w:tcW w:w="5519"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ind w:left="51"/>
              <w:rPr>
                <w:rFonts w:ascii="Times New Roman" w:eastAsia="Times New Roman" w:hAnsi="Times New Roman" w:cs="Times New Roman"/>
                <w:color w:val="000009"/>
                <w:sz w:val="24"/>
                <w:szCs w:val="24"/>
              </w:rPr>
            </w:pPr>
            <w:r>
              <w:rPr>
                <w:rFonts w:ascii="Times New Roman" w:eastAsia="Times New Roman" w:hAnsi="Times New Roman" w:cs="Times New Roman"/>
                <w:color w:val="0D0D0D"/>
                <w:sz w:val="24"/>
                <w:szCs w:val="24"/>
                <w:highlight w:val="white"/>
              </w:rPr>
              <w:t xml:space="preserve">System call to create a new process (child process) by duplicating the calling </w:t>
            </w:r>
          </w:p>
        </w:tc>
      </w:tr>
    </w:tbl>
    <w:p w:rsidR="00C655BE" w:rsidRDefault="00C655BE">
      <w:pPr>
        <w:pStyle w:val="normal1"/>
        <w:widowControl w:val="0"/>
        <w:spacing w:before="5" w:line="240" w:lineRule="auto"/>
        <w:rPr>
          <w:rFonts w:ascii="Times New Roman" w:eastAsia="Times New Roman" w:hAnsi="Times New Roman" w:cs="Times New Roman"/>
          <w:b/>
          <w:sz w:val="24"/>
          <w:szCs w:val="24"/>
        </w:rPr>
      </w:pPr>
    </w:p>
    <w:p w:rsidR="00C655BE" w:rsidRDefault="006714BC">
      <w:pPr>
        <w:pStyle w:val="normal1"/>
        <w:widowControl w:val="0"/>
        <w:spacing w:before="91" w:line="240" w:lineRule="auto"/>
        <w:ind w:right="32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Fig:1.1 Data Dictionary</w:t>
      </w:r>
    </w:p>
    <w:p w:rsidR="00C655BE" w:rsidRDefault="00C655BE">
      <w:pPr>
        <w:pStyle w:val="normal1"/>
        <w:widowControl w:val="0"/>
        <w:spacing w:before="156" w:line="278" w:lineRule="auto"/>
        <w:ind w:left="381" w:right="1157"/>
        <w:jc w:val="both"/>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&lt;sys/wait.h&gt;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pid_t pid;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Fork a child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 = fork();</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Fork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perror("Fork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(pid ==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Child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printf("Child process is executing...\n");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 execvp to replace the child process with a new program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*args[] = {"ls", "-l",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execvp(args[0], args);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execvp returns, it means an error occurred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perror("Execvp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Parent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printf("Parent process is waiting for the child...\n");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Wait for the child process to finish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printf("Child process finished execution.\n");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widowControl w:val="0"/>
        <w:spacing w:before="156" w:line="278" w:lineRule="auto"/>
        <w:ind w:right="1157"/>
        <w:jc w:val="both"/>
        <w:rPr>
          <w:rFonts w:ascii="Times New Roman" w:eastAsia="Times New Roman" w:hAnsi="Times New Roman" w:cs="Times New Roman"/>
          <w:sz w:val="28"/>
          <w:szCs w:val="28"/>
        </w:rPr>
      </w:pPr>
    </w:p>
    <w:p w:rsidR="00C655BE" w:rsidRDefault="006714BC">
      <w:pPr>
        <w:pStyle w:val="normal1"/>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C655BE" w:rsidRDefault="00C655BE">
      <w:pPr>
        <w:pStyle w:val="normal1"/>
        <w:widowControl w:val="0"/>
        <w:spacing w:before="1" w:line="240" w:lineRule="auto"/>
        <w:rPr>
          <w:rFonts w:ascii="Times New Roman" w:eastAsia="Times New Roman" w:hAnsi="Times New Roman" w:cs="Times New Roman"/>
          <w:b/>
          <w:sz w:val="24"/>
          <w:szCs w:val="24"/>
        </w:rPr>
      </w:pPr>
    </w:p>
    <w:p w:rsidR="00C655BE" w:rsidRDefault="006714BC">
      <w:pPr>
        <w:pStyle w:val="normal1"/>
        <w:widowControl w:val="0"/>
        <w:numPr>
          <w:ilvl w:val="0"/>
          <w:numId w:val="30"/>
        </w:numPr>
        <w:tabs>
          <w:tab w:val="left" w:pos="1101"/>
          <w:tab w:val="left" w:pos="1102"/>
        </w:tabs>
        <w:spacing w:line="324" w:lineRule="auto"/>
        <w:ind w:hanging="361"/>
        <w:rPr>
          <w:rFonts w:ascii="Times New Roman" w:eastAsia="Times New Roman" w:hAnsi="Times New Roman" w:cs="Times New Roman"/>
        </w:rPr>
      </w:pPr>
      <w:r>
        <w:rPr>
          <w:rFonts w:ascii="Times New Roman" w:eastAsia="Times New Roman" w:hAnsi="Times New Roman" w:cs="Times New Roman"/>
          <w:sz w:val="24"/>
          <w:szCs w:val="24"/>
        </w:rPr>
        <w:t>Fork system call can be used to create processes from a running process.</w:t>
      </w:r>
    </w:p>
    <w:p w:rsidR="00C655BE" w:rsidRDefault="006714BC">
      <w:pPr>
        <w:pStyle w:val="normal1"/>
        <w:widowControl w:val="0"/>
        <w:numPr>
          <w:ilvl w:val="0"/>
          <w:numId w:val="30"/>
        </w:numPr>
        <w:tabs>
          <w:tab w:val="left" w:pos="1101"/>
          <w:tab w:val="left" w:pos="1102"/>
        </w:tabs>
        <w:spacing w:line="204" w:lineRule="auto"/>
        <w:ind w:left="1101" w:right="1559"/>
        <w:rPr>
          <w:rFonts w:ascii="Times New Roman" w:eastAsia="Times New Roman" w:hAnsi="Times New Roman" w:cs="Times New Roman"/>
        </w:rPr>
      </w:pPr>
      <w:r>
        <w:rPr>
          <w:rFonts w:ascii="Times New Roman" w:eastAsia="Times New Roman" w:hAnsi="Times New Roman" w:cs="Times New Roman"/>
          <w:sz w:val="24"/>
          <w:szCs w:val="24"/>
        </w:rPr>
        <w:t>These processes can be made to execute different application programs using various exec statements.</w:t>
      </w:r>
    </w:p>
    <w:p w:rsidR="00C655BE" w:rsidRDefault="00C655BE">
      <w:pPr>
        <w:pStyle w:val="normal1"/>
        <w:widowControl w:val="0"/>
        <w:spacing w:before="2" w:line="240" w:lineRule="auto"/>
        <w:rPr>
          <w:rFonts w:ascii="Times New Roman" w:eastAsia="Times New Roman" w:hAnsi="Times New Roman" w:cs="Times New Roman"/>
          <w:sz w:val="24"/>
          <w:szCs w:val="24"/>
        </w:rPr>
      </w:pPr>
    </w:p>
    <w:p w:rsidR="00C655BE" w:rsidRDefault="006714BC">
      <w:pPr>
        <w:pStyle w:val="normal1"/>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C655BE" w:rsidRDefault="00C655BE">
      <w:pPr>
        <w:pStyle w:val="normal1"/>
        <w:widowControl w:val="0"/>
        <w:spacing w:before="1" w:line="240" w:lineRule="auto"/>
        <w:rPr>
          <w:rFonts w:ascii="Times New Roman" w:eastAsia="Times New Roman" w:hAnsi="Times New Roman" w:cs="Times New Roman"/>
          <w:b/>
          <w:sz w:val="28"/>
          <w:szCs w:val="28"/>
        </w:rPr>
      </w:pPr>
    </w:p>
    <w:p w:rsidR="00C655BE" w:rsidRDefault="00D939C9">
      <w:pPr>
        <w:pStyle w:val="normal1"/>
        <w:widowControl w:val="0"/>
        <w:numPr>
          <w:ilvl w:val="0"/>
          <w:numId w:val="31"/>
        </w:numPr>
        <w:tabs>
          <w:tab w:val="left" w:pos="722"/>
        </w:tabs>
        <w:spacing w:before="1" w:line="240" w:lineRule="auto"/>
        <w:ind w:hanging="341"/>
        <w:rPr>
          <w:sz w:val="26"/>
          <w:szCs w:val="26"/>
        </w:rPr>
      </w:pPr>
      <w:hyperlink r:id="rId39">
        <w:r w:rsidR="006714BC">
          <w:rPr>
            <w:rFonts w:ascii="Times New Roman" w:eastAsia="Times New Roman" w:hAnsi="Times New Roman" w:cs="Times New Roman"/>
            <w:color w:val="0000FF"/>
            <w:sz w:val="26"/>
            <w:szCs w:val="26"/>
            <w:u w:val="single"/>
          </w:rPr>
          <w:t>www.tutorialspoint.com/unix_system_calls/</w:t>
        </w:r>
      </w:hyperlink>
    </w:p>
    <w:p w:rsidR="00C655BE" w:rsidRDefault="00D939C9">
      <w:pPr>
        <w:pStyle w:val="normal1"/>
        <w:widowControl w:val="0"/>
        <w:numPr>
          <w:ilvl w:val="0"/>
          <w:numId w:val="31"/>
        </w:numPr>
        <w:tabs>
          <w:tab w:val="left" w:pos="722"/>
        </w:tabs>
        <w:spacing w:before="160" w:line="240" w:lineRule="auto"/>
        <w:ind w:hanging="341"/>
        <w:rPr>
          <w:sz w:val="28"/>
          <w:szCs w:val="28"/>
        </w:rPr>
      </w:pPr>
      <w:hyperlink r:id="rId40">
        <w:r w:rsidR="006714BC">
          <w:rPr>
            <w:rFonts w:ascii="Times New Roman" w:eastAsia="Times New Roman" w:hAnsi="Times New Roman" w:cs="Times New Roman"/>
            <w:color w:val="0000FF"/>
            <w:sz w:val="26"/>
            <w:szCs w:val="26"/>
            <w:u w:val="single"/>
          </w:rPr>
          <w:t>https://users.cs.cf.ac.uk/Dave.Marshall/C/node22.htm</w:t>
        </w:r>
      </w:hyperlink>
      <w:r w:rsidR="006714BC">
        <w:rPr>
          <w:rFonts w:ascii="Times New Roman" w:eastAsia="Times New Roman" w:hAnsi="Times New Roman" w:cs="Times New Roman"/>
          <w:b/>
          <w:sz w:val="30"/>
          <w:szCs w:val="30"/>
        </w:rPr>
        <w:t>l</w:t>
      </w: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C655BE">
      <w:pPr>
        <w:pStyle w:val="normal1"/>
        <w:widowControl w:val="0"/>
        <w:tabs>
          <w:tab w:val="left" w:pos="722"/>
        </w:tabs>
        <w:spacing w:before="160" w:line="240" w:lineRule="auto"/>
        <w:rPr>
          <w:rFonts w:ascii="Times New Roman" w:eastAsia="Times New Roman" w:hAnsi="Times New Roman" w:cs="Times New Roman"/>
          <w:b/>
          <w:sz w:val="30"/>
          <w:szCs w:val="30"/>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Assignment 1B</w:t>
      </w:r>
    </w:p>
    <w:p w:rsidR="00C655BE" w:rsidRDefault="006714BC">
      <w:pPr>
        <w:pStyle w:val="normal1"/>
        <w:rPr>
          <w:rFonts w:ascii="Times New Roman" w:eastAsia="Times New Roman" w:hAnsi="Times New Roman" w:cs="Times New Roman"/>
          <w:sz w:val="28"/>
          <w:szCs w:val="28"/>
        </w:rPr>
      </w:pPr>
      <w:r>
        <w:rPr>
          <w:rFonts w:ascii="Times New Roman" w:eastAsia="Times New Roman" w:hAnsi="Times New Roman" w:cs="Times New Roman"/>
          <w:b/>
          <w:sz w:val="28"/>
          <w:szCs w:val="28"/>
        </w:rPr>
        <w:t>Title: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application or program to create Childs and assign the task to them by variation exec system calls. (B)</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the Processing Environment.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 To know the difference between fork/vfork and various execs variations.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 Use of system call to write effective programs.</w:t>
      </w:r>
    </w:p>
    <w:p w:rsidR="00C655BE" w:rsidRDefault="00C655BE">
      <w:pPr>
        <w:pStyle w:val="normal1"/>
        <w:rPr>
          <w:rFonts w:ascii="Times New Roman" w:eastAsia="Times New Roman" w:hAnsi="Times New Roman" w:cs="Times New Roman"/>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6714BC">
      <w:pPr>
        <w:pStyle w:val="normal1"/>
        <w:jc w:val="center"/>
        <w:rPr>
          <w:rFonts w:ascii="Times New Roman" w:eastAsia="Times New Roman" w:hAnsi="Times New Roman" w:cs="Times New Roman"/>
          <w:sz w:val="28"/>
          <w:szCs w:val="28"/>
        </w:rPr>
      </w:pPr>
      <w:r>
        <w:rPr>
          <w:noProof/>
          <w:lang w:val="en-IN" w:eastAsia="en-IN" w:bidi="ar-SA"/>
        </w:rPr>
        <w:lastRenderedPageBreak/>
        <w:drawing>
          <wp:inline distT="0" distB="0" distL="0" distR="0">
            <wp:extent cx="3376295" cy="3593465"/>
            <wp:effectExtent l="0" t="0" r="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a:picLocks noChangeAspect="1" noChangeArrowheads="1"/>
                    </pic:cNvPicPr>
                  </pic:nvPicPr>
                  <pic:blipFill>
                    <a:blip r:embed="rId41"/>
                    <a:stretch>
                      <a:fillRect/>
                    </a:stretch>
                  </pic:blipFill>
                  <pic:spPr>
                    <a:xfrm>
                      <a:off x="0" y="0"/>
                      <a:ext cx="3376295" cy="3593465"/>
                    </a:xfrm>
                    <a:prstGeom prst="rect">
                      <a:avLst/>
                    </a:prstGeom>
                  </pic:spPr>
                </pic:pic>
              </a:graphicData>
            </a:graphic>
          </wp:inline>
        </w:drawing>
      </w:r>
    </w:p>
    <w:p w:rsidR="00C655BE" w:rsidRDefault="00C655BE">
      <w:pPr>
        <w:pStyle w:val="normal1"/>
        <w:rPr>
          <w:rFonts w:ascii="Times New Roman" w:eastAsia="Times New Roman" w:hAnsi="Times New Roman" w:cs="Times New Roman"/>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#include&lt;sys/wait.h&gt;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#include&lt;sys/types.h&gt;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char *args[] = {"./hello",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pid_t pid = fork();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if(pid &lt;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perror("Fork failed!\n");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if(pid==0){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printf("PID of child process = %d\n", getpid());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execv(args[0], args);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printf("PID of parent process = %d\n", getpid());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printf("Child has finished execution\n");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hello.c:</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#include&lt;stdlib.h&gt;</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int main(){</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printf("I am in hello.c\n");</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printf("PID of hello.c is %d\n", getpid());</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widowControl w:val="0"/>
        <w:spacing w:before="399" w:line="204" w:lineRule="auto"/>
        <w:ind w:right="2652"/>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widowControl w:val="0"/>
        <w:spacing w:before="399" w:line="204" w:lineRule="auto"/>
        <w:ind w:right="2652"/>
        <w:rPr>
          <w:rFonts w:ascii="Times New Roman" w:eastAsia="Times New Roman" w:hAnsi="Times New Roman" w:cs="Times New Roman"/>
          <w:sz w:val="24"/>
          <w:szCs w:val="24"/>
        </w:rPr>
      </w:pPr>
    </w:p>
    <w:p w:rsidR="00C655BE" w:rsidRDefault="00C655BE">
      <w:pPr>
        <w:pStyle w:val="normal1"/>
        <w:widowControl w:val="0"/>
        <w:spacing w:before="399" w:line="204" w:lineRule="auto"/>
        <w:ind w:right="2652"/>
        <w:rPr>
          <w:rFonts w:ascii="Times New Roman" w:eastAsia="Times New Roman" w:hAnsi="Times New Roman" w:cs="Times New Roman"/>
          <w:sz w:val="24"/>
          <w:szCs w:val="24"/>
        </w:rPr>
      </w:pPr>
    </w:p>
    <w:p w:rsidR="00C655BE" w:rsidRDefault="006714BC">
      <w:pPr>
        <w:pStyle w:val="normal1"/>
        <w:widowControl w:val="0"/>
        <w:spacing w:before="399" w:line="204" w:lineRule="auto"/>
        <w:ind w:right="2652"/>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C655BE" w:rsidRDefault="006714BC">
      <w:pPr>
        <w:pStyle w:val="normal1"/>
        <w:widowControl w:val="0"/>
        <w:spacing w:before="399" w:line="204" w:lineRule="auto"/>
        <w:ind w:right="2652"/>
        <w:rPr>
          <w:rFonts w:ascii="Times New Roman" w:eastAsia="Times New Roman" w:hAnsi="Times New Roman" w:cs="Times New Roman"/>
          <w:sz w:val="28"/>
          <w:szCs w:val="28"/>
        </w:rPr>
      </w:pPr>
      <w:r>
        <w:rPr>
          <w:rFonts w:ascii="Times New Roman" w:eastAsia="Times New Roman" w:hAnsi="Times New Roman" w:cs="Times New Roman"/>
          <w:sz w:val="28"/>
          <w:szCs w:val="28"/>
        </w:rPr>
        <w:t>PID of child process = 8077</w:t>
      </w:r>
    </w:p>
    <w:p w:rsidR="00C655BE" w:rsidRDefault="006714BC">
      <w:pPr>
        <w:pStyle w:val="normal1"/>
        <w:widowControl w:val="0"/>
        <w:spacing w:before="399" w:line="204" w:lineRule="auto"/>
        <w:ind w:right="2652"/>
        <w:rPr>
          <w:rFonts w:ascii="Times New Roman" w:eastAsia="Times New Roman" w:hAnsi="Times New Roman" w:cs="Times New Roman"/>
          <w:sz w:val="28"/>
          <w:szCs w:val="28"/>
        </w:rPr>
      </w:pPr>
      <w:r>
        <w:rPr>
          <w:rFonts w:ascii="Times New Roman" w:eastAsia="Times New Roman" w:hAnsi="Times New Roman" w:cs="Times New Roman"/>
          <w:sz w:val="28"/>
          <w:szCs w:val="28"/>
        </w:rPr>
        <w:t>I am in hello.c</w:t>
      </w:r>
    </w:p>
    <w:p w:rsidR="00C655BE" w:rsidRDefault="006714BC">
      <w:pPr>
        <w:pStyle w:val="normal1"/>
        <w:widowControl w:val="0"/>
        <w:spacing w:before="399" w:line="204" w:lineRule="auto"/>
        <w:ind w:right="2652"/>
        <w:rPr>
          <w:rFonts w:ascii="Times New Roman" w:eastAsia="Times New Roman" w:hAnsi="Times New Roman" w:cs="Times New Roman"/>
          <w:sz w:val="28"/>
          <w:szCs w:val="28"/>
        </w:rPr>
      </w:pPr>
      <w:r>
        <w:rPr>
          <w:rFonts w:ascii="Times New Roman" w:eastAsia="Times New Roman" w:hAnsi="Times New Roman" w:cs="Times New Roman"/>
          <w:sz w:val="28"/>
          <w:szCs w:val="28"/>
        </w:rPr>
        <w:t>PID of hello.c is 8077</w:t>
      </w:r>
    </w:p>
    <w:p w:rsidR="00C655BE" w:rsidRDefault="006714BC">
      <w:pPr>
        <w:pStyle w:val="normal1"/>
        <w:widowControl w:val="0"/>
        <w:spacing w:before="399" w:line="204" w:lineRule="auto"/>
        <w:ind w:right="2652"/>
        <w:rPr>
          <w:rFonts w:ascii="Times New Roman" w:eastAsia="Times New Roman" w:hAnsi="Times New Roman" w:cs="Times New Roman"/>
          <w:sz w:val="28"/>
          <w:szCs w:val="28"/>
        </w:rPr>
      </w:pPr>
      <w:r>
        <w:rPr>
          <w:rFonts w:ascii="Times New Roman" w:eastAsia="Times New Roman" w:hAnsi="Times New Roman" w:cs="Times New Roman"/>
          <w:sz w:val="28"/>
          <w:szCs w:val="28"/>
        </w:rPr>
        <w:t>PID of parent process = 8076</w:t>
      </w:r>
    </w:p>
    <w:p w:rsidR="00C655BE" w:rsidRDefault="006714BC">
      <w:pPr>
        <w:pStyle w:val="normal1"/>
        <w:widowControl w:val="0"/>
        <w:spacing w:before="399" w:line="204" w:lineRule="auto"/>
        <w:ind w:right="2652"/>
        <w:rPr>
          <w:rFonts w:ascii="Times New Roman" w:eastAsia="Times New Roman" w:hAnsi="Times New Roman" w:cs="Times New Roman"/>
          <w:sz w:val="28"/>
          <w:szCs w:val="28"/>
        </w:rPr>
      </w:pPr>
      <w:r>
        <w:rPr>
          <w:rFonts w:ascii="Times New Roman" w:eastAsia="Times New Roman" w:hAnsi="Times New Roman" w:cs="Times New Roman"/>
          <w:sz w:val="28"/>
          <w:szCs w:val="28"/>
        </w:rPr>
        <w:t>Child has finished execution</w:t>
      </w:r>
    </w:p>
    <w:p w:rsidR="00C655BE" w:rsidRDefault="00C655BE">
      <w:pPr>
        <w:pStyle w:val="normal1"/>
        <w:widowControl w:val="0"/>
        <w:spacing w:before="82" w:line="240" w:lineRule="auto"/>
        <w:ind w:left="30"/>
        <w:rPr>
          <w:rFonts w:ascii="Times New Roman" w:eastAsia="Times New Roman" w:hAnsi="Times New Roman" w:cs="Times New Roman"/>
          <w:b/>
          <w:sz w:val="28"/>
          <w:szCs w:val="28"/>
        </w:rPr>
      </w:pPr>
    </w:p>
    <w:p w:rsidR="00C655BE" w:rsidRDefault="00C655BE">
      <w:pPr>
        <w:pStyle w:val="normal1"/>
        <w:widowControl w:val="0"/>
        <w:spacing w:before="82" w:line="240" w:lineRule="auto"/>
        <w:ind w:left="30"/>
        <w:rPr>
          <w:rFonts w:ascii="Times New Roman" w:eastAsia="Times New Roman" w:hAnsi="Times New Roman" w:cs="Times New Roman"/>
          <w:b/>
          <w:sz w:val="28"/>
          <w:szCs w:val="28"/>
        </w:rPr>
      </w:pPr>
    </w:p>
    <w:p w:rsidR="00C655BE" w:rsidRDefault="006714BC">
      <w:pPr>
        <w:pStyle w:val="normal1"/>
        <w:widowControl w:val="0"/>
        <w:spacing w:before="82" w:line="240" w:lineRule="auto"/>
        <w:ind w:left="3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C655BE" w:rsidRDefault="006714BC">
      <w:pPr>
        <w:pStyle w:val="normal1"/>
        <w:widowControl w:val="0"/>
        <w:spacing w:before="82"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We can observe that the pid of hello.c (program to execute) is the same as that of the child process - the child process itself is being replaced by hello.c. Different versions of exec like execv() can be used to assign tasks like running another program.</w:t>
      </w: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C655BE">
      <w:pPr>
        <w:pStyle w:val="normal1"/>
        <w:widowControl w:val="0"/>
        <w:spacing w:before="82" w:line="240" w:lineRule="auto"/>
        <w:rPr>
          <w:rFonts w:ascii="Times New Roman" w:eastAsia="Times New Roman" w:hAnsi="Times New Roman" w:cs="Times New Roman"/>
          <w:sz w:val="24"/>
          <w:szCs w:val="24"/>
        </w:rPr>
      </w:pPr>
    </w:p>
    <w:p w:rsidR="00C655BE" w:rsidRDefault="00C655BE">
      <w:pPr>
        <w:pStyle w:val="normal1"/>
        <w:widowControl w:val="0"/>
        <w:spacing w:before="82" w:line="240" w:lineRule="auto"/>
        <w:rPr>
          <w:rFonts w:ascii="Times New Roman" w:eastAsia="Times New Roman" w:hAnsi="Times New Roman" w:cs="Times New Roman"/>
          <w:sz w:val="24"/>
          <w:szCs w:val="24"/>
        </w:rPr>
      </w:pPr>
    </w:p>
    <w:p w:rsidR="00C655BE" w:rsidRDefault="00C655BE">
      <w:pPr>
        <w:pStyle w:val="normal1"/>
        <w:widowControl w:val="0"/>
        <w:spacing w:before="82" w:line="240" w:lineRule="auto"/>
        <w:ind w:left="30"/>
        <w:rPr>
          <w:rFonts w:ascii="Times New Roman" w:eastAsia="Times New Roman" w:hAnsi="Times New Roman" w:cs="Times New Roman"/>
          <w:sz w:val="24"/>
          <w:szCs w:val="24"/>
        </w:rPr>
      </w:pPr>
    </w:p>
    <w:p w:rsidR="00C655BE" w:rsidRDefault="006714BC">
      <w:pPr>
        <w:pStyle w:val="normal1"/>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1C</w:t>
      </w:r>
    </w:p>
    <w:p w:rsidR="00C655BE" w:rsidRDefault="006714BC">
      <w:pPr>
        <w:pStyle w:val="normal1"/>
        <w:spacing w:before="24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1.C </w:t>
      </w:r>
      <w:r>
        <w:rPr>
          <w:rFonts w:ascii="Times New Roman" w:eastAsia="Times New Roman" w:hAnsi="Times New Roman" w:cs="Times New Roman"/>
          <w:b/>
          <w:sz w:val="24"/>
          <w:szCs w:val="24"/>
        </w:rPr>
        <w:t>Write the program to use fork/vfork system call. Justify the difference by using suitable application of fork/vfork system calls.</w:t>
      </w:r>
    </w:p>
    <w:p w:rsidR="00C655BE" w:rsidRDefault="006714BC">
      <w:pPr>
        <w:pStyle w:val="normal1"/>
        <w:spacing w:before="240" w:after="12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C655BE" w:rsidRDefault="006714BC">
      <w:pPr>
        <w:pStyle w:val="normal1"/>
        <w:spacing w:before="24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1. To learn about Processing Environment.</w:t>
      </w:r>
    </w:p>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2. To know the difference between fork/vfork and various execs variations.</w:t>
      </w:r>
    </w:p>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3. Use of system call to write effective programs</w:t>
      </w:r>
    </w:p>
    <w:p w:rsidR="00C655BE" w:rsidRDefault="00C655BE">
      <w:pPr>
        <w:pStyle w:val="normal1"/>
        <w:spacing w:before="240" w:after="120" w:line="240" w:lineRule="auto"/>
        <w:rPr>
          <w:rFonts w:ascii="Times New Roman" w:eastAsia="Times New Roman" w:hAnsi="Times New Roman" w:cs="Times New Roman"/>
        </w:rPr>
      </w:pPr>
    </w:p>
    <w:p w:rsidR="00C655BE" w:rsidRDefault="006714BC">
      <w:pPr>
        <w:pStyle w:val="normal1"/>
        <w:spacing w:before="24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Theory:</w:t>
      </w:r>
    </w:p>
    <w:p w:rsidR="00C655BE" w:rsidRDefault="006714BC">
      <w:pPr>
        <w:pStyle w:val="normal1"/>
        <w:spacing w:before="24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fork():</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fork() is a system call use to create a new process. The new process created by the fork() call is the child process, of the process that invoked the fork() system call. The code of child process is identical to the code of its parent process. After the creation of child process, both process i.e. parent and child process start their execution from the next statement after fork() and both the processes get executed simultaneously.</w:t>
      </w:r>
    </w:p>
    <w:p w:rsidR="00C655BE" w:rsidRDefault="006714BC">
      <w:pPr>
        <w:pStyle w:val="normal1"/>
        <w:spacing w:before="240" w:after="120" w:line="240" w:lineRule="auto"/>
        <w:rPr>
          <w:rFonts w:ascii="Times New Roman" w:eastAsia="Times New Roman" w:hAnsi="Times New Roman" w:cs="Times New Roman"/>
          <w:b/>
        </w:rPr>
      </w:pPr>
      <w:r>
        <w:rPr>
          <w:rFonts w:ascii="Times New Roman" w:eastAsia="Times New Roman" w:hAnsi="Times New Roman" w:cs="Times New Roman"/>
          <w:b/>
        </w:rPr>
        <w:t>vfork():</w:t>
      </w:r>
    </w:p>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 xml:space="preserve">The modified version of fork() is vfork(). The vfork() system call is also used to create a new process. Similar to the fork(), here also the new process created is the child process, of the process that invoked vfork().  The child process code is also identical to the parent process code. Here,the child process </w:t>
      </w:r>
      <w:r>
        <w:rPr>
          <w:rFonts w:ascii="Times New Roman" w:eastAsia="Times New Roman" w:hAnsi="Times New Roman" w:cs="Times New Roman"/>
        </w:rPr>
        <w:lastRenderedPageBreak/>
        <w:t>suspends the execution of parent process till it completes its execution as both the process share the same address space to use.</w:t>
      </w:r>
    </w:p>
    <w:p w:rsidR="00C655BE" w:rsidRDefault="00C655BE">
      <w:pPr>
        <w:pStyle w:val="normal1"/>
        <w:spacing w:before="240" w:after="120" w:line="240" w:lineRule="auto"/>
        <w:rPr>
          <w:rFonts w:ascii="Times New Roman" w:eastAsia="Times New Roman" w:hAnsi="Times New Roman" w:cs="Times New Roman"/>
        </w:rPr>
      </w:pPr>
    </w:p>
    <w:p w:rsidR="00C655BE" w:rsidRDefault="00C655BE">
      <w:pPr>
        <w:pStyle w:val="normal1"/>
        <w:spacing w:before="240" w:after="120" w:line="240" w:lineRule="auto"/>
        <w:rPr>
          <w:rFonts w:ascii="Times New Roman" w:eastAsia="Times New Roman" w:hAnsi="Times New Roman" w:cs="Times New Roman"/>
        </w:rPr>
      </w:pPr>
    </w:p>
    <w:p w:rsidR="00C655BE" w:rsidRDefault="00C655BE">
      <w:pPr>
        <w:pStyle w:val="normal1"/>
        <w:spacing w:before="240" w:after="120" w:line="240" w:lineRule="auto"/>
        <w:rPr>
          <w:rFonts w:ascii="Times New Roman" w:eastAsia="Times New Roman" w:hAnsi="Times New Roman" w:cs="Times New Roman"/>
        </w:rPr>
      </w:pPr>
    </w:p>
    <w:p w:rsidR="00C655BE" w:rsidRDefault="00C655BE">
      <w:pPr>
        <w:pStyle w:val="normal1"/>
        <w:spacing w:before="240" w:after="120" w:line="240" w:lineRule="auto"/>
        <w:rPr>
          <w:rFonts w:ascii="Times New Roman" w:eastAsia="Times New Roman" w:hAnsi="Times New Roman" w:cs="Times New Roman"/>
        </w:rPr>
      </w:pPr>
    </w:p>
    <w:p w:rsidR="00C655BE" w:rsidRDefault="006714BC">
      <w:pPr>
        <w:pStyle w:val="normal1"/>
        <w:spacing w:before="240" w:after="120"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rsidR="00C655BE" w:rsidRDefault="006714BC">
      <w:pPr>
        <w:pStyle w:val="normal1"/>
        <w:spacing w:before="240" w:after="12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Comparison Chart:</w:t>
      </w:r>
    </w:p>
    <w:tbl>
      <w:tblPr>
        <w:tblW w:w="9360" w:type="dxa"/>
        <w:tblLayout w:type="fixed"/>
        <w:tblCellMar>
          <w:top w:w="20" w:type="dxa"/>
          <w:left w:w="20" w:type="dxa"/>
          <w:bottom w:w="20" w:type="dxa"/>
          <w:right w:w="20" w:type="dxa"/>
        </w:tblCellMar>
        <w:tblLook w:val="04A0" w:firstRow="1" w:lastRow="0" w:firstColumn="1" w:lastColumn="0" w:noHBand="0" w:noVBand="1"/>
      </w:tblPr>
      <w:tblGrid>
        <w:gridCol w:w="1527"/>
        <w:gridCol w:w="4243"/>
        <w:gridCol w:w="3590"/>
      </w:tblGrid>
      <w:tr w:rsidR="00C655BE">
        <w:trPr>
          <w:trHeight w:val="705"/>
        </w:trPr>
        <w:tc>
          <w:tcPr>
            <w:tcW w:w="1527"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Basis for Comparison</w:t>
            </w:r>
          </w:p>
        </w:tc>
        <w:tc>
          <w:tcPr>
            <w:tcW w:w="4243"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fork()</w:t>
            </w:r>
          </w:p>
        </w:tc>
        <w:tc>
          <w:tcPr>
            <w:tcW w:w="3590"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vfork()</w:t>
            </w:r>
          </w:p>
        </w:tc>
      </w:tr>
      <w:tr w:rsidR="00C655BE">
        <w:trPr>
          <w:trHeight w:val="705"/>
        </w:trPr>
        <w:tc>
          <w:tcPr>
            <w:tcW w:w="1527"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Basic</w:t>
            </w:r>
          </w:p>
        </w:tc>
        <w:tc>
          <w:tcPr>
            <w:tcW w:w="4243"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Child process and parent process has separate address spaces.</w:t>
            </w:r>
          </w:p>
        </w:tc>
        <w:tc>
          <w:tcPr>
            <w:tcW w:w="3590"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Child process and parent process shares the same address space.</w:t>
            </w:r>
          </w:p>
        </w:tc>
      </w:tr>
      <w:tr w:rsidR="00C655BE">
        <w:trPr>
          <w:trHeight w:val="975"/>
        </w:trPr>
        <w:tc>
          <w:tcPr>
            <w:tcW w:w="1527"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Execution</w:t>
            </w:r>
          </w:p>
        </w:tc>
        <w:tc>
          <w:tcPr>
            <w:tcW w:w="4243"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Parent and child process execute simultaneously.</w:t>
            </w:r>
          </w:p>
        </w:tc>
        <w:tc>
          <w:tcPr>
            <w:tcW w:w="3590"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Parent process remains suspended till child process completes its execution.</w:t>
            </w:r>
          </w:p>
        </w:tc>
      </w:tr>
      <w:tr w:rsidR="00C655BE">
        <w:trPr>
          <w:trHeight w:val="1260"/>
        </w:trPr>
        <w:tc>
          <w:tcPr>
            <w:tcW w:w="1527"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Modification</w:t>
            </w:r>
          </w:p>
        </w:tc>
        <w:tc>
          <w:tcPr>
            <w:tcW w:w="4243"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If the child process alters any page in the address space, it is invisible to the parent process as the address space are separate.</w:t>
            </w:r>
          </w:p>
        </w:tc>
        <w:tc>
          <w:tcPr>
            <w:tcW w:w="3590"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If child process alters any page in the address space, it is visible to the parent process as they share the same address space.</w:t>
            </w:r>
          </w:p>
        </w:tc>
      </w:tr>
      <w:tr w:rsidR="00C655BE">
        <w:trPr>
          <w:trHeight w:val="1260"/>
        </w:trPr>
        <w:tc>
          <w:tcPr>
            <w:tcW w:w="1527"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Copy-on-write</w:t>
            </w:r>
          </w:p>
        </w:tc>
        <w:tc>
          <w:tcPr>
            <w:tcW w:w="4243"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fork() uses copy-on-write as an alternative where the parent and child shares same pages until any one of them modifies the shared page.</w:t>
            </w:r>
          </w:p>
        </w:tc>
        <w:tc>
          <w:tcPr>
            <w:tcW w:w="3590" w:type="dxa"/>
          </w:tcPr>
          <w:p w:rsidR="00C655BE" w:rsidRDefault="006714BC">
            <w:pPr>
              <w:pStyle w:val="normal1"/>
              <w:spacing w:before="240" w:after="120" w:line="240" w:lineRule="auto"/>
              <w:rPr>
                <w:rFonts w:ascii="Times New Roman" w:eastAsia="Times New Roman" w:hAnsi="Times New Roman" w:cs="Times New Roman"/>
              </w:rPr>
            </w:pPr>
            <w:r>
              <w:rPr>
                <w:rFonts w:ascii="Times New Roman" w:eastAsia="Times New Roman" w:hAnsi="Times New Roman" w:cs="Times New Roman"/>
              </w:rPr>
              <w:t>vfork() does not use copy-on-write.</w:t>
            </w:r>
          </w:p>
        </w:tc>
      </w:tr>
    </w:tbl>
    <w:p w:rsidR="00C655BE" w:rsidRDefault="006714BC">
      <w:pPr>
        <w:pStyle w:val="normal1"/>
        <w:spacing w:before="240" w:after="120"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rsidR="00C655BE" w:rsidRDefault="006714BC">
      <w:pPr>
        <w:pStyle w:val="normal1"/>
        <w:spacing w:before="240" w:after="12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rPr>
        <w:t>Table 1.3 fork and vfork</w:t>
      </w:r>
    </w:p>
    <w:p w:rsidR="00C655BE" w:rsidRDefault="006714BC">
      <w:pPr>
        <w:pStyle w:val="normal1"/>
        <w:spacing w:before="240" w:after="12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Flowchart:</w:t>
      </w:r>
    </w:p>
    <w:p w:rsidR="00C655BE" w:rsidRDefault="006714BC">
      <w:pPr>
        <w:pStyle w:val="normal1"/>
        <w:spacing w:before="240" w:after="120" w:line="240" w:lineRule="auto"/>
        <w:rPr>
          <w:rFonts w:ascii="Times New Roman" w:eastAsia="Times New Roman" w:hAnsi="Times New Roman" w:cs="Times New Roman"/>
          <w:b/>
          <w:sz w:val="30"/>
          <w:szCs w:val="30"/>
        </w:rPr>
      </w:pPr>
      <w:r>
        <w:rPr>
          <w:noProof/>
          <w:lang w:val="en-IN" w:eastAsia="en-IN" w:bidi="ar-SA"/>
        </w:rPr>
        <w:lastRenderedPageBreak/>
        <w:drawing>
          <wp:inline distT="0" distB="0" distL="0" distR="0">
            <wp:extent cx="5943600" cy="37338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42"/>
                    <a:stretch>
                      <a:fillRect/>
                    </a:stretch>
                  </pic:blipFill>
                  <pic:spPr>
                    <a:xfrm>
                      <a:off x="0" y="0"/>
                      <a:ext cx="5943600" cy="3733800"/>
                    </a:xfrm>
                    <a:prstGeom prst="rect">
                      <a:avLst/>
                    </a:prstGeom>
                  </pic:spPr>
                </pic:pic>
              </a:graphicData>
            </a:graphic>
          </wp:inline>
        </w:drawing>
      </w:r>
    </w:p>
    <w:p w:rsidR="00C655BE" w:rsidRDefault="006714BC">
      <w:pPr>
        <w:pStyle w:val="normal1"/>
        <w:spacing w:before="24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28"/>
          <w:szCs w:val="28"/>
        </w:rPr>
        <w:t>Fig 1.4:Fork</w:t>
      </w:r>
    </w:p>
    <w:p w:rsidR="00C655BE" w:rsidRDefault="006714BC">
      <w:pPr>
        <w:pStyle w:val="normal1"/>
        <w:spacing w:before="240" w:after="120" w:line="240" w:lineRule="auto"/>
        <w:rPr>
          <w:rFonts w:ascii="Times New Roman" w:eastAsia="Times New Roman" w:hAnsi="Times New Roman" w:cs="Times New Roman"/>
          <w:b/>
        </w:rPr>
      </w:pPr>
      <w:r>
        <w:rPr>
          <w:rFonts w:ascii="Times New Roman" w:eastAsia="Times New Roman" w:hAnsi="Times New Roman" w:cs="Times New Roman"/>
          <w:b/>
          <w:sz w:val="30"/>
          <w:szCs w:val="30"/>
        </w:rPr>
        <w:lastRenderedPageBreak/>
        <w:t xml:space="preserve"> </w:t>
      </w:r>
      <w:r>
        <w:rPr>
          <w:noProof/>
          <w:lang w:val="en-IN" w:eastAsia="en-IN" w:bidi="ar-SA"/>
        </w:rPr>
        <w:drawing>
          <wp:inline distT="0" distB="0" distL="0" distR="0">
            <wp:extent cx="5943600" cy="5676900"/>
            <wp:effectExtent l="0" t="0" r="0" b="0"/>
            <wp:docPr id="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png"/>
                    <pic:cNvPicPr>
                      <a:picLocks noChangeAspect="1" noChangeArrowheads="1"/>
                    </pic:cNvPicPr>
                  </pic:nvPicPr>
                  <pic:blipFill>
                    <a:blip r:embed="rId43"/>
                    <a:stretch>
                      <a:fillRect/>
                    </a:stretch>
                  </pic:blipFill>
                  <pic:spPr>
                    <a:xfrm>
                      <a:off x="0" y="0"/>
                      <a:ext cx="5943600" cy="5676900"/>
                    </a:xfrm>
                    <a:prstGeom prst="rect">
                      <a:avLst/>
                    </a:prstGeom>
                  </pic:spPr>
                </pic:pic>
              </a:graphicData>
            </a:graphic>
          </wp:inline>
        </w:drawing>
      </w:r>
    </w:p>
    <w:p w:rsidR="00C655BE" w:rsidRDefault="006714BC">
      <w:pPr>
        <w:pStyle w:val="normal1"/>
        <w:spacing w:before="24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26"/>
          <w:szCs w:val="26"/>
        </w:rPr>
        <w:t>1.5. Vfork</w:t>
      </w:r>
    </w:p>
    <w:p w:rsidR="00C655BE" w:rsidRDefault="00C655BE">
      <w:pPr>
        <w:pStyle w:val="normal1"/>
        <w:spacing w:before="240" w:after="120" w:line="240" w:lineRule="auto"/>
        <w:rPr>
          <w:rFonts w:ascii="Times New Roman" w:eastAsia="Times New Roman" w:hAnsi="Times New Roman" w:cs="Times New Roman"/>
          <w:b/>
          <w:sz w:val="30"/>
          <w:szCs w:val="30"/>
        </w:rPr>
      </w:pPr>
    </w:p>
    <w:p w:rsidR="00C655BE" w:rsidRDefault="00C655BE">
      <w:pPr>
        <w:pStyle w:val="normal1"/>
        <w:spacing w:before="240" w:after="120" w:line="240" w:lineRule="auto"/>
        <w:rPr>
          <w:rFonts w:ascii="Times New Roman" w:eastAsia="Times New Roman" w:hAnsi="Times New Roman" w:cs="Times New Roman"/>
          <w:b/>
          <w:sz w:val="30"/>
          <w:szCs w:val="30"/>
        </w:rPr>
      </w:pPr>
    </w:p>
    <w:p w:rsidR="00C655BE" w:rsidRDefault="00C655BE">
      <w:pPr>
        <w:pStyle w:val="normal1"/>
        <w:spacing w:before="240" w:after="120" w:line="240" w:lineRule="auto"/>
        <w:rPr>
          <w:rFonts w:ascii="Times New Roman" w:eastAsia="Times New Roman" w:hAnsi="Times New Roman" w:cs="Times New Roman"/>
          <w:b/>
          <w:sz w:val="30"/>
          <w:szCs w:val="30"/>
        </w:rPr>
      </w:pPr>
    </w:p>
    <w:p w:rsidR="00C655BE" w:rsidRDefault="00C655BE">
      <w:pPr>
        <w:pStyle w:val="normal1"/>
        <w:spacing w:before="240" w:after="120" w:line="240" w:lineRule="auto"/>
        <w:rPr>
          <w:rFonts w:ascii="Times New Roman" w:eastAsia="Times New Roman" w:hAnsi="Times New Roman" w:cs="Times New Roman"/>
          <w:b/>
          <w:sz w:val="30"/>
          <w:szCs w:val="30"/>
        </w:rPr>
      </w:pPr>
    </w:p>
    <w:p w:rsidR="00C655BE" w:rsidRDefault="006714BC">
      <w:pPr>
        <w:pStyle w:val="normal1"/>
        <w:spacing w:before="240" w:after="120" w:line="240" w:lineRule="auto"/>
        <w:rPr>
          <w:rFonts w:ascii="Times New Roman" w:eastAsia="Times New Roman" w:hAnsi="Times New Roman" w:cs="Times New Roman"/>
          <w:b/>
        </w:rPr>
      </w:pPr>
      <w:r>
        <w:rPr>
          <w:rFonts w:ascii="Times New Roman" w:eastAsia="Times New Roman" w:hAnsi="Times New Roman" w:cs="Times New Roman"/>
          <w:b/>
          <w:sz w:val="30"/>
          <w:szCs w:val="30"/>
        </w:rPr>
        <w:t>Data Dictionary:</w:t>
      </w:r>
    </w:p>
    <w:tbl>
      <w:tblPr>
        <w:tblW w:w="8880" w:type="dxa"/>
        <w:tblLayout w:type="fixed"/>
        <w:tblCellMar>
          <w:top w:w="60" w:type="dxa"/>
          <w:left w:w="60" w:type="dxa"/>
          <w:bottom w:w="60" w:type="dxa"/>
          <w:right w:w="60" w:type="dxa"/>
        </w:tblCellMar>
        <w:tblLook w:val="04A0" w:firstRow="1" w:lastRow="0" w:firstColumn="1" w:lastColumn="0" w:noHBand="0" w:noVBand="1"/>
      </w:tblPr>
      <w:tblGrid>
        <w:gridCol w:w="1141"/>
        <w:gridCol w:w="1844"/>
        <w:gridCol w:w="1876"/>
        <w:gridCol w:w="4019"/>
      </w:tblGrid>
      <w:tr w:rsidR="00C655BE">
        <w:trPr>
          <w:trHeight w:val="675"/>
        </w:trPr>
        <w:tc>
          <w:tcPr>
            <w:tcW w:w="1140" w:type="dxa"/>
            <w:tcBorders>
              <w:top w:val="single" w:sz="4" w:space="0" w:color="000001"/>
              <w:left w:val="single" w:sz="4" w:space="0" w:color="000001"/>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Sr Number</w:t>
            </w:r>
          </w:p>
        </w:tc>
        <w:tc>
          <w:tcPr>
            <w:tcW w:w="1844" w:type="dxa"/>
            <w:tcBorders>
              <w:top w:val="single" w:sz="4" w:space="0" w:color="000001"/>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Variable/Function</w:t>
            </w:r>
          </w:p>
        </w:tc>
        <w:tc>
          <w:tcPr>
            <w:tcW w:w="1876" w:type="dxa"/>
            <w:tcBorders>
              <w:top w:val="single" w:sz="4" w:space="0" w:color="000001"/>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 xml:space="preserve">   Datatype</w:t>
            </w:r>
          </w:p>
        </w:tc>
        <w:tc>
          <w:tcPr>
            <w:tcW w:w="4019" w:type="dxa"/>
            <w:tcBorders>
              <w:top w:val="single" w:sz="4" w:space="0" w:color="000001"/>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 xml:space="preserve">                             Use</w:t>
            </w:r>
          </w:p>
        </w:tc>
      </w:tr>
      <w:tr w:rsidR="00C655BE">
        <w:trPr>
          <w:trHeight w:val="675"/>
        </w:trPr>
        <w:tc>
          <w:tcPr>
            <w:tcW w:w="1140" w:type="dxa"/>
            <w:tcBorders>
              <w:left w:val="single" w:sz="4" w:space="0" w:color="000001"/>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844" w:type="dxa"/>
            <w:tcBorders>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Counter</w:t>
            </w:r>
          </w:p>
        </w:tc>
        <w:tc>
          <w:tcPr>
            <w:tcW w:w="1876" w:type="dxa"/>
            <w:tcBorders>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w:t>
            </w:r>
          </w:p>
        </w:tc>
        <w:tc>
          <w:tcPr>
            <w:tcW w:w="4019" w:type="dxa"/>
            <w:tcBorders>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increment number of child and parent processes.</w:t>
            </w:r>
          </w:p>
        </w:tc>
      </w:tr>
      <w:tr w:rsidR="00C655BE">
        <w:trPr>
          <w:trHeight w:val="405"/>
        </w:trPr>
        <w:tc>
          <w:tcPr>
            <w:tcW w:w="1140" w:type="dxa"/>
            <w:tcBorders>
              <w:left w:val="single" w:sz="4" w:space="0" w:color="000001"/>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4" w:type="dxa"/>
            <w:tcBorders>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w:t>
            </w:r>
          </w:p>
        </w:tc>
        <w:tc>
          <w:tcPr>
            <w:tcW w:w="1876" w:type="dxa"/>
            <w:tcBorders>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019" w:type="dxa"/>
            <w:tcBorders>
              <w:bottom w:val="single" w:sz="4" w:space="0" w:color="000001"/>
              <w:right w:val="single" w:sz="4" w:space="0" w:color="000001"/>
            </w:tcBorders>
          </w:tcPr>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ID</w:t>
            </w:r>
          </w:p>
        </w:tc>
      </w:tr>
    </w:tbl>
    <w:p w:rsidR="00C655BE" w:rsidRDefault="00C655BE">
      <w:pPr>
        <w:pStyle w:val="normal1"/>
        <w:spacing w:before="240" w:after="120" w:line="240" w:lineRule="auto"/>
        <w:rPr>
          <w:rFonts w:ascii="Times New Roman" w:eastAsia="Times New Roman" w:hAnsi="Times New Roman" w:cs="Times New Roman"/>
          <w:b/>
          <w:sz w:val="30"/>
          <w:szCs w:val="30"/>
        </w:rPr>
      </w:pPr>
    </w:p>
    <w:p w:rsidR="00C655BE" w:rsidRDefault="006714BC">
      <w:pPr>
        <w:pStyle w:val="normal1"/>
        <w:spacing w:before="240" w:after="12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Program 1 (fork()):</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20"/>
          <w:szCs w:val="20"/>
        </w:rPr>
        <w:t>#include&lt;stdio.h&gt;</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#include&lt;unistd.h&gt;</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 main()</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printf("Beginning\n");</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int counter = 0;</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int pid = fork();</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if(pid==0)</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for(int i=0;i&lt;5;i++)</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 xml:space="preserve">     </w:t>
      </w:r>
      <w:r>
        <w:rPr>
          <w:rFonts w:ascii="Times New Roman" w:eastAsia="Times New Roman" w:hAnsi="Times New Roman" w:cs="Times New Roman"/>
          <w:sz w:val="20"/>
          <w:szCs w:val="20"/>
        </w:rPr>
        <w:tab/>
        <w:t>printf("Child process = %d\n",++counter);</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printf("Child Ended\n");</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else if(pid&gt;0)</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for(int i=0;i&lt;5;i++)</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printf("Parent process = %d\n",++counter);</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printf("Parent Ended\n");</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else</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printf("fork() failed\n");</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 1;</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C655BE" w:rsidRDefault="006714BC">
      <w:pPr>
        <w:pStyle w:val="normal1"/>
        <w:spacing w:after="120"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return 0;</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t>
      </w:r>
    </w:p>
    <w:p w:rsidR="00C655BE" w:rsidRDefault="00C655BE">
      <w:pPr>
        <w:pStyle w:val="normal1"/>
        <w:spacing w:before="240" w:after="120" w:line="240" w:lineRule="auto"/>
        <w:rPr>
          <w:rFonts w:ascii="Times New Roman" w:eastAsia="Times New Roman" w:hAnsi="Times New Roman" w:cs="Times New Roman"/>
          <w:b/>
          <w:sz w:val="20"/>
          <w:szCs w:val="20"/>
        </w:rPr>
      </w:pPr>
    </w:p>
    <w:p w:rsidR="00C655BE" w:rsidRDefault="006714BC">
      <w:pPr>
        <w:pStyle w:val="normal1"/>
        <w:spacing w:before="24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Beginning</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process = 1</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process = 2</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process = 3</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process = 4</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process = 5</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Parent Ended</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Child process = 1</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Child process = 2</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Child process = 3</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Child process = 4</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Child process = 5</w:t>
      </w:r>
    </w:p>
    <w:p w:rsidR="00C655BE" w:rsidRDefault="006714BC">
      <w:pPr>
        <w:pStyle w:val="normal1"/>
        <w:spacing w:before="240" w:after="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Child Ended</w:t>
      </w:r>
    </w:p>
    <w:p w:rsidR="00C655BE" w:rsidRDefault="006714BC">
      <w:pPr>
        <w:pStyle w:val="normal1"/>
        <w:spacing w:before="240" w:after="12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C655BE" w:rsidRDefault="006714BC">
      <w:pPr>
        <w:pStyle w:val="normal1"/>
        <w:spacing w:before="240" w:after="12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C655BE" w:rsidRDefault="006714BC">
      <w:pPr>
        <w:pStyle w:val="normal1"/>
        <w:spacing w:before="240" w:after="120" w:line="24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Program 2 (vfork()):</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pid_t p = vfork();</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if(p &lt; 0)</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printf("vfork() failed\n");</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else if(p == 0)</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printf("In Child Process Started with pid = %d\n",getpid());</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for(int i=1;i&lt;=5;i++)</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printf("In Child : %d\n",i);</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printf("Child Finished\n");</w:t>
      </w:r>
    </w:p>
    <w:p w:rsidR="00C655BE" w:rsidRDefault="006714BC">
      <w:pPr>
        <w:pStyle w:val="normal1"/>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printf("Parent Process Starded with pid = %d\n",getpid());</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for(int i=1;i&lt;=5;i++)</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printf("In Parent : %d\n",i);</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printf("Parent Finished\n");</w:t>
      </w:r>
    </w:p>
    <w:p w:rsidR="00C655BE" w:rsidRDefault="006714BC">
      <w:pPr>
        <w:pStyle w:val="normal1"/>
        <w:spacing w:after="12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Child Process Started with pid = 2501</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Child : 1</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Child : 2</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Child : 3</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Child : 4</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Child : 5</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 Finished</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 Process Starded with pid = 2500</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 : 1</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 : 2</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 : 3</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 : 4</w:t>
      </w:r>
    </w:p>
    <w:p w:rsidR="00C655BE" w:rsidRDefault="006714BC">
      <w:pPr>
        <w:pStyle w:val="normal1"/>
        <w:spacing w:before="24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Parent : 5</w:t>
      </w:r>
    </w:p>
    <w:p w:rsidR="00C655BE" w:rsidRDefault="006714BC">
      <w:pPr>
        <w:pStyle w:val="normal1"/>
        <w:spacing w:before="24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5BE" w:rsidRDefault="006714BC">
      <w:pPr>
        <w:pStyle w:val="normal1"/>
        <w:spacing w:before="240"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5BE" w:rsidRDefault="006714BC">
      <w:pPr>
        <w:pStyle w:val="normal1"/>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C655BE" w:rsidRDefault="006714BC">
      <w:pPr>
        <w:pStyle w:val="normal1"/>
        <w:spacing w:before="240" w:after="240" w:line="242" w:lineRule="auto"/>
        <w:ind w:right="20"/>
        <w:rPr>
          <w:rFonts w:ascii="Times New Roman" w:eastAsia="Times New Roman" w:hAnsi="Times New Roman" w:cs="Times New Roman"/>
          <w:sz w:val="20"/>
          <w:szCs w:val="20"/>
        </w:rPr>
      </w:pPr>
      <w:r>
        <w:rPr>
          <w:rFonts w:ascii="Times New Roman" w:eastAsia="Times New Roman" w:hAnsi="Times New Roman" w:cs="Times New Roman"/>
          <w:sz w:val="20"/>
          <w:szCs w:val="20"/>
        </w:rPr>
        <w:t>1. fork() and vfork() system calls have some differences which allows different type of execution of child processes.</w:t>
      </w:r>
    </w:p>
    <w:p w:rsidR="00C655BE" w:rsidRDefault="006714BC">
      <w:pPr>
        <w:pStyle w:val="normal1"/>
        <w:spacing w:before="240" w:after="240" w:line="242" w:lineRule="auto"/>
        <w:ind w:right="20"/>
        <w:rPr>
          <w:rFonts w:ascii="Times New Roman" w:eastAsia="Times New Roman" w:hAnsi="Times New Roman" w:cs="Times New Roman"/>
          <w:b/>
          <w:sz w:val="20"/>
          <w:szCs w:val="20"/>
        </w:rPr>
      </w:pPr>
      <w:r>
        <w:rPr>
          <w:rFonts w:ascii="Times New Roman" w:eastAsia="Times New Roman" w:hAnsi="Times New Roman" w:cs="Times New Roman"/>
          <w:sz w:val="20"/>
          <w:szCs w:val="20"/>
        </w:rPr>
        <w:t>2. learn wait and waitpid system calls.</w:t>
      </w:r>
    </w:p>
    <w:p w:rsidR="00C655BE" w:rsidRDefault="006714BC">
      <w:pPr>
        <w:pStyle w:val="normal1"/>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C655BE" w:rsidRDefault="006714BC">
      <w:pPr>
        <w:pStyle w:val="normal1"/>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www.tutorialspoint.com/unix_system_calls/</w:t>
      </w: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1D</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Write the program to use wait/ waitpid system call and explain what it does when call in parent and called in child (). Justify the difference by using suitable application.</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Processing Environment.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To know the difference between fork/vfork and various execs variations.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Use of system call to write effective programs.</w:t>
      </w:r>
    </w:p>
    <w:p w:rsidR="00C655BE" w:rsidRDefault="00C655BE">
      <w:pPr>
        <w:pStyle w:val="normal1"/>
        <w:rPr>
          <w:rFonts w:ascii="Times New Roman" w:eastAsia="Times New Roman" w:hAnsi="Times New Roman" w:cs="Times New Roman"/>
          <w:sz w:val="28"/>
          <w:szCs w:val="28"/>
        </w:rPr>
      </w:pPr>
    </w:p>
    <w:p w:rsidR="00C655BE" w:rsidRDefault="006714BC">
      <w:pPr>
        <w:pStyle w:val="normal1"/>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Theory:</w:t>
      </w:r>
    </w:p>
    <w:tbl>
      <w:tblPr>
        <w:tblW w:w="9060" w:type="dxa"/>
        <w:tblInd w:w="-165" w:type="dxa"/>
        <w:tblLayout w:type="fixed"/>
        <w:tblCellMar>
          <w:top w:w="100" w:type="dxa"/>
          <w:left w:w="100" w:type="dxa"/>
          <w:bottom w:w="100" w:type="dxa"/>
          <w:right w:w="100" w:type="dxa"/>
        </w:tblCellMar>
        <w:tblLook w:val="04A0" w:firstRow="1" w:lastRow="0" w:firstColumn="1" w:lastColumn="0" w:noHBand="0" w:noVBand="1"/>
      </w:tblPr>
      <w:tblGrid>
        <w:gridCol w:w="1695"/>
        <w:gridCol w:w="4305"/>
        <w:gridCol w:w="3060"/>
      </w:tblGrid>
      <w:tr w:rsidR="00C655BE">
        <w:trPr>
          <w:trHeight w:val="555"/>
        </w:trPr>
        <w:tc>
          <w:tcPr>
            <w:tcW w:w="1695" w:type="dxa"/>
            <w:tcBorders>
              <w:top w:val="single" w:sz="6" w:space="0" w:color="E3E3E3"/>
              <w:left w:val="single" w:sz="6" w:space="0" w:color="E3E3E3"/>
              <w:bottom w:val="single" w:sz="6" w:space="0" w:color="E3E3E3"/>
            </w:tcBorders>
            <w:vAlign w:val="bottom"/>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Aspect</w:t>
            </w:r>
          </w:p>
        </w:tc>
        <w:tc>
          <w:tcPr>
            <w:tcW w:w="4305" w:type="dxa"/>
            <w:tcBorders>
              <w:top w:val="single" w:sz="6" w:space="0" w:color="E3E3E3"/>
              <w:left w:val="single" w:sz="6" w:space="0" w:color="E3E3E3"/>
              <w:bottom w:val="single" w:sz="6" w:space="0" w:color="E3E3E3"/>
            </w:tcBorders>
            <w:vAlign w:val="bottom"/>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wait()</w:t>
            </w:r>
          </w:p>
        </w:tc>
        <w:tc>
          <w:tcPr>
            <w:tcW w:w="3060"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waitpid()</w:t>
            </w:r>
          </w:p>
        </w:tc>
      </w:tr>
      <w:tr w:rsidR="00C655BE">
        <w:trPr>
          <w:trHeight w:val="1055"/>
        </w:trPr>
        <w:tc>
          <w:tcPr>
            <w:tcW w:w="169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Blocking</w:t>
            </w:r>
          </w:p>
        </w:tc>
        <w:tc>
          <w:tcPr>
            <w:tcW w:w="430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Blocks the caller until a child process terminates.</w:t>
            </w:r>
          </w:p>
        </w:tc>
        <w:tc>
          <w:tcPr>
            <w:tcW w:w="3060" w:type="dxa"/>
            <w:tcBorders>
              <w:left w:val="single" w:sz="6" w:space="0" w:color="E3E3E3"/>
              <w:bottom w:val="single" w:sz="6" w:space="0" w:color="E3E3E3"/>
              <w:right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Can be either blocking or non-blocking depending on options.</w:t>
            </w:r>
          </w:p>
        </w:tc>
      </w:tr>
      <w:tr w:rsidR="00C655BE">
        <w:trPr>
          <w:trHeight w:val="1055"/>
        </w:trPr>
        <w:tc>
          <w:tcPr>
            <w:tcW w:w="169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Behavior</w:t>
            </w:r>
          </w:p>
        </w:tc>
        <w:tc>
          <w:tcPr>
            <w:tcW w:w="430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Waits until one child process terminates.</w:t>
            </w:r>
          </w:p>
        </w:tc>
        <w:tc>
          <w:tcPr>
            <w:tcW w:w="3060" w:type="dxa"/>
            <w:tcBorders>
              <w:left w:val="single" w:sz="6" w:space="0" w:color="E3E3E3"/>
              <w:bottom w:val="single" w:sz="6" w:space="0" w:color="E3E3E3"/>
              <w:right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C655BE">
        <w:trPr>
          <w:trHeight w:val="3255"/>
        </w:trPr>
        <w:tc>
          <w:tcPr>
            <w:tcW w:w="169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Handling</w:t>
            </w:r>
          </w:p>
        </w:tc>
        <w:tc>
          <w:tcPr>
            <w:tcW w:w="430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If more than one child process is running, wait() returns the first time one of the parent's offspring exits.</w:t>
            </w:r>
          </w:p>
        </w:tc>
        <w:tc>
          <w:tcPr>
            <w:tcW w:w="3060" w:type="dxa"/>
            <w:tcBorders>
              <w:left w:val="single" w:sz="6" w:space="0" w:color="E3E3E3"/>
              <w:bottom w:val="single" w:sz="6" w:space="0" w:color="E3E3E3"/>
              <w:right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Offers more flexibility in handling multiple children.</w:t>
            </w:r>
          </w:p>
        </w:tc>
      </w:tr>
      <w:tr w:rsidR="00C655BE">
        <w:trPr>
          <w:trHeight w:val="1530"/>
        </w:trPr>
        <w:tc>
          <w:tcPr>
            <w:tcW w:w="169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Usage</w:t>
            </w:r>
          </w:p>
        </w:tc>
        <w:tc>
          <w:tcPr>
            <w:tcW w:w="4305" w:type="dxa"/>
            <w:tcBorders>
              <w:left w:val="single" w:sz="6" w:space="0" w:color="E3E3E3"/>
              <w:bottom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Less flexible.</w:t>
            </w:r>
          </w:p>
        </w:tc>
        <w:tc>
          <w:tcPr>
            <w:tcW w:w="3060" w:type="dxa"/>
            <w:tcBorders>
              <w:left w:val="single" w:sz="6" w:space="0" w:color="E3E3E3"/>
              <w:bottom w:val="single" w:sz="6" w:space="0" w:color="E3E3E3"/>
              <w:right w:val="single" w:sz="6" w:space="0" w:color="E3E3E3"/>
            </w:tcBorders>
            <w:vAlign w:val="center"/>
          </w:tcPr>
          <w:p w:rsidR="00C655BE" w:rsidRDefault="006714BC">
            <w:pPr>
              <w:pStyle w:val="normal1"/>
              <w:spacing w:line="41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More flexible: - If pid == -1, waits for any child process. - If pid &gt; 0, waits for child with specific PID. - If pid == 0, waits for any child in the same process group. - If pid &lt; -1, waits for child in specific process group.</w:t>
            </w:r>
          </w:p>
        </w:tc>
      </w:tr>
    </w:tbl>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Flowchart:</w:t>
      </w: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bidi="ar-SA"/>
        </w:rPr>
        <w:lastRenderedPageBreak/>
        <w:drawing>
          <wp:anchor distT="114300" distB="114300" distL="114300" distR="114300" simplePos="0" relativeHeight="251654656" behindDoc="0" locked="0" layoutInCell="0" allowOverlap="1">
            <wp:simplePos x="0" y="0"/>
            <wp:positionH relativeFrom="column">
              <wp:posOffset>114300</wp:posOffset>
            </wp:positionH>
            <wp:positionV relativeFrom="paragraph">
              <wp:posOffset>114300</wp:posOffset>
            </wp:positionV>
            <wp:extent cx="5610225" cy="699579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44"/>
                    <a:stretch>
                      <a:fillRect/>
                    </a:stretch>
                  </pic:blipFill>
                  <pic:spPr>
                    <a:xfrm>
                      <a:off x="0" y="0"/>
                      <a:ext cx="5610225" cy="6995795"/>
                    </a:xfrm>
                    <a:prstGeom prst="rect">
                      <a:avLst/>
                    </a:prstGeom>
                  </pic:spPr>
                </pic:pic>
              </a:graphicData>
            </a:graphic>
          </wp:anchor>
        </w:drawing>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rPr>
          <w:rFonts w:ascii="Times New Roman" w:eastAsia="Times New Roman" w:hAnsi="Times New Roman" w:cs="Times New Roman"/>
          <w:b/>
          <w:sz w:val="24"/>
          <w:szCs w:val="24"/>
        </w:rPr>
      </w:pPr>
    </w:p>
    <w:tbl>
      <w:tblPr>
        <w:tblW w:w="9105" w:type="dxa"/>
        <w:tblInd w:w="-60" w:type="dxa"/>
        <w:tblLayout w:type="fixed"/>
        <w:tblCellMar>
          <w:top w:w="20" w:type="dxa"/>
          <w:left w:w="20" w:type="dxa"/>
          <w:bottom w:w="20" w:type="dxa"/>
          <w:right w:w="20" w:type="dxa"/>
        </w:tblCellMar>
        <w:tblLook w:val="04A0" w:firstRow="1" w:lastRow="0" w:firstColumn="1" w:lastColumn="0" w:noHBand="0" w:noVBand="1"/>
      </w:tblPr>
      <w:tblGrid>
        <w:gridCol w:w="2789"/>
        <w:gridCol w:w="2175"/>
        <w:gridCol w:w="4141"/>
      </w:tblGrid>
      <w:tr w:rsidR="00C655BE">
        <w:trPr>
          <w:trHeight w:val="435"/>
        </w:trPr>
        <w:tc>
          <w:tcPr>
            <w:tcW w:w="2789"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Variable/Identifier</w:t>
            </w:r>
          </w:p>
        </w:tc>
        <w:tc>
          <w:tcPr>
            <w:tcW w:w="217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Type</w:t>
            </w:r>
          </w:p>
        </w:tc>
        <w:tc>
          <w:tcPr>
            <w:tcW w:w="4141"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Description</w:t>
            </w:r>
          </w:p>
        </w:tc>
      </w:tr>
      <w:tr w:rsidR="00C655BE">
        <w:trPr>
          <w:trHeight w:val="1056"/>
        </w:trPr>
        <w:tc>
          <w:tcPr>
            <w:tcW w:w="2789"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id</w:t>
            </w:r>
          </w:p>
        </w:tc>
        <w:tc>
          <w:tcPr>
            <w:tcW w:w="217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pid_t</w:t>
            </w:r>
          </w:p>
        </w:tc>
        <w:tc>
          <w:tcPr>
            <w:tcW w:w="4141"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process ID returned by the fork() call.</w:t>
            </w:r>
          </w:p>
        </w:tc>
      </w:tr>
      <w:tr w:rsidR="00C655BE">
        <w:trPr>
          <w:trHeight w:val="876"/>
        </w:trPr>
        <w:tc>
          <w:tcPr>
            <w:tcW w:w="2789"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17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141"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Loop variable used for iteration.</w:t>
            </w:r>
          </w:p>
        </w:tc>
      </w:tr>
    </w:tbl>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Program: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#include&lt;sys/wait.h&gt;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pid_t id=fork();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if(id==0)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printf("Child Process Started..ProcessID = %d\n", getpid());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printf("In Child\n");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for(int i=0;i&lt;5;i++)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printf("In Child : %d\n",i);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printf("Child Finished\n");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printf("Parent Process Started..ProcessID = %d\n", getpid());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printf("In Parent\n");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printf("Parent waiting\n");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wait(NULL);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printf("Parent Resumed\n");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for(int i=0;i&lt;5;i++)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printf("In parent : %d\n",i);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printf("Parent Finished\n");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Output(In Text Format):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Parent Process Started.. ProcessID = 27312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Parent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Parent waiting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Child Process Started.. ProcessID = 27313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Child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Child:0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Child: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Child:2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Child:3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Child:4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Child Finished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Parent Resumed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parent:0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parent:4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Parent Finished</w:t>
      </w:r>
    </w:p>
    <w:p w:rsidR="00C655BE" w:rsidRDefault="00C655BE">
      <w:pPr>
        <w:pStyle w:val="normal1"/>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waitpid() call is more flexible than wait() system call as wait()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would block the parent until child processes complete, while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waitpid() can be implemented in blocking or unblocking ways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6714BC">
      <w:pPr>
        <w:pStyle w:val="normal1"/>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http://www.yolinux.com/TUTORIALS/ForkExecProcesses.html</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br w:type="page"/>
      </w:r>
    </w:p>
    <w:p w:rsidR="00C655BE" w:rsidRDefault="006714BC">
      <w:pPr>
        <w:pStyle w:val="normal1"/>
        <w:rPr>
          <w:rFonts w:ascii="Times New Roman" w:eastAsia="Times New Roman" w:hAnsi="Times New Roman" w:cs="Times New Roman"/>
          <w:b/>
          <w:sz w:val="30"/>
          <w:szCs w:val="30"/>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30"/>
          <w:szCs w:val="30"/>
        </w:rPr>
        <w:t>Assignment 1E</w:t>
      </w:r>
    </w:p>
    <w:p w:rsidR="00C655BE" w:rsidRDefault="00C655BE">
      <w:pPr>
        <w:pStyle w:val="normal1"/>
        <w:spacing w:after="160" w:line="259" w:lineRule="auto"/>
        <w:rPr>
          <w:rFonts w:ascii="Times New Roman" w:eastAsia="Times New Roman" w:hAnsi="Times New Roman" w:cs="Times New Roman"/>
          <w:sz w:val="32"/>
          <w:szCs w:val="32"/>
        </w:rPr>
      </w:pPr>
    </w:p>
    <w:p w:rsidR="00C655BE" w:rsidRDefault="006714BC">
      <w:pPr>
        <w:pStyle w:val="normal1"/>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Title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Write the program to use fork/vfork system call and assign process to work as a shell or  read commands from standard input and execute them.</w:t>
      </w:r>
    </w:p>
    <w:p w:rsidR="00C655BE" w:rsidRDefault="006714BC">
      <w:pPr>
        <w:pStyle w:val="normal1"/>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Objectives –</w:t>
      </w:r>
    </w:p>
    <w:p w:rsidR="00C655BE" w:rsidRDefault="006714BC">
      <w:pPr>
        <w:pStyle w:val="normal1"/>
        <w:numPr>
          <w:ilvl w:val="0"/>
          <w:numId w:val="3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about processing environment. </w:t>
      </w:r>
    </w:p>
    <w:p w:rsidR="00C655BE" w:rsidRDefault="006714BC">
      <w:pPr>
        <w:pStyle w:val="normal1"/>
        <w:numPr>
          <w:ilvl w:val="0"/>
          <w:numId w:val="3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know the difference between fork/vfork and various execs variations. </w:t>
      </w:r>
    </w:p>
    <w:p w:rsidR="00C655BE" w:rsidRDefault="006714BC">
      <w:pPr>
        <w:pStyle w:val="normal1"/>
        <w:numPr>
          <w:ilvl w:val="0"/>
          <w:numId w:val="3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system call to write effective programs.</w:t>
      </w:r>
    </w:p>
    <w:p w:rsidR="00C655BE" w:rsidRDefault="006714BC">
      <w:pPr>
        <w:pStyle w:val="normal1"/>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Theory-</w:t>
      </w:r>
    </w:p>
    <w:p w:rsidR="00C655BE" w:rsidRDefault="006714BC">
      <w:pPr>
        <w:pStyle w:val="normal1"/>
        <w:spacing w:line="259"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p w:rsidR="00C655BE" w:rsidRDefault="006714BC">
      <w:pPr>
        <w:pStyle w:val="normal1"/>
        <w:spacing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spacing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system(const char *command); </w:t>
      </w:r>
    </w:p>
    <w:p w:rsidR="00C655BE" w:rsidRDefault="006714BC">
      <w:pPr>
        <w:pStyle w:val="normal1"/>
        <w:spacing w:line="259"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rsidR="00C655BE" w:rsidRDefault="006714BC">
      <w:pPr>
        <w:pStyle w:val="normal1"/>
        <w:spacing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executes a command specified in command by calling /bin/sh -c command, and returns after the command has been completed. During execution of the command, SIGCHLD will be blocked, and SIGINT and SIGQUIT will be ignored. </w:t>
      </w:r>
    </w:p>
    <w:p w:rsidR="00C655BE" w:rsidRDefault="006714BC">
      <w:pPr>
        <w:pStyle w:val="normal1"/>
        <w:spacing w:line="259"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Return Value: </w:t>
      </w:r>
    </w:p>
    <w:p w:rsidR="00C655BE" w:rsidRDefault="006714BC">
      <w:pPr>
        <w:pStyle w:val="normal1"/>
        <w:spacing w:line="259"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returned is -1 on error (e.g., fork(2) failed), and the return status of the command otherwise. This latter return status is in the format specified in wait(2). Thus, the exit code of the command will be WEXITSTATUS(status). In case /bin/sh could not be executed, the exit status will be that of a command that does exit(127). If the value of command is NULL, system() returns nonzero if the shell is available, and zero if not. system() does not affect the wait status of any other children</w:t>
      </w:r>
    </w:p>
    <w:p w:rsidR="00C655BE" w:rsidRDefault="00C655BE">
      <w:pPr>
        <w:pStyle w:val="normal1"/>
        <w:spacing w:line="259" w:lineRule="auto"/>
        <w:ind w:left="1440"/>
        <w:jc w:val="both"/>
        <w:rPr>
          <w:rFonts w:ascii="Times New Roman" w:eastAsia="Times New Roman" w:hAnsi="Times New Roman" w:cs="Times New Roman"/>
          <w:sz w:val="24"/>
          <w:szCs w:val="24"/>
        </w:rPr>
      </w:pPr>
    </w:p>
    <w:p w:rsidR="00C655BE" w:rsidRDefault="00C655BE">
      <w:pPr>
        <w:pStyle w:val="normal1"/>
        <w:spacing w:line="259" w:lineRule="auto"/>
        <w:ind w:left="1440"/>
        <w:jc w:val="both"/>
        <w:rPr>
          <w:rFonts w:ascii="Times New Roman" w:eastAsia="Times New Roman" w:hAnsi="Times New Roman" w:cs="Times New Roman"/>
          <w:sz w:val="24"/>
          <w:szCs w:val="24"/>
        </w:rPr>
      </w:pPr>
    </w:p>
    <w:p w:rsidR="00C655BE" w:rsidRDefault="006714BC">
      <w:pPr>
        <w:pStyle w:val="normal1"/>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spacing w:line="259" w:lineRule="auto"/>
        <w:jc w:val="both"/>
        <w:rPr>
          <w:rFonts w:ascii="Times New Roman" w:eastAsia="Times New Roman" w:hAnsi="Times New Roman" w:cs="Times New Roman"/>
          <w:b/>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3120"/>
        <w:gridCol w:w="3120"/>
        <w:gridCol w:w="3120"/>
      </w:tblGrid>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Variables</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of Variable</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char[256]</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user input command</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char[256]</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formatted command for system execution</w:t>
            </w:r>
          </w:p>
          <w:p w:rsidR="00C655BE" w:rsidRDefault="00C655BE">
            <w:pPr>
              <w:pStyle w:val="normal1"/>
              <w:widowControl w:val="0"/>
              <w:spacing w:line="240" w:lineRule="auto"/>
              <w:rPr>
                <w:rFonts w:ascii="Times New Roman" w:eastAsia="Times New Roman" w:hAnsi="Times New Roman" w:cs="Times New Roman"/>
                <w:sz w:val="24"/>
                <w:szCs w:val="24"/>
              </w:rPr>
            </w:pPr>
          </w:p>
        </w:tc>
      </w:tr>
    </w:tbl>
    <w:p w:rsidR="00C655BE" w:rsidRDefault="00C655BE">
      <w:pPr>
        <w:pStyle w:val="normal1"/>
        <w:spacing w:line="259" w:lineRule="auto"/>
        <w:jc w:val="both"/>
        <w:rPr>
          <w:rFonts w:ascii="Times New Roman" w:eastAsia="Times New Roman" w:hAnsi="Times New Roman" w:cs="Times New Roman"/>
          <w:b/>
          <w:sz w:val="24"/>
          <w:szCs w:val="24"/>
        </w:rPr>
      </w:pPr>
    </w:p>
    <w:p w:rsidR="00C655BE" w:rsidRDefault="00C655BE">
      <w:pPr>
        <w:pStyle w:val="normal1"/>
        <w:spacing w:line="259" w:lineRule="auto"/>
        <w:jc w:val="both"/>
        <w:rPr>
          <w:rFonts w:ascii="Times New Roman" w:eastAsia="Times New Roman" w:hAnsi="Times New Roman" w:cs="Times New Roman"/>
          <w:b/>
          <w:sz w:val="24"/>
          <w:szCs w:val="24"/>
        </w:rPr>
      </w:pPr>
    </w:p>
    <w:p w:rsidR="00C655BE" w:rsidRDefault="00C655BE">
      <w:pPr>
        <w:pStyle w:val="normal1"/>
        <w:spacing w:line="259" w:lineRule="auto"/>
        <w:jc w:val="both"/>
        <w:rPr>
          <w:rFonts w:ascii="Times New Roman" w:eastAsia="Times New Roman" w:hAnsi="Times New Roman" w:cs="Times New Roman"/>
          <w:b/>
          <w:sz w:val="24"/>
          <w:szCs w:val="24"/>
        </w:rPr>
      </w:pPr>
    </w:p>
    <w:p w:rsidR="00C655BE" w:rsidRDefault="00C655BE">
      <w:pPr>
        <w:pStyle w:val="normal1"/>
        <w:spacing w:line="259" w:lineRule="auto"/>
        <w:jc w:val="both"/>
        <w:rPr>
          <w:rFonts w:ascii="Times New Roman" w:eastAsia="Times New Roman" w:hAnsi="Times New Roman" w:cs="Times New Roman"/>
          <w:b/>
          <w:sz w:val="24"/>
          <w:szCs w:val="24"/>
        </w:rPr>
      </w:pPr>
    </w:p>
    <w:p w:rsidR="00C655BE" w:rsidRDefault="006714BC">
      <w:pPr>
        <w:pStyle w:val="normal1"/>
        <w:spacing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6714BC">
      <w:pPr>
        <w:pStyle w:val="normal1"/>
        <w:spacing w:line="259" w:lineRule="auto"/>
        <w:jc w:val="center"/>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1314450" cy="413385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a:picLocks noChangeAspect="1" noChangeArrowheads="1"/>
                    </pic:cNvPicPr>
                  </pic:nvPicPr>
                  <pic:blipFill>
                    <a:blip r:embed="rId45"/>
                    <a:stretch>
                      <a:fillRect/>
                    </a:stretch>
                  </pic:blipFill>
                  <pic:spPr>
                    <a:xfrm>
                      <a:off x="0" y="0"/>
                      <a:ext cx="1314450" cy="4133850"/>
                    </a:xfrm>
                    <a:prstGeom prst="rect">
                      <a:avLst/>
                    </a:prstGeom>
                  </pic:spPr>
                </pic:pic>
              </a:graphicData>
            </a:graphic>
          </wp:inline>
        </w:drawing>
      </w:r>
    </w:p>
    <w:p w:rsidR="00C655BE" w:rsidRDefault="006714BC">
      <w:pPr>
        <w:pStyle w:val="normal1"/>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w:t>
      </w:r>
    </w:p>
    <w:p w:rsidR="00C655BE" w:rsidRDefault="00C655BE">
      <w:pPr>
        <w:pStyle w:val="normal1"/>
        <w:spacing w:line="259" w:lineRule="auto"/>
        <w:rPr>
          <w:rFonts w:ascii="Times New Roman" w:eastAsia="Times New Roman" w:hAnsi="Times New Roman" w:cs="Times New Roman"/>
          <w:b/>
          <w:sz w:val="32"/>
          <w:szCs w:val="32"/>
        </w:rPr>
      </w:pP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main()</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 str[256], buf[256];</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printf("Enter command ");</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scanf("%s",str);</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sprintf(buf, "/bin/sh -c %s", str);</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system(buf);</w:t>
      </w:r>
    </w:p>
    <w:p w:rsidR="00C655BE" w:rsidRDefault="006714BC">
      <w:pPr>
        <w:pStyle w:val="normal1"/>
        <w:spacing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C655BE" w:rsidRDefault="006714BC">
      <w:pPr>
        <w:pStyle w:val="normal1"/>
        <w:spacing w:line="259"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p w:rsidR="00C655BE" w:rsidRDefault="00C655BE">
      <w:pPr>
        <w:pStyle w:val="normal1"/>
        <w:spacing w:line="240" w:lineRule="auto"/>
        <w:jc w:val="both"/>
        <w:rPr>
          <w:rFonts w:ascii="Times New Roman" w:eastAsia="Times New Roman" w:hAnsi="Times New Roman" w:cs="Times New Roman"/>
          <w:b/>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Output- </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command hostnamectl</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Static hostname: aadi</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Icon name: computer-laptop</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Chassis: laptop</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Machine ID: 82ddc2169081478eb21ea88b69852886</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Boot ID: 13b028f673bc41a5b6ccb42226fab4b4</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System: Ubuntu 22.04.3 LTS              </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Kernel: Linux 6.5.0-26-generic</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Architecture: x86-64</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Hardware Vendor: Lenovo</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Hardware Model: IdeaPad 3 15ITL6</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aadi@aadi:~$ </w:t>
      </w:r>
    </w:p>
    <w:p w:rsidR="00C655BE" w:rsidRDefault="00C655BE">
      <w:pPr>
        <w:pStyle w:val="normal1"/>
        <w:spacing w:line="240" w:lineRule="auto"/>
        <w:jc w:val="both"/>
        <w:rPr>
          <w:rFonts w:ascii="Times New Roman" w:eastAsia="Times New Roman" w:hAnsi="Times New Roman" w:cs="Times New Roman"/>
          <w:b/>
          <w:sz w:val="24"/>
          <w:szCs w:val="24"/>
        </w:rPr>
      </w:pPr>
    </w:p>
    <w:p w:rsidR="00C655BE" w:rsidRDefault="006714BC">
      <w:pPr>
        <w:pStyle w:val="normal1"/>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6714BC">
      <w:pPr>
        <w:pStyle w:val="normal1"/>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System() can be used to perform various shell commands when the commands are read from standard input. The output of the shell is printed.</w:t>
      </w: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D939C9">
      <w:pPr>
        <w:pStyle w:val="normal1"/>
        <w:spacing w:line="240" w:lineRule="auto"/>
        <w:jc w:val="both"/>
        <w:rPr>
          <w:rFonts w:ascii="Times New Roman" w:eastAsia="Times New Roman" w:hAnsi="Times New Roman" w:cs="Times New Roman"/>
          <w:b/>
          <w:sz w:val="24"/>
          <w:szCs w:val="24"/>
        </w:rPr>
      </w:pPr>
      <w:hyperlink r:id="rId46">
        <w:r w:rsidR="006714BC">
          <w:rPr>
            <w:rFonts w:ascii="Times New Roman" w:eastAsia="Times New Roman" w:hAnsi="Times New Roman" w:cs="Times New Roman"/>
            <w:b/>
            <w:color w:val="1155CC"/>
            <w:sz w:val="24"/>
            <w:szCs w:val="24"/>
            <w:u w:val="single"/>
          </w:rPr>
          <w:t>www.tutorialspoint.com/unix_system_calls/</w:t>
        </w:r>
      </w:hyperlink>
    </w:p>
    <w:p w:rsidR="00C655BE" w:rsidRDefault="006714BC">
      <w:pPr>
        <w:pStyle w:val="normal1"/>
        <w:spacing w:line="240" w:lineRule="auto"/>
        <w:jc w:val="both"/>
        <w:rPr>
          <w:rFonts w:ascii="Times New Roman" w:eastAsia="Times New Roman" w:hAnsi="Times New Roman" w:cs="Times New Roman"/>
          <w:color w:val="0000FF"/>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0000FF"/>
          <w:sz w:val="32"/>
          <w:szCs w:val="32"/>
        </w:rPr>
        <w:t xml:space="preserve"> </w:t>
      </w:r>
    </w:p>
    <w:p w:rsidR="00C655BE" w:rsidRDefault="00C655BE">
      <w:pPr>
        <w:pStyle w:val="normal1"/>
        <w:spacing w:line="240" w:lineRule="auto"/>
        <w:jc w:val="both"/>
        <w:rPr>
          <w:rFonts w:ascii="Times New Roman" w:eastAsia="Times New Roman" w:hAnsi="Times New Roman" w:cs="Times New Roman"/>
          <w:sz w:val="32"/>
          <w:szCs w:val="32"/>
        </w:rPr>
      </w:pPr>
    </w:p>
    <w:p w:rsidR="00C655BE" w:rsidRDefault="006714BC">
      <w:pPr>
        <w:pStyle w:val="normal1"/>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Assignment 2A</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line="240" w:lineRule="auto"/>
        <w:ind w:right="240"/>
        <w:rPr>
          <w:rFonts w:ascii="Times New Roman" w:eastAsia="Times New Roman" w:hAnsi="Times New Roman" w:cs="Times New Roman"/>
          <w:sz w:val="24"/>
          <w:szCs w:val="24"/>
        </w:rPr>
      </w:pPr>
      <w:r>
        <w:rPr>
          <w:rFonts w:ascii="Times New Roman" w:eastAsia="Times New Roman" w:hAnsi="Times New Roman" w:cs="Times New Roman"/>
          <w:b/>
          <w:sz w:val="28"/>
          <w:szCs w:val="28"/>
        </w:rPr>
        <w:t>Title</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Write an application or program to use alarm and signal system calls such that it will read input from the user within the mentioned time ( say 10 seconds),otherwise terminate by printing a message. ).</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after="160" w:line="259" w:lineRule="auto"/>
        <w:ind w:right="240"/>
        <w:rPr>
          <w:rFonts w:ascii="Times New Roman" w:eastAsia="Times New Roman" w:hAnsi="Times New Roman" w:cs="Times New Roman"/>
          <w:b/>
          <w:sz w:val="32"/>
          <w:szCs w:val="32"/>
        </w:rPr>
      </w:pPr>
      <w:r>
        <w:rPr>
          <w:rFonts w:ascii="Times New Roman" w:eastAsia="Times New Roman" w:hAnsi="Times New Roman" w:cs="Times New Roman"/>
          <w:b/>
          <w:sz w:val="28"/>
          <w:szCs w:val="28"/>
        </w:rPr>
        <w:t>Objectives</w:t>
      </w:r>
      <w:r>
        <w:rPr>
          <w:rFonts w:ascii="Times New Roman" w:eastAsia="Times New Roman" w:hAnsi="Times New Roman" w:cs="Times New Roman"/>
          <w:b/>
          <w:sz w:val="32"/>
          <w:szCs w:val="32"/>
        </w:rPr>
        <w:t>:</w:t>
      </w:r>
    </w:p>
    <w:p w:rsidR="00C655BE" w:rsidRDefault="006714BC">
      <w:pPr>
        <w:pStyle w:val="normal1"/>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about IPC through signal.</w:t>
      </w:r>
    </w:p>
    <w:p w:rsidR="00C655BE" w:rsidRDefault="006714BC">
      <w:pPr>
        <w:pStyle w:val="normal1"/>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process management of Unix/Linux OS</w:t>
      </w:r>
    </w:p>
    <w:p w:rsidR="00C655BE" w:rsidRDefault="006714BC">
      <w:pPr>
        <w:pStyle w:val="normal1"/>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of system calls to write effective application programs.</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Theory</w:t>
      </w:r>
      <w:r>
        <w:rPr>
          <w:rFonts w:ascii="Times New Roman" w:eastAsia="Times New Roman" w:hAnsi="Times New Roman" w:cs="Times New Roman"/>
          <w:b/>
          <w:sz w:val="32"/>
          <w:szCs w:val="32"/>
        </w:rPr>
        <w:t>-</w:t>
      </w:r>
    </w:p>
    <w:p w:rsidR="00C655BE" w:rsidRDefault="006714BC">
      <w:pPr>
        <w:pStyle w:val="normal1"/>
        <w:spacing w:after="40" w:line="259"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8"/>
          <w:szCs w:val="28"/>
        </w:rPr>
        <w:t>alarm</w:t>
      </w:r>
      <w:r>
        <w:rPr>
          <w:rFonts w:ascii="Times New Roman" w:eastAsia="Times New Roman" w:hAnsi="Times New Roman" w:cs="Times New Roman"/>
          <w:b/>
          <w:sz w:val="24"/>
          <w:szCs w:val="24"/>
        </w:rPr>
        <w:t>()</w:t>
      </w:r>
    </w:p>
    <w:p w:rsidR="00C655BE" w:rsidRDefault="006714BC">
      <w:pPr>
        <w:pStyle w:val="normal1"/>
        <w:spacing w:line="259"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Syntax</w:t>
      </w:r>
      <w:r>
        <w:rPr>
          <w:rFonts w:ascii="Times New Roman" w:eastAsia="Times New Roman" w:hAnsi="Times New Roman" w:cs="Times New Roman"/>
          <w:b/>
          <w:sz w:val="24"/>
          <w:szCs w:val="24"/>
        </w:rPr>
        <w:t>-</w:t>
      </w:r>
    </w:p>
    <w:p w:rsidR="00C655BE" w:rsidRDefault="006714BC">
      <w:pPr>
        <w:pStyle w:val="normal1"/>
        <w:spacing w:after="40" w:line="259"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&lt;unistd.h&gt; </w:t>
      </w:r>
    </w:p>
    <w:p w:rsidR="00C655BE" w:rsidRDefault="006714BC">
      <w:pPr>
        <w:pStyle w:val="normal1"/>
        <w:spacing w:after="160" w:line="259"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unsigned int alarm(unsigned int seconds); </w:t>
      </w:r>
    </w:p>
    <w:p w:rsidR="00C655BE" w:rsidRDefault="006714BC">
      <w:pPr>
        <w:pStyle w:val="normal1"/>
        <w:shd w:val="clear" w:color="auto" w:fill="FFFFFF"/>
        <w:spacing w:line="240" w:lineRule="auto"/>
        <w:ind w:left="144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alarm() arranges for a SIGALRM signal to be delivered to the process in seconds seconds.</w:t>
      </w:r>
    </w:p>
    <w:p w:rsidR="00C655BE" w:rsidRDefault="006714BC">
      <w:pPr>
        <w:pStyle w:val="normal1"/>
        <w:shd w:val="clear" w:color="auto" w:fill="FFFFFF"/>
        <w:spacing w:line="240" w:lineRule="auto"/>
        <w:ind w:left="144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seconds is zero, no new alarm() is scheduled.</w:t>
      </w:r>
    </w:p>
    <w:p w:rsidR="00C655BE" w:rsidRDefault="006714BC">
      <w:pPr>
        <w:pStyle w:val="normal1"/>
        <w:shd w:val="clear" w:color="auto" w:fill="FFFFFF"/>
        <w:spacing w:line="240" w:lineRule="auto"/>
        <w:ind w:left="144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any event any previously set alarm() is canceled.</w:t>
      </w:r>
    </w:p>
    <w:p w:rsidR="00C655BE" w:rsidRDefault="006714BC">
      <w:pPr>
        <w:pStyle w:val="normal1"/>
        <w:spacing w:line="259" w:lineRule="auto"/>
        <w:ind w:left="139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alarm() returns the number of seconds remaining until any previously scheduled alarm was        to be delivered, or zero if there was no previously scheduled alarm.</w:t>
      </w:r>
    </w:p>
    <w:p w:rsidR="00C655BE" w:rsidRDefault="006714BC">
      <w:pPr>
        <w:pStyle w:val="normal1"/>
        <w:shd w:val="clear" w:color="auto" w:fill="FFFFFF"/>
        <w:spacing w:line="240" w:lineRule="auto"/>
        <w:ind w:left="144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alarm() and setitimer() share the same timer; calls to one will interfere with use of the other.</w:t>
      </w:r>
    </w:p>
    <w:p w:rsidR="00C655BE" w:rsidRDefault="006714BC">
      <w:pPr>
        <w:pStyle w:val="normal1"/>
        <w:shd w:val="clear" w:color="auto" w:fill="FFFFFF"/>
        <w:spacing w:after="80" w:line="240" w:lineRule="auto"/>
        <w:ind w:left="144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sleep() may be implemented using SIGALRM; mixing calls to alarm() and sleep() is a bad idea.Scheduling delays can, as ever, cause the execution of the process to be delayed by an arbitrary amount of time.</w:t>
      </w:r>
    </w:p>
    <w:p w:rsidR="00C655BE" w:rsidRDefault="00C655BE">
      <w:pPr>
        <w:pStyle w:val="normal1"/>
        <w:spacing w:after="40" w:line="259" w:lineRule="auto"/>
        <w:ind w:left="720"/>
        <w:jc w:val="both"/>
        <w:rPr>
          <w:rFonts w:ascii="Times New Roman" w:eastAsia="Times New Roman" w:hAnsi="Times New Roman" w:cs="Times New Roman"/>
          <w:b/>
          <w:sz w:val="24"/>
          <w:szCs w:val="24"/>
        </w:rPr>
      </w:pPr>
    </w:p>
    <w:p w:rsidR="00C655BE" w:rsidRDefault="006714BC">
      <w:pPr>
        <w:pStyle w:val="normal1"/>
        <w:spacing w:after="40" w:line="259"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signal</w:t>
      </w:r>
      <w:r>
        <w:rPr>
          <w:rFonts w:ascii="Times New Roman" w:eastAsia="Times New Roman" w:hAnsi="Times New Roman" w:cs="Times New Roman"/>
          <w:b/>
          <w:sz w:val="24"/>
          <w:szCs w:val="24"/>
        </w:rPr>
        <w:t>()</w:t>
      </w:r>
    </w:p>
    <w:p w:rsidR="00C655BE" w:rsidRDefault="006714BC">
      <w:pPr>
        <w:pStyle w:val="normal1"/>
        <w:spacing w:after="160" w:line="259"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Syntax</w:t>
      </w:r>
      <w:r>
        <w:rPr>
          <w:rFonts w:ascii="Times New Roman" w:eastAsia="Times New Roman" w:hAnsi="Times New Roman" w:cs="Times New Roman"/>
          <w:b/>
          <w:sz w:val="24"/>
          <w:szCs w:val="24"/>
        </w:rPr>
        <w:t>-</w:t>
      </w:r>
    </w:p>
    <w:p w:rsidR="00C655BE" w:rsidRDefault="006714BC">
      <w:pPr>
        <w:pStyle w:val="normal1"/>
        <w:spacing w:line="240" w:lineRule="auto"/>
        <w:ind w:left="20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#include &lt;signal.h&gt;</w:t>
      </w:r>
    </w:p>
    <w:p w:rsidR="00C655BE" w:rsidRDefault="006714BC">
      <w:pPr>
        <w:pStyle w:val="normal1"/>
        <w:shd w:val="clear" w:color="auto" w:fill="FFFFFF"/>
        <w:spacing w:line="240" w:lineRule="auto"/>
        <w:ind w:left="2112"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typedef void (*sighandler_t)(int);</w:t>
      </w:r>
    </w:p>
    <w:p w:rsidR="00C655BE" w:rsidRDefault="006714BC">
      <w:pPr>
        <w:pStyle w:val="normal1"/>
        <w:shd w:val="clear" w:color="auto" w:fill="FFFFFF"/>
        <w:spacing w:after="120" w:line="240" w:lineRule="auto"/>
        <w:ind w:left="2112"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sighandler_t signal(int </w:t>
      </w:r>
      <w:r>
        <w:rPr>
          <w:rFonts w:ascii="Times New Roman" w:eastAsia="Times New Roman" w:hAnsi="Times New Roman" w:cs="Times New Roman"/>
          <w:i/>
          <w:sz w:val="24"/>
          <w:szCs w:val="24"/>
        </w:rPr>
        <w:t>signum</w:t>
      </w:r>
      <w:r>
        <w:rPr>
          <w:rFonts w:ascii="Times New Roman" w:eastAsia="Times New Roman" w:hAnsi="Times New Roman" w:cs="Times New Roman"/>
          <w:sz w:val="24"/>
          <w:szCs w:val="24"/>
        </w:rPr>
        <w:t>, sighandler_t </w:t>
      </w:r>
      <w:r>
        <w:rPr>
          <w:rFonts w:ascii="Times New Roman" w:eastAsia="Times New Roman" w:hAnsi="Times New Roman" w:cs="Times New Roman"/>
          <w:i/>
          <w:sz w:val="24"/>
          <w:szCs w:val="24"/>
        </w:rPr>
        <w:t>handler</w:t>
      </w:r>
      <w:r>
        <w:rPr>
          <w:rFonts w:ascii="Times New Roman" w:eastAsia="Times New Roman" w:hAnsi="Times New Roman" w:cs="Times New Roman"/>
          <w:sz w:val="24"/>
          <w:szCs w:val="24"/>
        </w:rPr>
        <w:t>);</w:t>
      </w:r>
    </w:p>
    <w:p w:rsidR="00C655BE" w:rsidRDefault="006714BC">
      <w:pPr>
        <w:pStyle w:val="normal1"/>
        <w:spacing w:line="259" w:lineRule="auto"/>
        <w:ind w:left="12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signal() system call installs a new signal handler for the signal with number signum. The signal handler is set to sighandler which may be a user specified function, or either SIG_IGN or SIG_DFL.</w:t>
      </w:r>
    </w:p>
    <w:p w:rsidR="00C655BE" w:rsidRDefault="006714BC">
      <w:pPr>
        <w:pStyle w:val="normal1"/>
        <w:shd w:val="clear" w:color="auto" w:fill="FFFFFF"/>
        <w:spacing w:line="240" w:lineRule="auto"/>
        <w:ind w:left="1296"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arrival of a signal with number signum the following happens. If the corresponding handler is set to SIG_IGN, then the signal is ignored. If the handler is set to SIG_DFL, then the default action associated with the signal (see signal(7)) occurs. Finally, if the handler is set to a function sighandler then first either the handler is reset to SIG_DFL or an implementation-dependent blocking of the signal is performed and next sighandler is called with argument signum.</w:t>
      </w:r>
    </w:p>
    <w:p w:rsidR="00C655BE" w:rsidRDefault="006714BC">
      <w:pPr>
        <w:pStyle w:val="normal1"/>
        <w:shd w:val="clear" w:color="auto" w:fill="FFFFFF"/>
        <w:spacing w:line="240" w:lineRule="auto"/>
        <w:ind w:left="1296"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 signal handler function for a signal is called "catching the signal". The signals SIGKILL and SIGSTOP cannot be caught or ignored.</w:t>
      </w:r>
    </w:p>
    <w:p w:rsidR="00C655BE" w:rsidRDefault="006714BC">
      <w:pPr>
        <w:pStyle w:val="normal1"/>
        <w:spacing w:line="259" w:lineRule="auto"/>
        <w:ind w:left="124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signal() function returns the previous value of the signal handler, or SIG_ERR on error. The original Unix signal() would reset the handler to SIG_DFL, and System V (and the Linux kernel and libc4,5) does the same. On the other hand, BSD does not reset the handler, but blocks new instances of this signal from occurring during a call of the handler. The glibc2 library follows the BSD behavior.</w:t>
      </w:r>
    </w:p>
    <w:p w:rsidR="00C655BE" w:rsidRDefault="00C655BE">
      <w:pPr>
        <w:pStyle w:val="normal1"/>
        <w:spacing w:line="259" w:lineRule="auto"/>
        <w:ind w:left="1248"/>
        <w:jc w:val="both"/>
        <w:rPr>
          <w:rFonts w:ascii="Times New Roman" w:eastAsia="Times New Roman" w:hAnsi="Times New Roman" w:cs="Times New Roman"/>
          <w:sz w:val="24"/>
          <w:szCs w:val="24"/>
          <w:highlight w:val="white"/>
        </w:rPr>
      </w:pPr>
    </w:p>
    <w:p w:rsidR="00C655BE" w:rsidRDefault="00C655BE">
      <w:pPr>
        <w:pStyle w:val="normal1"/>
        <w:spacing w:line="259" w:lineRule="auto"/>
        <w:ind w:left="1248"/>
        <w:jc w:val="both"/>
        <w:rPr>
          <w:rFonts w:ascii="Times New Roman" w:eastAsia="Times New Roman" w:hAnsi="Times New Roman" w:cs="Times New Roman"/>
          <w:sz w:val="24"/>
          <w:szCs w:val="24"/>
          <w:highlight w:val="white"/>
        </w:rPr>
      </w:pPr>
    </w:p>
    <w:p w:rsidR="00C655BE" w:rsidRDefault="006714BC">
      <w:pPr>
        <w:pStyle w:val="normal1"/>
        <w:ind w:left="720"/>
        <w:rPr>
          <w:rFonts w:ascii="Times New Roman" w:eastAsia="Times New Roman" w:hAnsi="Times New Roman" w:cs="Times New Roman"/>
          <w:sz w:val="32"/>
          <w:szCs w:val="32"/>
        </w:rPr>
      </w:pPr>
      <w:r>
        <w:rPr>
          <w:rFonts w:ascii="Times New Roman" w:eastAsia="Times New Roman" w:hAnsi="Times New Roman" w:cs="Times New Roman"/>
          <w:b/>
          <w:sz w:val="28"/>
          <w:szCs w:val="28"/>
        </w:rPr>
        <w:t>Flowchart</w:t>
      </w:r>
      <w:r>
        <w:rPr>
          <w:rFonts w:ascii="Times New Roman" w:eastAsia="Times New Roman" w:hAnsi="Times New Roman" w:cs="Times New Roman"/>
          <w:b/>
          <w:sz w:val="32"/>
          <w:szCs w:val="32"/>
        </w:rPr>
        <w:t>:</w:t>
      </w:r>
    </w:p>
    <w:p w:rsidR="00C655BE" w:rsidRDefault="006714BC">
      <w:pPr>
        <w:pStyle w:val="normal1"/>
        <w:ind w:left="720"/>
        <w:jc w:val="center"/>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4238625" cy="5544820"/>
            <wp:effectExtent l="0" t="0" r="0" b="0"/>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pic:cNvPicPr>
                      <a:picLocks noChangeAspect="1" noChangeArrowheads="1"/>
                    </pic:cNvPicPr>
                  </pic:nvPicPr>
                  <pic:blipFill>
                    <a:blip r:embed="rId47"/>
                    <a:srcRect l="31926" t="10138" r="27770" b="-2225"/>
                    <a:stretch>
                      <a:fillRect/>
                    </a:stretch>
                  </pic:blipFill>
                  <pic:spPr>
                    <a:xfrm>
                      <a:off x="0" y="0"/>
                      <a:ext cx="4238625" cy="5544820"/>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tbl>
      <w:tblPr>
        <w:tblpPr w:leftFromText="180" w:rightFromText="180" w:topFromText="180" w:bottomFromText="180" w:vertAnchor="text" w:tblpX="-240"/>
        <w:tblW w:w="10530" w:type="dxa"/>
        <w:tblLayout w:type="fixed"/>
        <w:tblCellMar>
          <w:top w:w="20" w:type="dxa"/>
          <w:left w:w="20" w:type="dxa"/>
          <w:bottom w:w="20" w:type="dxa"/>
          <w:right w:w="20" w:type="dxa"/>
        </w:tblCellMar>
        <w:tblLook w:val="04A0" w:firstRow="1" w:lastRow="0" w:firstColumn="1" w:lastColumn="0" w:noHBand="0" w:noVBand="1"/>
      </w:tblPr>
      <w:tblGrid>
        <w:gridCol w:w="2894"/>
        <w:gridCol w:w="7636"/>
      </w:tblGrid>
      <w:tr w:rsidR="00C655BE">
        <w:trPr>
          <w:trHeight w:val="528"/>
        </w:trPr>
        <w:tc>
          <w:tcPr>
            <w:tcW w:w="2894"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Term</w:t>
            </w:r>
          </w:p>
        </w:tc>
        <w:tc>
          <w:tcPr>
            <w:tcW w:w="763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C655BE">
        <w:trPr>
          <w:trHeight w:val="1056"/>
        </w:trPr>
        <w:tc>
          <w:tcPr>
            <w:tcW w:w="2894"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SIGALRM</w:t>
            </w:r>
          </w:p>
        </w:tc>
        <w:tc>
          <w:tcPr>
            <w:tcW w:w="763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Signal generated by the alarm() system call when the timer expires</w:t>
            </w:r>
          </w:p>
        </w:tc>
      </w:tr>
      <w:tr w:rsidR="00C655BE">
        <w:trPr>
          <w:trHeight w:val="876"/>
        </w:trPr>
        <w:tc>
          <w:tcPr>
            <w:tcW w:w="2894"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alarm()</w:t>
            </w:r>
          </w:p>
        </w:tc>
        <w:tc>
          <w:tcPr>
            <w:tcW w:w="763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call used to set a timer that generates a SIGALRM signal</w:t>
            </w:r>
          </w:p>
        </w:tc>
      </w:tr>
      <w:tr w:rsidR="00C655BE">
        <w:trPr>
          <w:trHeight w:val="876"/>
        </w:trPr>
        <w:tc>
          <w:tcPr>
            <w:tcW w:w="2894"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alarm_handler</w:t>
            </w:r>
          </w:p>
        </w:tc>
        <w:tc>
          <w:tcPr>
            <w:tcW w:w="763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Signal handler function called when the SIGALRM signal is received</w:t>
            </w:r>
          </w:p>
        </w:tc>
      </w:tr>
      <w:tr w:rsidR="00C655BE">
        <w:trPr>
          <w:trHeight w:val="876"/>
        </w:trPr>
        <w:tc>
          <w:tcPr>
            <w:tcW w:w="2894"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7635"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array to store user input</w:t>
            </w:r>
          </w:p>
        </w:tc>
      </w:tr>
    </w:tbl>
    <w:p w:rsidR="00C655BE" w:rsidRDefault="00C655BE">
      <w:pPr>
        <w:pStyle w:val="normal1"/>
        <w:jc w:val="center"/>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after="160"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Program</w:t>
      </w:r>
      <w:r>
        <w:rPr>
          <w:rFonts w:ascii="Times New Roman" w:eastAsia="Times New Roman" w:hAnsi="Times New Roman" w:cs="Times New Roman"/>
          <w:b/>
          <w:sz w:val="32"/>
          <w:szCs w:val="32"/>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#include&lt;signal.h&gt;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#include&lt;stdbool.h&gt;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bool flag = false;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alarmhandle(int sig)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printf("Input time expired\n");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a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printf("Input now in 10 seconds\n");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alarm(10);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signal(SIGALRM, alarmhandle);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scanf("%d", &amp; 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printf("You entered %d\n", 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8"/>
          <w:szCs w:val="28"/>
        </w:rPr>
        <w:t>Output</w:t>
      </w:r>
      <w:r>
        <w:rPr>
          <w:rFonts w:ascii="Times New Roman" w:eastAsia="Times New Roman" w:hAnsi="Times New Roman" w:cs="Times New Roman"/>
          <w:b/>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 ./a.out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now in 10 seconds</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time expired</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after="12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Conclusion</w:t>
      </w:r>
      <w:r>
        <w:rPr>
          <w:rFonts w:ascii="Times New Roman" w:eastAsia="Times New Roman" w:hAnsi="Times New Roman" w:cs="Times New Roman"/>
          <w:b/>
          <w:sz w:val="32"/>
          <w:szCs w:val="32"/>
        </w:rPr>
        <w:t>:</w:t>
      </w:r>
    </w:p>
    <w:p w:rsidR="00C655BE" w:rsidRDefault="006714BC">
      <w:pPr>
        <w:pStyle w:val="normal1"/>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alarm() signal can be used to raise alarm after particular time period. Signal() system call is    evoked by alarm() which is further processed by signal handler</w:t>
      </w:r>
    </w:p>
    <w:p w:rsidR="00C655BE" w:rsidRDefault="00C655BE">
      <w:pPr>
        <w:pStyle w:val="normal1"/>
        <w:spacing w:after="120" w:line="240" w:lineRule="auto"/>
        <w:ind w:left="720"/>
        <w:jc w:val="both"/>
        <w:rPr>
          <w:rFonts w:ascii="Times New Roman" w:eastAsia="Times New Roman" w:hAnsi="Times New Roman" w:cs="Times New Roman"/>
          <w:sz w:val="32"/>
          <w:szCs w:val="32"/>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32"/>
          <w:szCs w:val="32"/>
        </w:rPr>
        <w:t xml:space="preserve">:  </w:t>
      </w:r>
      <w:hyperlink r:id="rId48">
        <w:r>
          <w:rPr>
            <w:rFonts w:ascii="Times New Roman" w:eastAsia="Times New Roman" w:hAnsi="Times New Roman" w:cs="Times New Roman"/>
            <w:color w:val="1155CC"/>
            <w:sz w:val="24"/>
            <w:szCs w:val="24"/>
            <w:u w:val="single"/>
          </w:rPr>
          <w:t>www.tutorialspoint.com/unix_system_calls/</w:t>
        </w:r>
      </w:hyperlink>
    </w:p>
    <w:p w:rsidR="00C655BE" w:rsidRDefault="00C655BE">
      <w:pPr>
        <w:pStyle w:val="normal1"/>
        <w:spacing w:line="240" w:lineRule="auto"/>
        <w:jc w:val="both"/>
        <w:rPr>
          <w:rFonts w:ascii="Times New Roman" w:eastAsia="Times New Roman" w:hAnsi="Times New Roman" w:cs="Times New Roman"/>
          <w:b/>
          <w:sz w:val="32"/>
          <w:szCs w:val="32"/>
        </w:rPr>
      </w:pPr>
    </w:p>
    <w:p w:rsidR="00C655BE" w:rsidRDefault="006714BC">
      <w:pPr>
        <w:pStyle w:val="normal1"/>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Assignment 2B</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line="240" w:lineRule="auto"/>
        <w:ind w:right="240"/>
        <w:rPr>
          <w:rFonts w:ascii="Times New Roman" w:eastAsia="Times New Roman" w:hAnsi="Times New Roman" w:cs="Times New Roman"/>
          <w:sz w:val="24"/>
          <w:szCs w:val="24"/>
        </w:rPr>
      </w:pPr>
      <w:r>
        <w:rPr>
          <w:rFonts w:ascii="Times New Roman" w:eastAsia="Times New Roman" w:hAnsi="Times New Roman" w:cs="Times New Roman"/>
          <w:b/>
          <w:sz w:val="28"/>
          <w:szCs w:val="28"/>
        </w:rPr>
        <w:t>Title</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Write an application or program that communicates between child and parent processes using kill() and signal().</w:t>
      </w:r>
    </w:p>
    <w:p w:rsidR="00C655BE" w:rsidRDefault="00C655BE">
      <w:pPr>
        <w:pStyle w:val="normal1"/>
        <w:spacing w:line="240" w:lineRule="auto"/>
        <w:ind w:right="240"/>
        <w:rPr>
          <w:rFonts w:ascii="Times New Roman" w:eastAsia="Times New Roman" w:hAnsi="Times New Roman" w:cs="Times New Roman"/>
          <w:sz w:val="32"/>
          <w:szCs w:val="32"/>
        </w:rPr>
      </w:pPr>
    </w:p>
    <w:p w:rsidR="00C655BE" w:rsidRDefault="006714BC">
      <w:pPr>
        <w:pStyle w:val="normal1"/>
        <w:spacing w:after="160" w:line="259" w:lineRule="auto"/>
        <w:ind w:right="240"/>
        <w:rPr>
          <w:rFonts w:ascii="Times New Roman" w:eastAsia="Times New Roman" w:hAnsi="Times New Roman" w:cs="Times New Roman"/>
          <w:b/>
          <w:sz w:val="24"/>
          <w:szCs w:val="24"/>
        </w:rPr>
      </w:pPr>
      <w:r>
        <w:rPr>
          <w:rFonts w:ascii="Times New Roman" w:eastAsia="Times New Roman" w:hAnsi="Times New Roman" w:cs="Times New Roman"/>
          <w:b/>
          <w:sz w:val="28"/>
          <w:szCs w:val="28"/>
        </w:rPr>
        <w:t>Objectives</w:t>
      </w:r>
      <w:r>
        <w:rPr>
          <w:rFonts w:ascii="Times New Roman" w:eastAsia="Times New Roman" w:hAnsi="Times New Roman" w:cs="Times New Roman"/>
          <w:b/>
          <w:sz w:val="24"/>
          <w:szCs w:val="24"/>
        </w:rPr>
        <w:t>:</w:t>
      </w:r>
    </w:p>
    <w:p w:rsidR="00C655BE" w:rsidRDefault="006714BC">
      <w:pPr>
        <w:pStyle w:val="normal1"/>
        <w:numPr>
          <w:ilvl w:val="0"/>
          <w:numId w:val="34"/>
        </w:numPr>
        <w:spacing w:line="259" w:lineRule="auto"/>
        <w:ind w:right="240"/>
        <w:rPr>
          <w:rFonts w:ascii="Times New Roman" w:eastAsia="Times New Roman" w:hAnsi="Times New Roman" w:cs="Times New Roman"/>
          <w:sz w:val="32"/>
          <w:szCs w:val="32"/>
        </w:rPr>
      </w:pPr>
      <w:r>
        <w:rPr>
          <w:rFonts w:ascii="Times New Roman" w:eastAsia="Times New Roman" w:hAnsi="Times New Roman" w:cs="Times New Roman"/>
          <w:sz w:val="32"/>
          <w:szCs w:val="32"/>
        </w:rPr>
        <w:t>T</w:t>
      </w:r>
      <w:r>
        <w:rPr>
          <w:rFonts w:ascii="Times New Roman" w:eastAsia="Times New Roman" w:hAnsi="Times New Roman" w:cs="Times New Roman"/>
          <w:sz w:val="24"/>
          <w:szCs w:val="24"/>
        </w:rPr>
        <w:t xml:space="preserve">o learn about IPC through signal. </w:t>
      </w:r>
    </w:p>
    <w:p w:rsidR="00C655BE" w:rsidRDefault="006714BC">
      <w:pPr>
        <w:pStyle w:val="normal1"/>
        <w:numPr>
          <w:ilvl w:val="0"/>
          <w:numId w:val="34"/>
        </w:numPr>
        <w:spacing w:line="259" w:lineRule="auto"/>
        <w:ind w:right="240"/>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process management of Unix/Linux OS</w:t>
      </w:r>
    </w:p>
    <w:p w:rsidR="00C655BE" w:rsidRDefault="006714BC">
      <w:pPr>
        <w:pStyle w:val="normal1"/>
        <w:numPr>
          <w:ilvl w:val="0"/>
          <w:numId w:val="34"/>
        </w:numPr>
        <w:spacing w:line="259" w:lineRule="auto"/>
        <w:ind w:right="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of system call to write effective application programs</w:t>
      </w:r>
    </w:p>
    <w:p w:rsidR="00C655BE" w:rsidRDefault="00C655BE">
      <w:pPr>
        <w:pStyle w:val="normal1"/>
        <w:spacing w:line="259" w:lineRule="auto"/>
        <w:ind w:right="240"/>
        <w:rPr>
          <w:rFonts w:ascii="Times New Roman" w:eastAsia="Times New Roman" w:hAnsi="Times New Roman" w:cs="Times New Roman"/>
          <w:sz w:val="32"/>
          <w:szCs w:val="32"/>
        </w:rPr>
      </w:pPr>
    </w:p>
    <w:p w:rsidR="00C655BE" w:rsidRDefault="006714BC">
      <w:pPr>
        <w:pStyle w:val="normal1"/>
        <w:spacing w:line="259" w:lineRule="auto"/>
        <w:ind w:right="240"/>
        <w:rPr>
          <w:rFonts w:ascii="Times New Roman" w:eastAsia="Times New Roman" w:hAnsi="Times New Roman" w:cs="Times New Roman"/>
          <w:b/>
          <w:sz w:val="32"/>
          <w:szCs w:val="32"/>
        </w:rPr>
      </w:pPr>
      <w:r>
        <w:rPr>
          <w:rFonts w:ascii="Times New Roman" w:eastAsia="Times New Roman" w:hAnsi="Times New Roman" w:cs="Times New Roman"/>
          <w:b/>
          <w:sz w:val="28"/>
          <w:szCs w:val="28"/>
        </w:rPr>
        <w:t>Theory</w:t>
      </w:r>
      <w:r>
        <w:rPr>
          <w:rFonts w:ascii="Times New Roman" w:eastAsia="Times New Roman" w:hAnsi="Times New Roman" w:cs="Times New Roman"/>
          <w:b/>
          <w:sz w:val="32"/>
          <w:szCs w:val="32"/>
        </w:rPr>
        <w:t>:</w:t>
      </w:r>
    </w:p>
    <w:p w:rsidR="00C655BE" w:rsidRDefault="006714BC">
      <w:pPr>
        <w:pStyle w:val="normal1"/>
        <w:spacing w:after="40" w:line="259" w:lineRule="auto"/>
        <w:ind w:right="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1.</w:t>
      </w:r>
      <w:r>
        <w:rPr>
          <w:rFonts w:ascii="Times New Roman" w:eastAsia="Times New Roman" w:hAnsi="Times New Roman" w:cs="Times New Roman"/>
          <w:b/>
          <w:sz w:val="28"/>
          <w:szCs w:val="28"/>
        </w:rPr>
        <w:t>kill</w:t>
      </w:r>
      <w:r>
        <w:rPr>
          <w:rFonts w:ascii="Times New Roman" w:eastAsia="Times New Roman" w:hAnsi="Times New Roman" w:cs="Times New Roman"/>
          <w:b/>
          <w:sz w:val="30"/>
          <w:szCs w:val="30"/>
        </w:rPr>
        <w:t>()</w:t>
      </w:r>
    </w:p>
    <w:p w:rsidR="00C655BE" w:rsidRDefault="006714BC">
      <w:pPr>
        <w:pStyle w:val="normal1"/>
        <w:spacing w:line="259" w:lineRule="auto"/>
        <w:ind w:left="720" w:right="240"/>
        <w:rPr>
          <w:rFonts w:ascii="Times New Roman" w:eastAsia="Times New Roman" w:hAnsi="Times New Roman" w:cs="Times New Roman"/>
          <w:b/>
          <w:sz w:val="32"/>
          <w:szCs w:val="32"/>
        </w:rPr>
      </w:pPr>
      <w:r>
        <w:rPr>
          <w:rFonts w:ascii="Times New Roman" w:eastAsia="Times New Roman" w:hAnsi="Times New Roman" w:cs="Times New Roman"/>
          <w:b/>
          <w:sz w:val="28"/>
          <w:szCs w:val="28"/>
        </w:rPr>
        <w:t>Syntax</w:t>
      </w:r>
      <w:r>
        <w:rPr>
          <w:rFonts w:ascii="Times New Roman" w:eastAsia="Times New Roman" w:hAnsi="Times New Roman" w:cs="Times New Roman"/>
          <w:b/>
          <w:sz w:val="32"/>
          <w:szCs w:val="32"/>
        </w:rPr>
        <w:t>:</w:t>
      </w:r>
    </w:p>
    <w:p w:rsidR="00C655BE" w:rsidRDefault="006714BC">
      <w:pPr>
        <w:pStyle w:val="normal1"/>
        <w:spacing w:line="240" w:lineRule="auto"/>
        <w:ind w:left="72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&lt;sys/types.h&gt; </w:t>
      </w:r>
    </w:p>
    <w:p w:rsidR="00C655BE" w:rsidRDefault="006714BC">
      <w:pPr>
        <w:pStyle w:val="normal1"/>
        <w:spacing w:line="240" w:lineRule="auto"/>
        <w:ind w:left="72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&lt;signal.h&gt; </w:t>
      </w:r>
    </w:p>
    <w:p w:rsidR="00C655BE" w:rsidRDefault="006714BC">
      <w:pPr>
        <w:pStyle w:val="normal1"/>
        <w:spacing w:line="240" w:lineRule="auto"/>
        <w:ind w:left="72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kill(pid_t </w:t>
      </w:r>
      <w:r>
        <w:rPr>
          <w:rFonts w:ascii="Times New Roman" w:eastAsia="Times New Roman" w:hAnsi="Times New Roman" w:cs="Times New Roman"/>
          <w:i/>
          <w:sz w:val="24"/>
          <w:szCs w:val="24"/>
        </w:rPr>
        <w:t>pid</w:t>
      </w:r>
      <w:r>
        <w:rPr>
          <w:rFonts w:ascii="Times New Roman" w:eastAsia="Times New Roman" w:hAnsi="Times New Roman" w:cs="Times New Roman"/>
          <w:sz w:val="24"/>
          <w:szCs w:val="24"/>
        </w:rPr>
        <w:t xml:space="preserve">, int </w:t>
      </w:r>
      <w:r>
        <w:rPr>
          <w:rFonts w:ascii="Times New Roman" w:eastAsia="Times New Roman" w:hAnsi="Times New Roman" w:cs="Times New Roman"/>
          <w:i/>
          <w:sz w:val="24"/>
          <w:szCs w:val="24"/>
        </w:rPr>
        <w:t>sig</w:t>
      </w:r>
      <w:r>
        <w:rPr>
          <w:rFonts w:ascii="Times New Roman" w:eastAsia="Times New Roman" w:hAnsi="Times New Roman" w:cs="Times New Roman"/>
          <w:sz w:val="24"/>
          <w:szCs w:val="24"/>
        </w:rPr>
        <w:t xml:space="preserve">); </w:t>
      </w:r>
    </w:p>
    <w:p w:rsidR="00C655BE" w:rsidRDefault="00C655BE">
      <w:pPr>
        <w:pStyle w:val="normal1"/>
        <w:spacing w:line="240" w:lineRule="auto"/>
        <w:ind w:left="720" w:right="240"/>
        <w:jc w:val="both"/>
        <w:rPr>
          <w:rFonts w:ascii="Times New Roman" w:eastAsia="Times New Roman" w:hAnsi="Times New Roman" w:cs="Times New Roman"/>
          <w:sz w:val="24"/>
          <w:szCs w:val="24"/>
        </w:rPr>
      </w:pPr>
    </w:p>
    <w:p w:rsidR="00C655BE" w:rsidRDefault="006714BC">
      <w:pPr>
        <w:pStyle w:val="normal1"/>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w:t>
      </w:r>
      <w:r>
        <w:rPr>
          <w:rFonts w:ascii="Times New Roman" w:eastAsia="Times New Roman" w:hAnsi="Times New Roman" w:cs="Times New Roman"/>
          <w:b/>
          <w:sz w:val="24"/>
          <w:szCs w:val="24"/>
          <w:highlight w:val="white"/>
        </w:rPr>
        <w:t>kill</w:t>
      </w:r>
      <w:r>
        <w:rPr>
          <w:rFonts w:ascii="Times New Roman" w:eastAsia="Times New Roman" w:hAnsi="Times New Roman" w:cs="Times New Roman"/>
          <w:sz w:val="24"/>
          <w:szCs w:val="24"/>
          <w:highlight w:val="white"/>
        </w:rPr>
        <w:t>() system call can be used to send any signal to any process group or  process.</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pid is positive, then signal sig is sent to pid.</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pid equals 0, then sig is sent to every process in the process group of the current process.</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pid equals -1, then sig is sent to every process for which the calling process has permission to send signals, except for process 1 (init), but see below.</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pid is less than -1, then sig is sent to every process in the process group -pid.</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sig is 0, then no signal is sent, but error checking is still performed.</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process to have permission to send a signal it must either be privileged (under Linux: have the </w:t>
      </w:r>
      <w:r>
        <w:rPr>
          <w:rFonts w:ascii="Times New Roman" w:eastAsia="Times New Roman" w:hAnsi="Times New Roman" w:cs="Times New Roman"/>
          <w:b/>
          <w:sz w:val="24"/>
          <w:szCs w:val="24"/>
        </w:rPr>
        <w:t>CAP_KILL</w:t>
      </w:r>
      <w:r>
        <w:rPr>
          <w:rFonts w:ascii="Times New Roman" w:eastAsia="Times New Roman" w:hAnsi="Times New Roman" w:cs="Times New Roman"/>
          <w:sz w:val="24"/>
          <w:szCs w:val="24"/>
        </w:rPr>
        <w:t> capability), or the real or effective user ID of the sending process must equal the real or saved set-user-ID of the target process. In the case of SIGCONT it suffices when the sending and receiving processes belong to the same session.</w:t>
      </w:r>
    </w:p>
    <w:p w:rsidR="00C655BE" w:rsidRDefault="00C655BE">
      <w:pPr>
        <w:pStyle w:val="normal1"/>
        <w:shd w:val="clear" w:color="auto" w:fill="FFFFFF"/>
        <w:spacing w:after="80" w:line="240" w:lineRule="auto"/>
        <w:ind w:right="240"/>
        <w:jc w:val="both"/>
        <w:rPr>
          <w:rFonts w:ascii="Times New Roman" w:eastAsia="Times New Roman" w:hAnsi="Times New Roman" w:cs="Times New Roman"/>
          <w:sz w:val="24"/>
          <w:szCs w:val="24"/>
        </w:rPr>
      </w:pPr>
    </w:p>
    <w:p w:rsidR="00C655BE" w:rsidRDefault="006714BC">
      <w:pPr>
        <w:pStyle w:val="normal1"/>
        <w:spacing w:after="40" w:line="259"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signal</w:t>
      </w:r>
      <w:r>
        <w:rPr>
          <w:rFonts w:ascii="Times New Roman" w:eastAsia="Times New Roman" w:hAnsi="Times New Roman" w:cs="Times New Roman"/>
          <w:b/>
          <w:sz w:val="24"/>
          <w:szCs w:val="24"/>
        </w:rPr>
        <w:t>()</w:t>
      </w:r>
    </w:p>
    <w:p w:rsidR="00C655BE" w:rsidRDefault="006714BC">
      <w:pPr>
        <w:pStyle w:val="normal1"/>
        <w:spacing w:after="160" w:line="259" w:lineRule="auto"/>
        <w:ind w:left="720" w:right="2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Syntax</w:t>
      </w:r>
      <w:r>
        <w:rPr>
          <w:rFonts w:ascii="Times New Roman" w:eastAsia="Times New Roman" w:hAnsi="Times New Roman" w:cs="Times New Roman"/>
          <w:b/>
          <w:sz w:val="24"/>
          <w:szCs w:val="24"/>
        </w:rPr>
        <w:t>-</w:t>
      </w:r>
    </w:p>
    <w:p w:rsidR="00C655BE" w:rsidRDefault="006714BC">
      <w:pPr>
        <w:pStyle w:val="normal1"/>
        <w:spacing w:line="240" w:lineRule="auto"/>
        <w:ind w:left="72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#include &lt;signal.h&gt;</w:t>
      </w:r>
    </w:p>
    <w:p w:rsidR="00C655BE" w:rsidRDefault="006714BC">
      <w:pPr>
        <w:pStyle w:val="normal1"/>
        <w:shd w:val="clear" w:color="auto" w:fill="FFFFFF"/>
        <w:spacing w:line="240" w:lineRule="auto"/>
        <w:ind w:left="72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typedef void (*sighandler_t)(int);</w:t>
      </w:r>
    </w:p>
    <w:p w:rsidR="00C655BE" w:rsidRDefault="006714BC">
      <w:pPr>
        <w:pStyle w:val="normal1"/>
        <w:shd w:val="clear" w:color="auto" w:fill="FFFFFF"/>
        <w:spacing w:after="120" w:line="240" w:lineRule="auto"/>
        <w:ind w:left="72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sighandler_t signal(int </w:t>
      </w:r>
      <w:r>
        <w:rPr>
          <w:rFonts w:ascii="Times New Roman" w:eastAsia="Times New Roman" w:hAnsi="Times New Roman" w:cs="Times New Roman"/>
          <w:i/>
          <w:sz w:val="24"/>
          <w:szCs w:val="24"/>
        </w:rPr>
        <w:t>signum</w:t>
      </w:r>
      <w:r>
        <w:rPr>
          <w:rFonts w:ascii="Times New Roman" w:eastAsia="Times New Roman" w:hAnsi="Times New Roman" w:cs="Times New Roman"/>
          <w:sz w:val="24"/>
          <w:szCs w:val="24"/>
        </w:rPr>
        <w:t>, sighandler_t </w:t>
      </w:r>
      <w:r>
        <w:rPr>
          <w:rFonts w:ascii="Times New Roman" w:eastAsia="Times New Roman" w:hAnsi="Times New Roman" w:cs="Times New Roman"/>
          <w:i/>
          <w:sz w:val="24"/>
          <w:szCs w:val="24"/>
        </w:rPr>
        <w:t>handler</w:t>
      </w:r>
      <w:r>
        <w:rPr>
          <w:rFonts w:ascii="Times New Roman" w:eastAsia="Times New Roman" w:hAnsi="Times New Roman" w:cs="Times New Roman"/>
          <w:sz w:val="24"/>
          <w:szCs w:val="24"/>
        </w:rPr>
        <w:t>);</w:t>
      </w:r>
    </w:p>
    <w:p w:rsidR="00C655BE" w:rsidRDefault="006714BC">
      <w:pPr>
        <w:pStyle w:val="normal1"/>
        <w:spacing w:line="259"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signal() system call installs a new signal handler for the signal with number signum. The signal handler is set to sighandler which may be a user specified function, or either SIG_IGN or SIG_DFL.</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arrival of a signal with number signum the following happens. If the corresponding handler is set to SIG_IGN, then the signal is ignored. If the handler is set to SIG_DFL, then the default action associated with the signal (see signal(7)) occurs. Finally, if the handler is set to a function sighandler then first either the handler is reset to SIG_DFL or an implementation-dependent blocking of the signal is performed and next sighandler is called with argument signum.</w:t>
      </w:r>
    </w:p>
    <w:p w:rsidR="00C655BE" w:rsidRDefault="006714BC">
      <w:pPr>
        <w:pStyle w:val="normal1"/>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 signal handler function for a signal is called "catching the signal". The signals SIGKILL and SIGSTOP cannot be caught or ignored.</w:t>
      </w:r>
    </w:p>
    <w:p w:rsidR="00C655BE" w:rsidRDefault="006714BC">
      <w:pPr>
        <w:pStyle w:val="normal1"/>
        <w:spacing w:line="259" w:lineRule="auto"/>
        <w:ind w:right="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signal() function returns the previous value of the signal handler, or SIG_ERR on error. The original Unix signal() would reset the handler to SIG_DFL, and System V (and the Linux kernel and libc4,5) does the same. On the other hand, BSD does not reset the handler, but blocks new instances of this signal from occurring during a call of the handler. The glibc2 library follows the BSD behavior.</w:t>
      </w:r>
    </w:p>
    <w:p w:rsidR="00C655BE" w:rsidRDefault="00C655BE">
      <w:pPr>
        <w:pStyle w:val="normal1"/>
        <w:spacing w:line="259" w:lineRule="auto"/>
        <w:ind w:right="240"/>
        <w:jc w:val="both"/>
        <w:rPr>
          <w:rFonts w:ascii="Times New Roman" w:eastAsia="Times New Roman" w:hAnsi="Times New Roman" w:cs="Times New Roman"/>
          <w:sz w:val="32"/>
          <w:szCs w:val="32"/>
          <w:highlight w:val="white"/>
        </w:rPr>
      </w:pPr>
    </w:p>
    <w:p w:rsidR="00C655BE" w:rsidRDefault="006714BC">
      <w:pPr>
        <w:pStyle w:val="normal1"/>
        <w:spacing w:line="259" w:lineRule="auto"/>
        <w:ind w:right="2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Data Dictionary:</w:t>
      </w:r>
    </w:p>
    <w:p w:rsidR="00C655BE" w:rsidRDefault="00C655BE">
      <w:pPr>
        <w:pStyle w:val="normal1"/>
        <w:spacing w:line="259" w:lineRule="auto"/>
        <w:ind w:right="240"/>
        <w:jc w:val="both"/>
        <w:rPr>
          <w:rFonts w:ascii="Times New Roman" w:eastAsia="Times New Roman" w:hAnsi="Times New Roman" w:cs="Times New Roman"/>
          <w:b/>
          <w:sz w:val="24"/>
          <w:szCs w:val="24"/>
          <w:highlight w:val="white"/>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2341"/>
        <w:gridCol w:w="2340"/>
        <w:gridCol w:w="2340"/>
        <w:gridCol w:w="2339"/>
      </w:tblGrid>
      <w:tr w:rsidR="00C655BE">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Sr. No</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Variable/ Function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Datatype</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w:t>
            </w:r>
          </w:p>
        </w:tc>
      </w:tr>
      <w:tr w:rsidR="00C655BE">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11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pid</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51"/>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int</w:t>
            </w:r>
          </w:p>
        </w:tc>
        <w:tc>
          <w:tcPr>
            <w:tcW w:w="233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5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Process ID</w:t>
            </w:r>
          </w:p>
        </w:tc>
      </w:tr>
      <w:tr w:rsidR="00C655BE">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11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fork()</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C655BE">
            <w:pPr>
              <w:pStyle w:val="normal1"/>
              <w:widowControl w:val="0"/>
              <w:spacing w:line="240" w:lineRule="auto"/>
              <w:ind w:left="51"/>
              <w:rPr>
                <w:rFonts w:ascii="Times New Roman" w:eastAsia="Times New Roman" w:hAnsi="Times New Roman" w:cs="Times New Roman"/>
                <w:color w:val="000009"/>
                <w:sz w:val="24"/>
                <w:szCs w:val="24"/>
              </w:rPr>
            </w:pPr>
          </w:p>
        </w:tc>
        <w:tc>
          <w:tcPr>
            <w:tcW w:w="233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51"/>
              <w:rPr>
                <w:rFonts w:ascii="Times New Roman" w:eastAsia="Times New Roman" w:hAnsi="Times New Roman" w:cs="Times New Roman"/>
                <w:color w:val="000009"/>
                <w:sz w:val="24"/>
                <w:szCs w:val="24"/>
              </w:rPr>
            </w:pPr>
            <w:r>
              <w:rPr>
                <w:rFonts w:ascii="Times New Roman" w:eastAsia="Times New Roman" w:hAnsi="Times New Roman" w:cs="Times New Roman"/>
                <w:color w:val="0D0D0D"/>
                <w:sz w:val="24"/>
                <w:szCs w:val="24"/>
                <w:highlight w:val="white"/>
              </w:rPr>
              <w:t xml:space="preserve">System call to create a new process (child process) by duplicating the calling </w:t>
            </w:r>
          </w:p>
        </w:tc>
      </w:tr>
      <w:tr w:rsidR="00C655BE">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11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exit()</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C655BE">
            <w:pPr>
              <w:pStyle w:val="normal1"/>
              <w:widowControl w:val="0"/>
              <w:spacing w:line="240" w:lineRule="auto"/>
              <w:ind w:left="51"/>
              <w:rPr>
                <w:rFonts w:ascii="Times New Roman" w:eastAsia="Times New Roman" w:hAnsi="Times New Roman" w:cs="Times New Roman"/>
                <w:color w:val="000009"/>
                <w:sz w:val="24"/>
                <w:szCs w:val="24"/>
              </w:rPr>
            </w:pPr>
          </w:p>
        </w:tc>
        <w:tc>
          <w:tcPr>
            <w:tcW w:w="233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51"/>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Function to terminate the calling process and return a status code to the parent process</w:t>
            </w:r>
          </w:p>
        </w:tc>
      </w:tr>
      <w:tr w:rsidR="00C655BE">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11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signal()</w:t>
            </w:r>
          </w:p>
        </w:tc>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C655BE">
            <w:pPr>
              <w:pStyle w:val="normal1"/>
              <w:widowControl w:val="0"/>
              <w:spacing w:line="240" w:lineRule="auto"/>
              <w:ind w:left="51"/>
              <w:rPr>
                <w:rFonts w:ascii="Times New Roman" w:eastAsia="Times New Roman" w:hAnsi="Times New Roman" w:cs="Times New Roman"/>
                <w:color w:val="000009"/>
                <w:sz w:val="24"/>
                <w:szCs w:val="24"/>
              </w:rPr>
            </w:pPr>
          </w:p>
        </w:tc>
        <w:tc>
          <w:tcPr>
            <w:tcW w:w="233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C655BE" w:rsidRDefault="006714BC">
            <w:pPr>
              <w:pStyle w:val="normal1"/>
              <w:widowControl w:val="0"/>
              <w:spacing w:line="240" w:lineRule="auto"/>
              <w:ind w:left="51"/>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Function to set a signal handler for a specific signal. When the signal with number signum occurs, the function handler will be called</w:t>
            </w:r>
          </w:p>
        </w:tc>
      </w:tr>
    </w:tbl>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 Flowchart for parent, child communications</w:t>
      </w:r>
    </w:p>
    <w:p w:rsidR="00C655BE" w:rsidRDefault="006714BC">
      <w:pPr>
        <w:pStyle w:val="normal1"/>
        <w:spacing w:line="259"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eastAsia="en-IN" w:bidi="ar-SA"/>
        </w:rPr>
        <w:lastRenderedPageBreak/>
        <mc:AlternateContent>
          <mc:Choice Requires="wpg">
            <w:drawing>
              <wp:anchor distT="114300" distB="102870" distL="114935" distR="104140" simplePos="0" relativeHeight="251655680" behindDoc="0" locked="0" layoutInCell="0" allowOverlap="1">
                <wp:simplePos x="0" y="0"/>
                <wp:positionH relativeFrom="column">
                  <wp:posOffset>491490</wp:posOffset>
                </wp:positionH>
                <wp:positionV relativeFrom="paragraph">
                  <wp:posOffset>120650</wp:posOffset>
                </wp:positionV>
                <wp:extent cx="4490720" cy="5904230"/>
                <wp:effectExtent l="5080" t="5715" r="4445" b="5080"/>
                <wp:wrapTopAndBottom/>
                <wp:docPr id="10" name="Shape1"/>
                <wp:cNvGraphicFramePr/>
                <a:graphic xmlns:a="http://schemas.openxmlformats.org/drawingml/2006/main">
                  <a:graphicData uri="http://schemas.microsoft.com/office/word/2010/wordprocessingGroup">
                    <wpg:wgp>
                      <wpg:cNvGrpSpPr/>
                      <wpg:grpSpPr>
                        <a:xfrm>
                          <a:off x="0" y="0"/>
                          <a:ext cx="4490640" cy="5904360"/>
                          <a:chOff x="0" y="0"/>
                          <a:chExt cx="4490640" cy="5904360"/>
                        </a:xfrm>
                      </wpg:grpSpPr>
                      <wps:wsp>
                        <wps:cNvPr id="11" name="Shape 55"/>
                        <wps:cNvSpPr/>
                        <wps:spPr>
                          <a:xfrm>
                            <a:off x="3067560" y="955080"/>
                            <a:ext cx="1028160" cy="2844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Fork</w:t>
                              </w:r>
                            </w:p>
                          </w:txbxContent>
                        </wps:txbx>
                        <wps:bodyPr lIns="91440" tIns="91440" rIns="91440" bIns="91440" anchor="ctr">
                          <a:noAutofit/>
                        </wps:bodyPr>
                      </wps:wsp>
                      <wps:wsp>
                        <wps:cNvPr id="12" name="Shape 56"/>
                        <wps:cNvSpPr/>
                        <wps:spPr>
                          <a:xfrm>
                            <a:off x="0" y="929160"/>
                            <a:ext cx="1770480" cy="33516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 xml:space="preserve"> Register signal</w:t>
                              </w:r>
                            </w:p>
                            <w:p w:rsidR="00C655BE" w:rsidRDefault="006714BC">
                              <w:pPr>
                                <w:pStyle w:val="normal1"/>
                                <w:spacing w:line="240" w:lineRule="exact"/>
                                <w:jc w:val="center"/>
                              </w:pPr>
                              <w:r>
                                <w:rPr>
                                  <w:color w:val="000000"/>
                                  <w:sz w:val="12"/>
                                </w:rPr>
                                <w:t>Handlers for SIGHUP SIGINT and SIGQUIT</w:t>
                              </w:r>
                            </w:p>
                          </w:txbxContent>
                        </wps:txbx>
                        <wps:bodyPr lIns="91440" tIns="91440" rIns="91440" bIns="91440" anchor="ctr">
                          <a:noAutofit/>
                        </wps:bodyPr>
                      </wps:wsp>
                      <wps:wsp>
                        <wps:cNvPr id="13" name="Shape 57"/>
                        <wps:cNvSpPr/>
                        <wps:spPr>
                          <a:xfrm>
                            <a:off x="1874520" y="0"/>
                            <a:ext cx="610200" cy="335160"/>
                          </a:xfrm>
                          <a:prstGeom prst="ellipse">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2"/>
                                </w:rPr>
                                <w:t>start</w:t>
                              </w:r>
                            </w:p>
                          </w:txbxContent>
                        </wps:txbx>
                        <wps:bodyPr lIns="91440" tIns="91440" rIns="91440" bIns="91440" anchor="ctr">
                          <a:noAutofit/>
                        </wps:bodyPr>
                      </wps:wsp>
                      <wps:wsp>
                        <wps:cNvPr id="14" name="Straight Arrow Connector 14"/>
                        <wps:cNvCnPr/>
                        <wps:spPr>
                          <a:xfrm flipH="1">
                            <a:off x="885960" y="286920"/>
                            <a:ext cx="1077480" cy="6415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5" name="Straight Arrow Connector 15"/>
                        <wps:cNvCnPr/>
                        <wps:spPr>
                          <a:xfrm>
                            <a:off x="2396520" y="286920"/>
                            <a:ext cx="1185480" cy="6674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 name="Shape 60"/>
                        <wps:cNvSpPr/>
                        <wps:spPr>
                          <a:xfrm>
                            <a:off x="746280" y="313200"/>
                            <a:ext cx="1127880" cy="34740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2"/>
                                </w:rPr>
                                <w:t>child process</w:t>
                              </w:r>
                            </w:p>
                          </w:txbxContent>
                        </wps:txbx>
                        <wps:bodyPr lIns="91440" tIns="91440" rIns="91440" bIns="91440" anchor="t">
                          <a:noAutofit/>
                        </wps:bodyPr>
                      </wps:wsp>
                      <wps:wsp>
                        <wps:cNvPr id="17" name="Shape 61"/>
                        <wps:cNvSpPr/>
                        <wps:spPr>
                          <a:xfrm>
                            <a:off x="2999160" y="313200"/>
                            <a:ext cx="1228680" cy="34740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2"/>
                                </w:rPr>
                                <w:t>parent process</w:t>
                              </w:r>
                            </w:p>
                          </w:txbxContent>
                        </wps:txbx>
                        <wps:bodyPr lIns="91440" tIns="91440" rIns="91440" bIns="91440" anchor="t">
                          <a:noAutofit/>
                        </wps:bodyPr>
                      </wps:wsp>
                      <wps:wsp>
                        <wps:cNvPr id="18" name="Shape 62"/>
                        <wps:cNvSpPr/>
                        <wps:spPr>
                          <a:xfrm>
                            <a:off x="2672640" y="1596240"/>
                            <a:ext cx="1818000" cy="33588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 xml:space="preserve">Send SIGHUP signal to child </w:t>
                              </w:r>
                            </w:p>
                            <w:p w:rsidR="00C655BE" w:rsidRDefault="006714BC">
                              <w:pPr>
                                <w:pStyle w:val="normal1"/>
                                <w:spacing w:line="240" w:lineRule="exact"/>
                                <w:jc w:val="center"/>
                              </w:pPr>
                              <w:r>
                                <w:rPr>
                                  <w:color w:val="000000"/>
                                  <w:sz w:val="12"/>
                                </w:rPr>
                                <w:t>process</w:t>
                              </w:r>
                            </w:p>
                          </w:txbxContent>
                        </wps:txbx>
                        <wps:bodyPr lIns="91440" tIns="91440" rIns="91440" bIns="91440" anchor="ctr">
                          <a:noAutofit/>
                        </wps:bodyPr>
                      </wps:wsp>
                      <wps:wsp>
                        <wps:cNvPr id="19" name="Straight Arrow Connector 19"/>
                        <wps:cNvCnPr/>
                        <wps:spPr>
                          <a:xfrm>
                            <a:off x="3582720" y="1239480"/>
                            <a:ext cx="720" cy="3564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20" name="Shape 64"/>
                        <wps:cNvSpPr/>
                        <wps:spPr>
                          <a:xfrm>
                            <a:off x="371520" y="1679040"/>
                            <a:ext cx="1028160" cy="744120"/>
                          </a:xfrm>
                          <a:prstGeom prst="flowChartDecision">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2"/>
                                </w:rPr>
                                <w:t>Loop</w:t>
                              </w:r>
                            </w:p>
                          </w:txbxContent>
                        </wps:txbx>
                        <wps:bodyPr lIns="91440" tIns="91440" rIns="91440" bIns="91440" anchor="ctr">
                          <a:noAutofit/>
                        </wps:bodyPr>
                      </wps:wsp>
                      <wps:wsp>
                        <wps:cNvPr id="21" name="Shape 65"/>
                        <wps:cNvSpPr/>
                        <wps:spPr>
                          <a:xfrm>
                            <a:off x="0" y="2838600"/>
                            <a:ext cx="1770480" cy="33516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 xml:space="preserve"> SIGHUP Signal Handler</w:t>
                              </w:r>
                            </w:p>
                          </w:txbxContent>
                        </wps:txbx>
                        <wps:bodyPr lIns="91440" tIns="91440" rIns="91440" bIns="91440" anchor="ctr">
                          <a:noAutofit/>
                        </wps:bodyPr>
                      </wps:wsp>
                      <wps:wsp>
                        <wps:cNvPr id="22" name="Shape 66"/>
                        <wps:cNvSpPr/>
                        <wps:spPr>
                          <a:xfrm>
                            <a:off x="0" y="3511080"/>
                            <a:ext cx="1770480" cy="33516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 xml:space="preserve"> SIGHUP Signal Handler</w:t>
                              </w:r>
                            </w:p>
                          </w:txbxContent>
                        </wps:txbx>
                        <wps:bodyPr lIns="91440" tIns="91440" rIns="91440" bIns="91440" anchor="ctr">
                          <a:noAutofit/>
                        </wps:bodyPr>
                      </wps:wsp>
                      <wps:wsp>
                        <wps:cNvPr id="23" name="Shape 67"/>
                        <wps:cNvSpPr/>
                        <wps:spPr>
                          <a:xfrm>
                            <a:off x="0" y="4117320"/>
                            <a:ext cx="1770480" cy="33516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 xml:space="preserve"> SIGHUP Signal Handler</w:t>
                              </w:r>
                            </w:p>
                          </w:txbxContent>
                        </wps:txbx>
                        <wps:bodyPr lIns="91440" tIns="91440" rIns="91440" bIns="91440" anchor="ctr">
                          <a:noAutofit/>
                        </wps:bodyPr>
                      </wps:wsp>
                      <wps:wsp>
                        <wps:cNvPr id="24" name="Shape 68"/>
                        <wps:cNvSpPr/>
                        <wps:spPr>
                          <a:xfrm>
                            <a:off x="443160" y="4812120"/>
                            <a:ext cx="884520" cy="2844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Exit Child</w:t>
                              </w:r>
                            </w:p>
                          </w:txbxContent>
                        </wps:txbx>
                        <wps:bodyPr lIns="91440" tIns="91440" rIns="91440" bIns="91440" anchor="ctr">
                          <a:noAutofit/>
                        </wps:bodyPr>
                      </wps:wsp>
                      <wps:wsp>
                        <wps:cNvPr id="25" name="Shape 69"/>
                        <wps:cNvSpPr/>
                        <wps:spPr>
                          <a:xfrm>
                            <a:off x="2696760" y="2838600"/>
                            <a:ext cx="1770480" cy="33516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 xml:space="preserve">Send SIGINT </w:t>
                              </w:r>
                            </w:p>
                            <w:p w:rsidR="00C655BE" w:rsidRDefault="006714BC">
                              <w:pPr>
                                <w:pStyle w:val="normal1"/>
                                <w:spacing w:line="240" w:lineRule="exact"/>
                                <w:jc w:val="center"/>
                              </w:pPr>
                              <w:r>
                                <w:rPr>
                                  <w:color w:val="000000"/>
                                  <w:sz w:val="12"/>
                                </w:rPr>
                                <w:t>Signal to child process</w:t>
                              </w:r>
                            </w:p>
                          </w:txbxContent>
                        </wps:txbx>
                        <wps:bodyPr lIns="91440" tIns="91440" rIns="91440" bIns="91440" anchor="ctr">
                          <a:noAutofit/>
                        </wps:bodyPr>
                      </wps:wsp>
                      <wps:wsp>
                        <wps:cNvPr id="26" name="Shape 70"/>
                        <wps:cNvSpPr/>
                        <wps:spPr>
                          <a:xfrm>
                            <a:off x="3139920" y="4812120"/>
                            <a:ext cx="884520" cy="2844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Exit Parent</w:t>
                              </w:r>
                            </w:p>
                          </w:txbxContent>
                        </wps:txbx>
                        <wps:bodyPr lIns="91440" tIns="91440" rIns="91440" bIns="91440" anchor="ctr">
                          <a:noAutofit/>
                        </wps:bodyPr>
                      </wps:wsp>
                      <wps:wsp>
                        <wps:cNvPr id="27" name="Shape 71"/>
                        <wps:cNvSpPr/>
                        <wps:spPr>
                          <a:xfrm>
                            <a:off x="1940400" y="5568840"/>
                            <a:ext cx="609480" cy="335160"/>
                          </a:xfrm>
                          <a:prstGeom prst="ellipse">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2"/>
                                </w:rPr>
                                <w:t>stop</w:t>
                              </w:r>
                            </w:p>
                          </w:txbxContent>
                        </wps:txbx>
                        <wps:bodyPr lIns="91440" tIns="91440" rIns="91440" bIns="91440" anchor="ctr">
                          <a:noAutofit/>
                        </wps:bodyPr>
                      </wps:wsp>
                      <wps:wsp>
                        <wps:cNvPr id="28" name="Straight Arrow Connector 28"/>
                        <wps:cNvCnPr/>
                        <wps:spPr>
                          <a:xfrm>
                            <a:off x="885960" y="1265040"/>
                            <a:ext cx="720" cy="4132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29" name="Straight Arrow Connector 29"/>
                        <wps:cNvCnPr/>
                        <wps:spPr>
                          <a:xfrm>
                            <a:off x="885960" y="2424600"/>
                            <a:ext cx="720" cy="4132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0" name="Straight Arrow Connector 30"/>
                        <wps:cNvCnPr/>
                        <wps:spPr>
                          <a:xfrm>
                            <a:off x="885960" y="3174480"/>
                            <a:ext cx="720" cy="3358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1" name="Straight Arrow Connector 31"/>
                        <wps:cNvCnPr/>
                        <wps:spPr>
                          <a:xfrm>
                            <a:off x="885960" y="3847320"/>
                            <a:ext cx="720" cy="2692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2" name="Straight Arrow Connector 32"/>
                        <wps:cNvCnPr/>
                        <wps:spPr>
                          <a:xfrm>
                            <a:off x="885960" y="4453200"/>
                            <a:ext cx="720" cy="3582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3" name="Straight Arrow Connector 33"/>
                        <wps:cNvCnPr/>
                        <wps:spPr>
                          <a:xfrm>
                            <a:off x="3582720" y="1932840"/>
                            <a:ext cx="720" cy="9043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4" name="Straight Arrow Connector 34"/>
                        <wps:cNvCnPr/>
                        <wps:spPr>
                          <a:xfrm>
                            <a:off x="3582720" y="3174480"/>
                            <a:ext cx="720" cy="16369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5" name="Straight Arrow Connector 35"/>
                        <wps:cNvCnPr/>
                        <wps:spPr>
                          <a:xfrm flipH="1">
                            <a:off x="2245320" y="4955040"/>
                            <a:ext cx="893520" cy="6141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36" name="Straight Arrow Connector 36"/>
                        <wps:cNvCnPr/>
                        <wps:spPr>
                          <a:xfrm>
                            <a:off x="1328400" y="4955040"/>
                            <a:ext cx="917640" cy="6141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g:wgp>
                  </a:graphicData>
                </a:graphic>
              </wp:anchor>
            </w:drawing>
          </mc:Choice>
          <mc:Fallback>
            <w:pict>
              <v:group id="Shape1" o:spid="_x0000_s1026" style="position:absolute;margin-left:38.7pt;margin-top:9.5pt;width:353.6pt;height:464.9pt;z-index:251655680;mso-wrap-distance-left:9.05pt;mso-wrap-distance-top:9pt;mso-wrap-distance-right:8.2pt;mso-wrap-distance-bottom:8.1pt" coordsize="44906,59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" o:allowincell="f">
                <v:rect id="Shape 55" o:spid="_x0000_s1027" style="position:absolute;left:30675;top:9550;width:10282;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j5CMMA&#10;AADbAAAADwAAAGRycy9kb3ducmV2LnhtbERPS2vCQBC+C/6HZQQvpdnEQpA0q6ggeCm0PtrrkB2T&#10;YHY2ZleT9td3CwVv8/E9J18OphF36lxtWUESxSCIC6trLhUcD9vnOQjnkTU2lknBNzlYLsajHDNt&#10;e/6g+96XIoSwy1BB5X2bSemKigy6yLbEgTvbzqAPsCul7rAP4aaRszhOpcGaQ0OFLW0qKi77m1Hw&#10;fn1KtXkrTmb+mSTe/azWXy+lUtPJsHoF4WnwD/G/e6fD/AT+fg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j5CMMAAADb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Fork</w:t>
                        </w:r>
                      </w:p>
                    </w:txbxContent>
                  </v:textbox>
                </v:rect>
                <v:rect id="Shape 56" o:spid="_x0000_s1028" style="position:absolute;top:9291;width:17704;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nf8EA&#10;AADbAAAADwAAAGRycy9kb3ducmV2LnhtbERPS4vCMBC+C/6HMIIXWdMqSOkaRYUFLwu+9zo0s22x&#10;mdQmq11/vREEb/PxPWc6b00lrtS40rKCeBiBIM6sLjlXcNh/fSQgnEfWWFkmBf/kYD7rdqaYanvj&#10;LV13PhchhF2KCgrv61RKlxVk0A1tTRy4X9sY9AE2udQN3kK4qeQoiibSYMmhocCaVgVl592fUbC5&#10;DCbafGdHk5zi2Lv7YvkzzpXq99rFJwhPrX+LX+61DvNH8PwlHC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Z3/BAAAA2wAAAA8AAAAAAAAAAAAAAAAAmAIAAGRycy9kb3du&#10;cmV2LnhtbFBLBQYAAAAABAAEAPUAAACGAwAAAAA=&#10;">
                  <v:stroke joinstyle="round"/>
                  <v:textbox inset=",7.2pt,,7.2pt">
                    <w:txbxContent>
                      <w:p w:rsidR="00C655BE" w:rsidRDefault="006714BC">
                        <w:pPr>
                          <w:pStyle w:val="normal1"/>
                          <w:spacing w:line="240" w:lineRule="exact"/>
                          <w:jc w:val="center"/>
                        </w:pPr>
                        <w:r>
                          <w:rPr>
                            <w:color w:val="000000"/>
                            <w:sz w:val="12"/>
                          </w:rPr>
                          <w:t xml:space="preserve"> Register signal</w:t>
                        </w:r>
                      </w:p>
                      <w:p w:rsidR="00C655BE" w:rsidRDefault="006714BC">
                        <w:pPr>
                          <w:pStyle w:val="normal1"/>
                          <w:spacing w:line="240" w:lineRule="exact"/>
                          <w:jc w:val="center"/>
                        </w:pPr>
                        <w:r>
                          <w:rPr>
                            <w:color w:val="000000"/>
                            <w:sz w:val="12"/>
                          </w:rPr>
                          <w:t>Handlers for SIGHUP SIGINT and SIGQUIT</w:t>
                        </w:r>
                      </w:p>
                    </w:txbxContent>
                  </v:textbox>
                </v:rect>
                <v:oval id="Shape 57" o:spid="_x0000_s1029" style="position:absolute;left:18745;width:6102;height:3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ju8AA&#10;AADbAAAADwAAAGRycy9kb3ducmV2LnhtbERPy6rCMBDdC/5DGMFN0VQFlWoUEQQXIvhYuByasS02&#10;k9KkD//+5sKFu5vDec5235tStFS7wrKC2TQGQZxaXXCm4Pk4TdYgnEfWWFomBV9ysN8NB1tMtO34&#10;Ru3dZyKEsEtQQe59lUjp0pwMuqmtiAP3trVBH2CdSV1jF8JNKedxvJQGCw4NOVZ0zCn93BujYPWJ&#10;jtH31WR0eTSy6i5Ru+yuSo1H/WEDwlPv/8V/7rMO8xfw+0s4QO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Bju8AAAADbAAAADwAAAAAAAAAAAAAAAACYAgAAZHJzL2Rvd25y&#10;ZXYueG1sUEsFBgAAAAAEAAQA9QAAAIUDAAAAAA==&#10;">
                  <v:textbox inset=",7.2pt,,7.2pt">
                    <w:txbxContent>
                      <w:p w:rsidR="00C655BE" w:rsidRDefault="006714BC">
                        <w:pPr>
                          <w:pStyle w:val="normal1"/>
                          <w:spacing w:line="240" w:lineRule="exact"/>
                        </w:pPr>
                        <w:r>
                          <w:rPr>
                            <w:color w:val="000000"/>
                            <w:sz w:val="12"/>
                          </w:rPr>
                          <w:t>start</w:t>
                        </w:r>
                      </w:p>
                    </w:txbxContent>
                  </v:textbox>
                </v:oval>
                <v:shapetype id="_x0000_t32" coordsize="21600,21600" o:spt="32" o:oned="t" path="m,l21600,21600e" filled="f">
                  <v:path arrowok="t" fillok="f" o:connecttype="none"/>
                  <o:lock v:ext="edit" shapetype="t"/>
                </v:shapetype>
                <v:shape id="Straight Arrow Connector 14" o:spid="_x0000_s1030" type="#_x0000_t32" style="position:absolute;left:8859;top:2869;width:10775;height:64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shape id="Straight Arrow Connector 15" o:spid="_x0000_s1031" type="#_x0000_t32" style="position:absolute;left:23965;top:2869;width:11855;height:6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rect id="Shape 60" o:spid="_x0000_s1032" style="position:absolute;left:7462;top:3132;width:11279;height:3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LPMIA&#10;AADbAAAADwAAAGRycy9kb3ducmV2LnhtbERPTWvCQBC9C/6HZYTedLctaIluQpUWpPHQpiJ4G7LT&#10;JDQ7G7JbTf+9Kwje5vE+Z5UNthUn6n3jWMPjTIEgLp1puNKw/36fvoDwAdlg65g0/JOHLB2PVpgY&#10;d+YvOhWhEjGEfYIa6hC6REpf1mTRz1xHHLkf11sMEfaVND2eY7ht5ZNSc2mx4dhQY0ebmsrf4s9q&#10;KOyh+Nwqv94tPvK3I6s8t8+51g+T4XUJItAQ7uKbe2vi/Dlcf4kHyPQ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Es8wgAAANsAAAAPAAAAAAAAAAAAAAAAAJgCAABkcnMvZG93&#10;bnJldi54bWxQSwUGAAAAAAQABAD1AAAAhwMAAAAA&#10;" filled="f" stroked="f" strokeweight="0">
                  <v:textbox inset=",7.2pt,,7.2pt">
                    <w:txbxContent>
                      <w:p w:rsidR="00C655BE" w:rsidRDefault="006714BC">
                        <w:pPr>
                          <w:pStyle w:val="normal1"/>
                          <w:spacing w:line="240" w:lineRule="exact"/>
                        </w:pPr>
                        <w:r>
                          <w:rPr>
                            <w:color w:val="000000"/>
                            <w:sz w:val="12"/>
                          </w:rPr>
                          <w:t>child process</w:t>
                        </w:r>
                      </w:p>
                    </w:txbxContent>
                  </v:textbox>
                </v:rect>
                <v:rect id="Shape 61" o:spid="_x0000_s1033" style="position:absolute;left:29991;top:3132;width:12287;height:3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up8IA&#10;AADbAAAADwAAAGRycy9kb3ducmV2LnhtbERPTWvCQBC9F/wPywi91V0rqKSuolJBjAeNpdDbkB2T&#10;YHY2ZLca/70rFHqbx/uc2aKztbhS6yvHGoYDBYI4d6biQsPXafM2BeEDssHaMWm4k4fFvPcyw8S4&#10;Gx/pmoVCxBD2CWooQ2gSKX1ekkU/cA1x5M6utRgibAtpWrzFcFvLd6XG0mLFsaHEhtYl5Zfs12rI&#10;7Hd22Cq/2k926ecPqzS1o1Tr1363/AARqAv/4j/31sT5E3j+E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O6nwgAAANsAAAAPAAAAAAAAAAAAAAAAAJgCAABkcnMvZG93&#10;bnJldi54bWxQSwUGAAAAAAQABAD1AAAAhwMAAAAA&#10;" filled="f" stroked="f" strokeweight="0">
                  <v:textbox inset=",7.2pt,,7.2pt">
                    <w:txbxContent>
                      <w:p w:rsidR="00C655BE" w:rsidRDefault="006714BC">
                        <w:pPr>
                          <w:pStyle w:val="normal1"/>
                          <w:spacing w:line="240" w:lineRule="exact"/>
                        </w:pPr>
                        <w:r>
                          <w:rPr>
                            <w:color w:val="000000"/>
                            <w:sz w:val="12"/>
                          </w:rPr>
                          <w:t>parent process</w:t>
                        </w:r>
                      </w:p>
                    </w:txbxContent>
                  </v:textbox>
                </v:rect>
                <v:rect id="Shape 62" o:spid="_x0000_s1034" style="position:absolute;left:26726;top:15962;width:18180;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JQlcUA&#10;AADbAAAADwAAAGRycy9kb3ducmV2LnhtbESPzWrDQAyE74W+w6JCLyFZu4EQHK9DGij0UmjzexVe&#10;xTb1ah3vNnHz9NUh0JvEjGY+5cvBtepCfWg8G0gnCSji0tuGKwO77dt4DipEZIutZzLwSwGWxeND&#10;jpn1V/6iyyZWSkI4ZGigjrHLtA5lTQ7DxHfEop187zDK2lfa9niVcNfqlySZaYcNS0ONHa1rKr83&#10;P87A53k0s+6j3Lv5IU1juK1ej9PKmOenYbUAFWmI/+b79bsVfIGVX2Q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lCVxQAAANsAAAAPAAAAAAAAAAAAAAAAAJgCAABkcnMv&#10;ZG93bnJldi54bWxQSwUGAAAAAAQABAD1AAAAigMAAAAA&#10;">
                  <v:stroke joinstyle="round"/>
                  <v:textbox inset=",7.2pt,,7.2pt">
                    <w:txbxContent>
                      <w:p w:rsidR="00C655BE" w:rsidRDefault="006714BC">
                        <w:pPr>
                          <w:pStyle w:val="normal1"/>
                          <w:spacing w:line="240" w:lineRule="exact"/>
                          <w:jc w:val="center"/>
                        </w:pPr>
                        <w:r>
                          <w:rPr>
                            <w:color w:val="000000"/>
                            <w:sz w:val="12"/>
                          </w:rPr>
                          <w:t xml:space="preserve">Send SIGHUP signal to child </w:t>
                        </w:r>
                      </w:p>
                      <w:p w:rsidR="00C655BE" w:rsidRDefault="006714BC">
                        <w:pPr>
                          <w:pStyle w:val="normal1"/>
                          <w:spacing w:line="240" w:lineRule="exact"/>
                          <w:jc w:val="center"/>
                        </w:pPr>
                        <w:r>
                          <w:rPr>
                            <w:color w:val="000000"/>
                            <w:sz w:val="12"/>
                          </w:rPr>
                          <w:t>process</w:t>
                        </w:r>
                      </w:p>
                    </w:txbxContent>
                  </v:textbox>
                </v:rect>
                <v:shape id="Straight Arrow Connector 19" o:spid="_x0000_s1035" type="#_x0000_t32" style="position:absolute;left:35827;top:12394;width:7;height:3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tB5MIAAADbAAAADwAAAAAAAAAAAAAA&#10;AAChAgAAZHJzL2Rvd25yZXYueG1sUEsFBgAAAAAEAAQA+QAAAJADAAAAAA==&#10;">
                  <v:stroke endarrow="block"/>
                </v:shape>
                <v:shapetype id="_x0000_t110" coordsize="21600,21600" o:spt="110" path="m10800,l,10800,10800,21600,21600,10800xe">
                  <v:stroke joinstyle="miter"/>
                  <v:path gradientshapeok="t" o:connecttype="rect" textboxrect="5400,5400,16200,16200"/>
                </v:shapetype>
                <v:shape id="Shape 64" o:spid="_x0000_s1036" type="#_x0000_t110" style="position:absolute;left:3715;top:16790;width:10281;height:7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V0r8A&#10;AADbAAAADwAAAGRycy9kb3ducmV2LnhtbERPTYvCMBC9C/6HMIIX0UQFV6tRVCzsVdeDx6EZ22Iz&#10;KU3U6q83hwWPj/e92rS2Eg9qfOlYw3ikQBBnzpScazj/pcM5CB+QDVaOScOLPGzW3c4KE+OefKTH&#10;KeQihrBPUEMRQp1I6bOCLPqRq4kjd3WNxRBhk0vT4DOG20pOlJpJiyXHhgJr2heU3U53q2F63l9+&#10;/D09zk26eA9UOOwuudK632u3SxCB2vAV/7t/jYZJXB+/x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YVXSvwAAANsAAAAPAAAAAAAAAAAAAAAAAJgCAABkcnMvZG93bnJl&#10;di54bWxQSwUGAAAAAAQABAD1AAAAhAMAAAAA&#10;">
                  <v:stroke joinstyle="round"/>
                  <v:textbox inset=",7.2pt,,7.2pt">
                    <w:txbxContent>
                      <w:p w:rsidR="00C655BE" w:rsidRDefault="006714BC">
                        <w:pPr>
                          <w:pStyle w:val="normal1"/>
                          <w:spacing w:line="240" w:lineRule="exact"/>
                        </w:pPr>
                        <w:r>
                          <w:rPr>
                            <w:color w:val="000000"/>
                            <w:sz w:val="12"/>
                          </w:rPr>
                          <w:t>Loop</w:t>
                        </w:r>
                      </w:p>
                    </w:txbxContent>
                  </v:textbox>
                </v:shape>
                <v:rect id="Shape 65" o:spid="_x0000_s1037" style="position:absolute;top:28386;width:17704;height:3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tcMA&#10;AADbAAAADwAAAGRycy9kb3ducmV2LnhtbESPQYvCMBSE74L/ITzBi2haBZFqFF0QvAiuu+r10Tzb&#10;YvPSbaJWf71ZEDwOM/MNM1s0phQ3ql1hWUE8iEAQp1YXnCn4/Vn3JyCcR9ZYWiYFD3KwmLdbM0y0&#10;vfM33fY+EwHCLkEFufdVIqVLczLoBrYiDt7Z1gZ9kHUmdY33ADelHEbRWBosOCzkWNFXTullfzUK&#10;dn+9sTbb9GAmxzj27rlcnUaZUt1Os5yC8NT4T/jd3mgFwxj+v4Qf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ztcMAAADb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 xml:space="preserve"> SIGHUP Signal Handler</w:t>
                        </w:r>
                      </w:p>
                    </w:txbxContent>
                  </v:textbox>
                </v:rect>
                <v:rect id="Shape 66" o:spid="_x0000_s1038" style="position:absolute;top:35110;width:17704;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twsUA&#10;AADbAAAADwAAAGRycy9kb3ducmV2LnhtbESPT2vCQBTE7wW/w/IEL0U3iRAkdRUVBC8Fm/7x+si+&#10;JsHs25hdk7Sfvlso9DjMzG+Y9XY0jeipc7VlBfEiAkFcWF1zqeDt9ThfgXAeWWNjmRR8kYPtZvKw&#10;xkzbgV+oz30pAoRdhgoq79tMSldUZNAtbEscvE/bGfRBdqXUHQ4BbhqZRFEqDdYcFips6VBRcc3v&#10;RsH59phq81y8m9VHHHv3vdtflqVSs+m4ewLhafT/4b/2SStIEvj9En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q3CxQAAANsAAAAPAAAAAAAAAAAAAAAAAJgCAABkcnMv&#10;ZG93bnJldi54bWxQSwUGAAAAAAQABAD1AAAAigMAAAAA&#10;">
                  <v:stroke joinstyle="round"/>
                  <v:textbox inset=",7.2pt,,7.2pt">
                    <w:txbxContent>
                      <w:p w:rsidR="00C655BE" w:rsidRDefault="006714BC">
                        <w:pPr>
                          <w:pStyle w:val="normal1"/>
                          <w:spacing w:line="240" w:lineRule="exact"/>
                          <w:jc w:val="center"/>
                        </w:pPr>
                        <w:r>
                          <w:rPr>
                            <w:color w:val="000000"/>
                            <w:sz w:val="12"/>
                          </w:rPr>
                          <w:t xml:space="preserve"> SIGHUP Signal Handler</w:t>
                        </w:r>
                      </w:p>
                    </w:txbxContent>
                  </v:textbox>
                </v:rect>
                <v:rect id="Shape 67" o:spid="_x0000_s1039" style="position:absolute;top:41173;width:17704;height:3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IWcUA&#10;AADbAAAADwAAAGRycy9kb3ducmV2LnhtbESPS2vDMBCE74H+B7GFXEIjP8AYJ0pICoVeAm0ezXWx&#10;traptXIsNXb766tCIMdhZr5hluvRtOJKvWssK4jnEQji0uqGKwXHw8tTDsJ5ZI2tZVLwQw7Wq4fJ&#10;EgttB36n695XIkDYFaig9r4rpHRlTQbd3HbEwfu0vUEfZF9J3eMQ4KaVSRRl0mDDYaHGjp5rKr/2&#10;30bB22WWabMrTyb/iGPvfjfbc1opNX0cNwsQnkZ/D9/ar1pBksL/l/AD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ghZxQAAANsAAAAPAAAAAAAAAAAAAAAAAJgCAABkcnMv&#10;ZG93bnJldi54bWxQSwUGAAAAAAQABAD1AAAAigMAAAAA&#10;">
                  <v:stroke joinstyle="round"/>
                  <v:textbox inset=",7.2pt,,7.2pt">
                    <w:txbxContent>
                      <w:p w:rsidR="00C655BE" w:rsidRDefault="006714BC">
                        <w:pPr>
                          <w:pStyle w:val="normal1"/>
                          <w:spacing w:line="240" w:lineRule="exact"/>
                          <w:jc w:val="center"/>
                        </w:pPr>
                        <w:r>
                          <w:rPr>
                            <w:color w:val="000000"/>
                            <w:sz w:val="12"/>
                          </w:rPr>
                          <w:t xml:space="preserve"> SIGHUP Signal Handler</w:t>
                        </w:r>
                      </w:p>
                    </w:txbxContent>
                  </v:textbox>
                </v:rect>
                <v:rect id="Shape 68" o:spid="_x0000_s1040" style="position:absolute;left:4431;top:48121;width:8845;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OQLcQA&#10;AADbAAAADwAAAGRycy9kb3ducmV2LnhtbESPT4vCMBTE74LfITxhL6JpdRGpRnEFwYvguv65Pppn&#10;W2xeuk1Wq5/eCMIeh5n5DTOdN6YUV6pdYVlB3I9AEKdWF5wp2P+semMQziNrLC2Tgjs5mM/arSkm&#10;2t74m647n4kAYZeggtz7KpHSpTkZdH1bEQfvbGuDPsg6k7rGW4CbUg6iaCQNFhwWcqxomVN62f0Z&#10;Bdvf7kibTXow42Mce/dYfJ2GmVIfnWYxAeGp8f/hd3utFQw+4fUl/A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kC3EAAAA2wAAAA8AAAAAAAAAAAAAAAAAmAIAAGRycy9k&#10;b3ducmV2LnhtbFBLBQYAAAAABAAEAPUAAACJAwAAAAA=&#10;">
                  <v:stroke joinstyle="round"/>
                  <v:textbox inset=",7.2pt,,7.2pt">
                    <w:txbxContent>
                      <w:p w:rsidR="00C655BE" w:rsidRDefault="006714BC">
                        <w:pPr>
                          <w:pStyle w:val="normal1"/>
                          <w:spacing w:line="240" w:lineRule="exact"/>
                          <w:jc w:val="center"/>
                        </w:pPr>
                        <w:r>
                          <w:rPr>
                            <w:color w:val="000000"/>
                            <w:sz w:val="12"/>
                          </w:rPr>
                          <w:t>Exit Child</w:t>
                        </w:r>
                      </w:p>
                    </w:txbxContent>
                  </v:textbox>
                </v:rect>
                <v:rect id="Shape 69" o:spid="_x0000_s1041" style="position:absolute;left:26967;top:28386;width:17705;height:3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81tsQA&#10;AADbAAAADwAAAGRycy9kb3ducmV2LnhtbESPT4vCMBTE74LfITxhL6JplRWpRnEFwYvguv65Pppn&#10;W2xeuk1Wq5/eCMIeh5n5DTOdN6YUV6pdYVlB3I9AEKdWF5wp2P+semMQziNrLC2Tgjs5mM/arSkm&#10;2t74m647n4kAYZeggtz7KpHSpTkZdH1bEQfvbGuDPsg6k7rGW4CbUg6iaCQNFhwWcqxomVN62f0Z&#10;Bdvf7kibTXow42Mce/dYfJ2GmVIfnWYxAeGp8f/hd3utFQw+4fUl/A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PNbbEAAAA2wAAAA8AAAAAAAAAAAAAAAAAmAIAAGRycy9k&#10;b3ducmV2LnhtbFBLBQYAAAAABAAEAPUAAACJAwAAAAA=&#10;">
                  <v:stroke joinstyle="round"/>
                  <v:textbox inset=",7.2pt,,7.2pt">
                    <w:txbxContent>
                      <w:p w:rsidR="00C655BE" w:rsidRDefault="006714BC">
                        <w:pPr>
                          <w:pStyle w:val="normal1"/>
                          <w:spacing w:line="240" w:lineRule="exact"/>
                          <w:jc w:val="center"/>
                        </w:pPr>
                        <w:r>
                          <w:rPr>
                            <w:color w:val="000000"/>
                            <w:sz w:val="12"/>
                          </w:rPr>
                          <w:t xml:space="preserve">Send SIGINT </w:t>
                        </w:r>
                      </w:p>
                      <w:p w:rsidR="00C655BE" w:rsidRDefault="006714BC">
                        <w:pPr>
                          <w:pStyle w:val="normal1"/>
                          <w:spacing w:line="240" w:lineRule="exact"/>
                          <w:jc w:val="center"/>
                        </w:pPr>
                        <w:r>
                          <w:rPr>
                            <w:color w:val="000000"/>
                            <w:sz w:val="12"/>
                          </w:rPr>
                          <w:t>Signal to child process</w:t>
                        </w:r>
                      </w:p>
                    </w:txbxContent>
                  </v:textbox>
                </v:rect>
                <v:rect id="Shape 70" o:spid="_x0000_s1042" style="position:absolute;left:31399;top:48121;width:8845;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rwcMA&#10;AADbAAAADwAAAGRycy9kb3ducmV2LnhtbESPT4vCMBTE74LfITxhL4umdaFINYoKC3sR1v/XR/Ns&#10;i81LbbJa/fRGWPA4zMxvmMmsNZW4UuNKywriQQSCOLO65FzBbvvdH4FwHlljZZkU3MnBbNrtTDDV&#10;9sZrum58LgKEXYoKCu/rVEqXFWTQDWxNHLyTbQz6IJtc6gZvAW4qOYyiRBosOSwUWNOyoOy8+TMK&#10;fi+fiTarbG9Ghzj27jFfHL9ypT567XwMwlPr3+H/9o9WMEzg9SX8AD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2rwcMAAADb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Exit Parent</w:t>
                        </w:r>
                      </w:p>
                    </w:txbxContent>
                  </v:textbox>
                </v:rect>
                <v:oval id="Shape 71" o:spid="_x0000_s1043" style="position:absolute;left:19404;top:55688;width:6094;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vBcIA&#10;AADbAAAADwAAAGRycy9kb3ducmV2LnhtbESPS6vCMBSE94L/IRzBTdH0ulCpRhFBuAsRfCxcHppj&#10;W2xOSpM+/PdGEFwOM/MNs972phQt1a6wrOBvGoMgTq0uOFNwux4mSxDOI2ssLZOCFznYboaDNSba&#10;dnym9uIzESDsElSQe18lUro0J4Nuaivi4D1sbdAHWWdS19gFuCnlLI7n0mDBYSHHivY5pc9LYxQs&#10;ntE+et2bjI7XRlbdMWrn3Ump8ajfrUB46v0v/G3/awWzBXy+hB8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J68FwgAAANsAAAAPAAAAAAAAAAAAAAAAAJgCAABkcnMvZG93&#10;bnJldi54bWxQSwUGAAAAAAQABAD1AAAAhwMAAAAA&#10;">
                  <v:textbox inset=",7.2pt,,7.2pt">
                    <w:txbxContent>
                      <w:p w:rsidR="00C655BE" w:rsidRDefault="006714BC">
                        <w:pPr>
                          <w:pStyle w:val="normal1"/>
                          <w:spacing w:line="240" w:lineRule="exact"/>
                        </w:pPr>
                        <w:r>
                          <w:rPr>
                            <w:color w:val="000000"/>
                            <w:sz w:val="12"/>
                          </w:rPr>
                          <w:t>stop</w:t>
                        </w:r>
                      </w:p>
                    </w:txbxContent>
                  </v:textbox>
                </v:oval>
                <v:shape id="Straight Arrow Connector 28" o:spid="_x0000_s1044" type="#_x0000_t32" style="position:absolute;left:8859;top:12650;width:7;height:4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Straight Arrow Connector 29" o:spid="_x0000_s1045" type="#_x0000_t32" style="position:absolute;left:8859;top:24246;width:7;height:41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Straight Arrow Connector 30" o:spid="_x0000_s1046" type="#_x0000_t32" style="position:absolute;left:8859;top:31744;width:7;height:3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Straight Arrow Connector 31" o:spid="_x0000_s1047" type="#_x0000_t32" style="position:absolute;left:8859;top:38473;width:7;height:2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Straight Arrow Connector 32" o:spid="_x0000_s1048" type="#_x0000_t32" style="position:absolute;left:8859;top:44532;width:7;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Straight Arrow Connector 33" o:spid="_x0000_s1049" type="#_x0000_t32" style="position:absolute;left:35827;top:19328;width:7;height:90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Straight Arrow Connector 34" o:spid="_x0000_s1050" type="#_x0000_t32" style="position:absolute;left:35827;top:31744;width:7;height:16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Straight Arrow Connector 35" o:spid="_x0000_s1051" type="#_x0000_t32" style="position:absolute;left:22453;top:49550;width:8935;height:6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jvo8IAAADbAAAADwAAAGRycy9kb3ducmV2LnhtbESPQWsCMRSE74L/ITyhN83Wo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jvo8IAAADbAAAADwAAAAAAAAAAAAAA&#10;AAChAgAAZHJzL2Rvd25yZXYueG1sUEsFBgAAAAAEAAQA+QAAAJADAAAAAA==&#10;">
                  <v:stroke endarrow="block"/>
                </v:shape>
                <v:shape id="Straight Arrow Connector 36" o:spid="_x0000_s1052" type="#_x0000_t32" style="position:absolute;left:13284;top:49550;width:9176;height:6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w10:wrap type="topAndBottom"/>
              </v:group>
            </w:pict>
          </mc:Fallback>
        </mc:AlternateConten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after="160" w:line="259" w:lineRule="auto"/>
        <w:ind w:right="240"/>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Program</w:t>
      </w:r>
      <w:r>
        <w:rPr>
          <w:rFonts w:ascii="Times New Roman" w:eastAsia="Times New Roman" w:hAnsi="Times New Roman" w:cs="Times New Roman"/>
          <w:b/>
          <w:sz w:val="32"/>
          <w:szCs w:val="32"/>
        </w:rPr>
        <w: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&lt;signal.h&gt; // library for signal handling</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  // library for input and output functions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 // library for exit function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 // library for process ID functions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&lt;unistd.h&gt; // library for sleep function</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Signal handler functions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sighup();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sigint();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sigquit();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Main function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pid;</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Fork a child process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 fork()) &lt; 0)</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error message if fork fails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perror("fork");</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 0)</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{Variable/Identifier</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pid_t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process ID returned by the fork() call.</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variable used for iteration.Variable/Identifier</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pid_t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Stores the process ID returned by the fork() call.</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variable used for iteration.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Child process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Register signal handlers for SIGHUP, SIGINT, and SIGQUIT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signal(SIGHUP, sighup);</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signal(SIGINT, sigint);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signal(SIGQUIT, sigquit);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infinite loop</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Parent process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printf("\nPARENT: sending SIGHUP\n\n");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SIGHUP signal to child process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kill(pid, SIGHUP);</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sleep(3);</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printf("\nPARENT: sending SIGINT\n\n");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SIGINT signal to child process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kill(pid, SIGINT);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sleep(3);</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printf("\nPARENT: sending SIGQUIT\n\n");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SIGQUIT signal to child process</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kill(pid, SIGQUIT);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sleep(3);</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Signal handler function for SIGHUP</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sighup()</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signal(SIGHUP, sighup);</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printf("CHILD: I have received a SIGHUP\n");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Signal handler function for SIGINT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sigint()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signal(SIGINT, sigint);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printf("CHILD: I have received a SIGINT\n");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tabs>
          <w:tab w:val="left" w:pos="735"/>
        </w:tabs>
        <w:spacing w:line="240" w:lineRule="auto"/>
        <w:ind w:right="240"/>
        <w:jc w:val="both"/>
        <w:rPr>
          <w:rFonts w:ascii="Times New Roman" w:eastAsia="Times New Roman" w:hAnsi="Times New Roman" w:cs="Times New Roman"/>
          <w:sz w:val="24"/>
          <w:szCs w:val="24"/>
        </w:rPr>
      </w:pP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Signal handler function for SIGQUIT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sigquit()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printf("My DADDY has Killed me!!!\n");</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C655BE" w:rsidRDefault="006714BC">
      <w:pPr>
        <w:pStyle w:val="normal1"/>
        <w:tabs>
          <w:tab w:val="left" w:pos="735"/>
        </w:tabs>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8"/>
          <w:szCs w:val="28"/>
        </w:rPr>
        <w:t>Output</w:t>
      </w:r>
      <w:r>
        <w:rPr>
          <w:rFonts w:ascii="Times New Roman" w:eastAsia="Times New Roman" w:hAnsi="Times New Roman" w:cs="Times New Roman"/>
          <w:b/>
          <w:sz w:val="24"/>
          <w:szCs w:val="24"/>
        </w:rPr>
        <w:t>:</w:t>
      </w:r>
    </w:p>
    <w:p w:rsidR="00C655BE" w:rsidRDefault="00C655BE">
      <w:pPr>
        <w:pStyle w:val="normal1"/>
        <w:spacing w:after="120" w:line="240" w:lineRule="auto"/>
        <w:ind w:right="240"/>
        <w:jc w:val="both"/>
        <w:rPr>
          <w:rFonts w:ascii="Times New Roman" w:eastAsia="Times New Roman" w:hAnsi="Times New Roman" w:cs="Times New Roman"/>
          <w:sz w:val="24"/>
          <w:szCs w:val="24"/>
        </w:rPr>
      </w:pPr>
    </w:p>
    <w:p w:rsidR="00C655BE" w:rsidRDefault="006714BC">
      <w:pPr>
        <w:pStyle w:val="normal1"/>
        <w:spacing w:after="120"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 sending SIGHUP</w:t>
      </w:r>
    </w:p>
    <w:p w:rsidR="00C655BE" w:rsidRDefault="006714BC">
      <w:pPr>
        <w:pStyle w:val="normal1"/>
        <w:spacing w:after="120"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I have received a SIGHUP</w:t>
      </w:r>
    </w:p>
    <w:p w:rsidR="00C655BE" w:rsidRDefault="006714BC">
      <w:pPr>
        <w:pStyle w:val="normal1"/>
        <w:spacing w:after="120"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 sending SIGINT</w:t>
      </w:r>
    </w:p>
    <w:p w:rsidR="00C655BE" w:rsidRDefault="006714BC">
      <w:pPr>
        <w:pStyle w:val="normal1"/>
        <w:spacing w:after="120"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 I have received a SIGINT</w:t>
      </w:r>
    </w:p>
    <w:p w:rsidR="00C655BE" w:rsidRDefault="006714BC">
      <w:pPr>
        <w:pStyle w:val="normal1"/>
        <w:spacing w:after="120"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 sending SIGQUIT</w:t>
      </w:r>
    </w:p>
    <w:p w:rsidR="00C655BE" w:rsidRDefault="006714BC">
      <w:pPr>
        <w:pStyle w:val="normal1"/>
        <w:spacing w:after="120"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DADDY has killed me!!!</w:t>
      </w:r>
    </w:p>
    <w:p w:rsidR="00C655BE" w:rsidRDefault="00C655BE">
      <w:pPr>
        <w:pStyle w:val="normal1"/>
        <w:spacing w:after="120" w:line="240" w:lineRule="auto"/>
        <w:ind w:right="240"/>
        <w:jc w:val="both"/>
        <w:rPr>
          <w:rFonts w:ascii="Times New Roman" w:eastAsia="Times New Roman" w:hAnsi="Times New Roman" w:cs="Times New Roman"/>
          <w:sz w:val="24"/>
          <w:szCs w:val="24"/>
        </w:rPr>
      </w:pPr>
    </w:p>
    <w:p w:rsidR="00C655BE" w:rsidRDefault="006714BC">
      <w:pPr>
        <w:pStyle w:val="normal1"/>
        <w:spacing w:after="12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Conclusion</w:t>
      </w:r>
      <w:r>
        <w:rPr>
          <w:rFonts w:ascii="Times New Roman" w:eastAsia="Times New Roman" w:hAnsi="Times New Roman" w:cs="Times New Roman"/>
          <w:b/>
          <w:sz w:val="24"/>
          <w:szCs w:val="24"/>
        </w:rPr>
        <w:t>:</w:t>
      </w:r>
    </w:p>
    <w:p w:rsidR="00C655BE" w:rsidRDefault="006714BC">
      <w:pPr>
        <w:pStyle w:val="normal1"/>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Various signal interrupts can be used in the form form signal handler and kill() can be used to evoke these signal to abort processes with different interrupts</w:t>
      </w:r>
      <w:r>
        <w:rPr>
          <w:rFonts w:ascii="Times New Roman" w:eastAsia="Times New Roman" w:hAnsi="Times New Roman" w:cs="Times New Roman"/>
          <w:b/>
          <w:sz w:val="24"/>
          <w:szCs w:val="24"/>
        </w:rPr>
        <w:t xml:space="preserve"> </w:t>
      </w:r>
    </w:p>
    <w:p w:rsidR="00C655BE" w:rsidRDefault="00C655BE">
      <w:pPr>
        <w:pStyle w:val="normal1"/>
        <w:spacing w:line="240" w:lineRule="auto"/>
        <w:ind w:right="240"/>
        <w:jc w:val="both"/>
        <w:rPr>
          <w:rFonts w:ascii="Times New Roman" w:eastAsia="Times New Roman" w:hAnsi="Times New Roman" w:cs="Times New Roman"/>
          <w:b/>
          <w:sz w:val="24"/>
          <w:szCs w:val="24"/>
        </w:rPr>
      </w:pPr>
    </w:p>
    <w:p w:rsidR="00C655BE" w:rsidRDefault="006714BC">
      <w:pPr>
        <w:pStyle w:val="normal1"/>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24"/>
          <w:szCs w:val="24"/>
        </w:rPr>
        <w:t>:</w:t>
      </w:r>
    </w:p>
    <w:p w:rsidR="00C655BE" w:rsidRDefault="006714BC">
      <w:pPr>
        <w:pStyle w:val="normal1"/>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www.tutorialspoint.com/unix_system_calls/</w:t>
      </w: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4"/>
          <w:szCs w:val="34"/>
        </w:rPr>
      </w:pPr>
    </w:p>
    <w:p w:rsidR="00C655BE" w:rsidRDefault="006714BC">
      <w:pPr>
        <w:pStyle w:val="normal1"/>
        <w:rPr>
          <w:rFonts w:ascii="Times New Roman" w:eastAsia="Times New Roman" w:hAnsi="Times New Roman" w:cs="Times New Roman"/>
          <w:b/>
          <w:sz w:val="26"/>
          <w:szCs w:val="2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8"/>
          <w:szCs w:val="38"/>
        </w:rPr>
        <w:t xml:space="preserve">    </w:t>
      </w:r>
      <w:r>
        <w:rPr>
          <w:rFonts w:ascii="Times New Roman" w:eastAsia="Times New Roman" w:hAnsi="Times New Roman" w:cs="Times New Roman"/>
          <w:b/>
          <w:sz w:val="30"/>
          <w:szCs w:val="30"/>
        </w:rPr>
        <w:t>Assignment 2C</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Title</w:t>
      </w:r>
      <w:r>
        <w:rPr>
          <w:rFonts w:ascii="Times New Roman" w:eastAsia="Times New Roman" w:hAnsi="Times New Roman" w:cs="Times New Roman"/>
          <w:sz w:val="24"/>
          <w:szCs w:val="24"/>
        </w:rPr>
        <w:t>- Write a application or program that communicates between to process opened in two terminal using kill() and signal()</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Objectives</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1. To learn about IPC through signal.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To know the process management of Unix/Linux OS 3. Use of system call to write effective application programs </w:t>
      </w:r>
    </w:p>
    <w:p w:rsidR="00C655BE" w:rsidRDefault="006714BC">
      <w:pPr>
        <w:pStyle w:val="normal1"/>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kill</w:t>
      </w:r>
      <w:r>
        <w:rPr>
          <w:rFonts w:ascii="Times New Roman" w:eastAsia="Times New Roman" w:hAnsi="Times New Roman" w:cs="Times New Roman"/>
          <w:b/>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Syntax</w:t>
      </w: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#include&lt;sys/types.h&gt;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#include&lt;signal.h&gt;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kill(pid_t pid, int sig);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kill() system call can be used to send any signal to any process group or process. If pid is positive, then signal sig is sent to pid. If pid equals 0, then sig is sent to every process in the process group of the current process. If pid equals -1, then sig is sent to every process for which the calling process has permission to send signals, except for process 1 (init), but see below. If pid is less than -1, then sig is sent to every process in the process group -pid. If sig is 0, then no signal is sent, but error checking is still performed. For a process to have permission to send a signal it must either be privileged (under Linux: have the CAP_KILL capability), or the real or effective user ID of the sending process must equal the real or saved set-user-ID of the target process. In the case of SIGCONT it suffices when the sending and receiving processes belong to the same session</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signal</w:t>
      </w:r>
      <w:r>
        <w:rPr>
          <w:rFonts w:ascii="Times New Roman" w:eastAsia="Times New Roman" w:hAnsi="Times New Roman" w:cs="Times New Roman"/>
          <w:b/>
          <w:sz w:val="24"/>
          <w:szCs w:val="24"/>
        </w:rPr>
        <w:t>()</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Syntax</w:t>
      </w:r>
      <w:r>
        <w:rPr>
          <w:rFonts w:ascii="Times New Roman" w:eastAsia="Times New Roman" w:hAnsi="Times New Roman" w:cs="Times New Roman"/>
          <w:b/>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#include&lt;signal.h&gt;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typedef void (*sighandler_t)(int);</w:t>
      </w:r>
    </w:p>
    <w:p w:rsidR="00C655BE" w:rsidRDefault="00C655BE">
      <w:pPr>
        <w:pStyle w:val="normal1"/>
        <w:spacing w:before="240" w:after="240" w:line="240" w:lineRule="auto"/>
        <w:rPr>
          <w:rFonts w:ascii="Times New Roman" w:eastAsia="Times New Roman" w:hAnsi="Times New Roman" w:cs="Times New Roman"/>
          <w:sz w:val="24"/>
          <w:szCs w:val="24"/>
        </w:rPr>
      </w:pP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sighandler_t signal(int signum, sighandler_t handler); The signal() system call installs a new signal handler for the signal with number signum. The signal handler is set to sighandler which may be a user specified function, or either SIG_IGN or SIG_DFL. Upon arrival of a signal with number signum the following happens. If the corresponding handler is set to SIG_IGN, then the signal is ignored. If the handler is set to SIG_DFL, then the default action associated with the signal (see signal(7)) occurs. Finally, if the handler is set to a function sighandler then first either the handler is reset to SIG_DFL or an implementation-dependent blocking of the signal is performed and next sighandler is called with argument signum. Using a signal handler function for a signal is called "catching the signal". The signals SIGKILL and SIGSTOP cannot be caught or ignored. The signal() function returns the previous value of the signal handler, or SIG_ERR on error. The original Unix signal() would reset the handler to SIG_DFL,and System V (and the Linux kernel and libc4,5) does the same. On the other hand, BSD does not reset the handler, but blocks new instances of this signal from occurring during a call of the handler. The glibc2 library follows the BSD behavior.</w:t>
      </w:r>
    </w:p>
    <w:p w:rsidR="00C655BE" w:rsidRDefault="006714BC">
      <w:pPr>
        <w:pStyle w:val="normal1"/>
        <w:spacing w:before="240" w:after="240" w:line="240" w:lineRule="auto"/>
        <w:rPr>
          <w:rFonts w:ascii="Times New Roman" w:eastAsia="Times New Roman" w:hAnsi="Times New Roman" w:cs="Times New Roman"/>
          <w:sz w:val="24"/>
          <w:szCs w:val="24"/>
        </w:rPr>
      </w:pPr>
      <w:r>
        <w:rPr>
          <w:noProof/>
          <w:lang w:val="en-IN" w:eastAsia="en-IN" w:bidi="ar-SA"/>
        </w:rPr>
        <w:lastRenderedPageBreak/>
        <w:drawing>
          <wp:inline distT="0" distB="0" distL="0" distR="0">
            <wp:extent cx="5943600" cy="6253480"/>
            <wp:effectExtent l="0" t="0" r="0" b="0"/>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png"/>
                    <pic:cNvPicPr>
                      <a:picLocks noChangeAspect="1" noChangeArrowheads="1"/>
                    </pic:cNvPicPr>
                  </pic:nvPicPr>
                  <pic:blipFill>
                    <a:blip r:embed="rId49"/>
                    <a:stretch>
                      <a:fillRect/>
                    </a:stretch>
                  </pic:blipFill>
                  <pic:spPr>
                    <a:xfrm>
                      <a:off x="0" y="0"/>
                      <a:ext cx="5943600" cy="6253480"/>
                    </a:xfrm>
                    <a:prstGeom prst="rect">
                      <a:avLst/>
                    </a:prstGeom>
                  </pic:spPr>
                </pic:pic>
              </a:graphicData>
            </a:graphic>
          </wp:inline>
        </w:drawing>
      </w: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Program</w:t>
      </w:r>
      <w:r>
        <w:rPr>
          <w:rFonts w:ascii="Times New Roman" w:eastAsia="Times New Roman" w:hAnsi="Times New Roman" w:cs="Times New Roman"/>
          <w:b/>
          <w:sz w:val="24"/>
          <w:szCs w:val="24"/>
        </w:rPr>
        <w:t>-</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&lt;signal.h&gt;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&lt;sys/shm.h&gt;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#include&lt;unistd.h&gt;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SIGINT_handler(int);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SIGQUIT_handler(int);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ShmID;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pid_t *ShmPTR;</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main(void)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i;</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pid_t pid = getpid();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 MyKey;</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(signal(SIGINT, SIGINT_handler) == SIG_ERR)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printf("SIGINT install error\n");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(signal(SIGQUIT, SIGQUIT_handler) == SIG_ERR)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printf("SIGQUIT install error\n");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exit(2);</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MyKey = ftok(".", 's');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ShmID = shmget(MyKey, sizeof(pid_t), IPC_CREAT | 0666);</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ShmPTR = (pid_t *) shmat(ShmID, NULL, 0);</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*ShmPTR = pid;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 0; ; i++)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printf("From process %d: %d\n", pid, i);</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sleep(1);</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void SIGINT_handler(int sig)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signal(sig, SIG_IGN);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printf("From SIGINT: just got a %d (SIGINT ^C) signal\n",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 signal(sig, SIGINT_handler);</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SIGQUIT_handler(int sig)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signal(sig, SIG_IGN);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printf("From SIGQUIT: just got a %d (SIGQUIT ^\\) signal"</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and is about to quit\n",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 shmdt(ShmPTR);</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shmctl(ShmID, IPC_RMID, NULL);</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exit(3);</w:t>
      </w:r>
    </w:p>
    <w:p w:rsidR="00C655BE" w:rsidRDefault="00C655BE">
      <w:pPr>
        <w:pStyle w:val="normal1"/>
        <w:spacing w:before="240" w:after="240" w:line="240" w:lineRule="auto"/>
        <w:rPr>
          <w:rFonts w:ascii="Times New Roman" w:eastAsia="Times New Roman" w:hAnsi="Times New Roman" w:cs="Times New Roman"/>
          <w:sz w:val="24"/>
          <w:szCs w:val="24"/>
        </w:rPr>
      </w:pPr>
    </w:p>
    <w:p w:rsidR="00C655BE" w:rsidRDefault="00C655BE">
      <w:pPr>
        <w:pStyle w:val="normal1"/>
        <w:spacing w:before="240" w:after="240" w:line="240" w:lineRule="auto"/>
        <w:rPr>
          <w:rFonts w:ascii="Times New Roman" w:eastAsia="Times New Roman" w:hAnsi="Times New Roman" w:cs="Times New Roman"/>
          <w:sz w:val="24"/>
          <w:szCs w:val="24"/>
        </w:rPr>
      </w:pP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Conclusion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Processes opened in two terminals can also be handled using signal handlers and kill() function calls. Shared memory can be used as a mode of IPC.</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References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http://www.csl.mtu.edu/cs4411.ck/www/NOTES/signa l/kill.htm</w:t>
      </w:r>
    </w:p>
    <w:p w:rsidR="00C655BE" w:rsidRDefault="00C655BE">
      <w:pPr>
        <w:pStyle w:val="normal1"/>
        <w:spacing w:before="240" w:after="240" w:line="240" w:lineRule="auto"/>
        <w:rPr>
          <w:rFonts w:ascii="Times New Roman" w:eastAsia="Times New Roman" w:hAnsi="Times New Roman" w:cs="Times New Roman"/>
          <w:b/>
          <w:sz w:val="24"/>
          <w:szCs w:val="24"/>
        </w:rPr>
      </w:pPr>
    </w:p>
    <w:p w:rsidR="00C655BE" w:rsidRDefault="00C655BE">
      <w:pPr>
        <w:pStyle w:val="normal1"/>
        <w:spacing w:before="240" w:after="240" w:line="240" w:lineRule="auto"/>
        <w:rPr>
          <w:rFonts w:ascii="Times New Roman" w:eastAsia="Times New Roman" w:hAnsi="Times New Roman" w:cs="Times New Roman"/>
          <w:sz w:val="44"/>
          <w:szCs w:val="44"/>
        </w:rPr>
      </w:pPr>
    </w:p>
    <w:p w:rsidR="00C655BE" w:rsidRDefault="00C655BE">
      <w:pPr>
        <w:pStyle w:val="normal1"/>
        <w:spacing w:before="240" w:after="240" w:line="240" w:lineRule="auto"/>
        <w:rPr>
          <w:rFonts w:ascii="Times New Roman" w:eastAsia="Times New Roman" w:hAnsi="Times New Roman" w:cs="Times New Roman"/>
          <w:sz w:val="44"/>
          <w:szCs w:val="44"/>
        </w:rPr>
      </w:pPr>
    </w:p>
    <w:p w:rsidR="00C655BE" w:rsidRDefault="00C655BE">
      <w:pPr>
        <w:pStyle w:val="normal1"/>
        <w:spacing w:before="240" w:after="240" w:line="240" w:lineRule="auto"/>
        <w:rPr>
          <w:rFonts w:ascii="Times New Roman" w:eastAsia="Times New Roman" w:hAnsi="Times New Roman" w:cs="Times New Roman"/>
          <w:sz w:val="38"/>
          <w:szCs w:val="38"/>
        </w:rPr>
      </w:pPr>
    </w:p>
    <w:p w:rsidR="00C655BE" w:rsidRDefault="00C655BE">
      <w:pPr>
        <w:pStyle w:val="normal1"/>
        <w:spacing w:before="240" w:after="240" w:line="240" w:lineRule="auto"/>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Assignment 2D: IPC</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8"/>
          <w:szCs w:val="28"/>
        </w:rPr>
        <w:t>Title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Write an application or program to trap a ctrl-c but not quit on this signal</w:t>
      </w:r>
      <w:r>
        <w:rPr>
          <w:rFonts w:ascii="Times New Roman" w:eastAsia="Times New Roman" w:hAnsi="Times New Roman" w:cs="Times New Roman"/>
          <w:b/>
          <w:sz w:val="24"/>
          <w:szCs w:val="24"/>
        </w:rPr>
        <w:t>.</w:t>
      </w:r>
    </w:p>
    <w:p w:rsidR="00C655BE" w:rsidRDefault="006714BC">
      <w:pPr>
        <w:pStyle w:val="normal1"/>
        <w:spacing w:before="220" w:line="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C655BE" w:rsidRDefault="006714BC">
      <w:pPr>
        <w:pStyle w:val="normal1"/>
        <w:spacing w:before="220" w:line="2"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Objectives:</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IPC through signal.</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2. To know the process management of Unix/Linux OS</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3. Use of system call to write effective application programs.</w:t>
      </w:r>
    </w:p>
    <w:p w:rsidR="00C655BE" w:rsidRDefault="006714BC">
      <w:pPr>
        <w:pStyle w:val="normal1"/>
        <w:spacing w:before="220" w:line="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655BE" w:rsidRDefault="00C655BE">
      <w:pPr>
        <w:pStyle w:val="normal1"/>
        <w:spacing w:before="220" w:line="2" w:lineRule="auto"/>
        <w:rPr>
          <w:rFonts w:ascii="Times New Roman" w:eastAsia="Times New Roman" w:hAnsi="Times New Roman" w:cs="Times New Roman"/>
          <w:b/>
          <w:sz w:val="24"/>
          <w:szCs w:val="24"/>
        </w:rPr>
      </w:pPr>
    </w:p>
    <w:p w:rsidR="00C655BE" w:rsidRDefault="006714BC">
      <w:pPr>
        <w:pStyle w:val="normal1"/>
        <w:spacing w:before="220" w:line="2"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Theory</w:t>
      </w:r>
      <w:r>
        <w:rPr>
          <w:rFonts w:ascii="Times New Roman" w:eastAsia="Times New Roman" w:hAnsi="Times New Roman" w:cs="Times New Roman"/>
          <w:b/>
          <w:sz w:val="24"/>
          <w:szCs w:val="24"/>
        </w:rPr>
        <w:t>:</w:t>
      </w:r>
    </w:p>
    <w:p w:rsidR="00C655BE" w:rsidRDefault="006714BC">
      <w:pPr>
        <w:pStyle w:val="normal1"/>
        <w:spacing w:before="220" w:line="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C655BE" w:rsidRDefault="006714BC">
      <w:pPr>
        <w:pStyle w:val="normal1"/>
        <w:spacing w:before="220" w:line="247" w:lineRule="auto"/>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1.Write a C program that doesn’t terminate when Ctrl+C is pressed. It prints a message “Cannot be terminated using Ctrl+c” and continues execution. We can use</w:t>
      </w:r>
      <w:hyperlink r:id="rId50">
        <w:r>
          <w:rPr>
            <w:rFonts w:ascii="Times New Roman" w:eastAsia="Times New Roman" w:hAnsi="Times New Roman" w:cs="Times New Roman"/>
            <w:sz w:val="24"/>
            <w:szCs w:val="24"/>
          </w:rPr>
          <w:t xml:space="preserve"> </w:t>
        </w:r>
      </w:hyperlink>
      <w:hyperlink r:id="rId51">
        <w:r>
          <w:rPr>
            <w:rFonts w:ascii="Times New Roman" w:eastAsia="Times New Roman" w:hAnsi="Times New Roman" w:cs="Times New Roman"/>
            <w:sz w:val="24"/>
            <w:szCs w:val="24"/>
            <w:u w:val="single"/>
          </w:rPr>
          <w:t>signal handling in C</w:t>
        </w:r>
      </w:hyperlink>
      <w:r>
        <w:rPr>
          <w:rFonts w:ascii="Times New Roman" w:eastAsia="Times New Roman" w:hAnsi="Times New Roman" w:cs="Times New Roman"/>
          <w:sz w:val="24"/>
          <w:szCs w:val="24"/>
        </w:rPr>
        <w:t xml:space="preserve"> for this. When</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sz w:val="24"/>
            <w:szCs w:val="24"/>
            <w:u w:val="single"/>
          </w:rPr>
          <w:t>Ctrl+C</w:t>
        </w:r>
      </w:hyperlink>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is pressed, SIGINT signal is generated, we can catch this signal and run our defined signal handler</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2. C standard defines following 6 signals in signal.h header file.</w:t>
      </w:r>
    </w:p>
    <w:p w:rsidR="00C655BE" w:rsidRDefault="006714BC">
      <w:pPr>
        <w:pStyle w:val="normal1"/>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program sets up a signal handler using the signal() function from the signal.h header. It specifies the signal_handler function as the handler for the SIGINT signal.</w:t>
      </w:r>
    </w:p>
    <w:p w:rsidR="00C655BE" w:rsidRDefault="00C655BE">
      <w:pPr>
        <w:pStyle w:val="normal1"/>
        <w:spacing w:before="220" w:line="2" w:lineRule="auto"/>
        <w:rPr>
          <w:rFonts w:ascii="Times New Roman" w:eastAsia="Times New Roman" w:hAnsi="Times New Roman" w:cs="Times New Roman"/>
          <w:sz w:val="24"/>
          <w:szCs w:val="24"/>
        </w:rPr>
      </w:pPr>
    </w:p>
    <w:p w:rsidR="00C655BE" w:rsidRDefault="006714BC">
      <w:pPr>
        <w:pStyle w:val="normal1"/>
        <w:spacing w:before="220" w:line="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SIGABRT – abnormal termination.</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SIGFPE – floating point exception.</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SIGILL – invalid instruction.</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SIGINT – interactive attention request sent to the program.</w:t>
      </w: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br/>
        <w:t>SIGSEGV – invalid memory access.</w:t>
      </w:r>
    </w:p>
    <w:p w:rsidR="00C655BE" w:rsidRDefault="00C655BE">
      <w:pPr>
        <w:pStyle w:val="normal1"/>
        <w:spacing w:before="220" w:line="0" w:lineRule="atLeast"/>
        <w:rPr>
          <w:rFonts w:ascii="Times New Roman" w:eastAsia="Times New Roman" w:hAnsi="Times New Roman" w:cs="Times New Roman"/>
          <w:sz w:val="24"/>
          <w:szCs w:val="24"/>
        </w:rPr>
      </w:pPr>
    </w:p>
    <w:p w:rsidR="00C655BE" w:rsidRDefault="006714BC">
      <w:pPr>
        <w:pStyle w:val="normal1"/>
        <w:spacing w:before="22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br/>
        <w:t>SIGTERM – termination request sent to the program.</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signal_handler function, we can implement any custom behavior we want when the signal is received. In this example, it simply prints a message indicating that the Ctrl+C signal was trapped.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we run this program and press Ctrl+C, instead of terminating immediately, it will execute the signal_handler function and then continue running indefinitely in the while(1) loop.</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demonstrates how to handle signals in C and how to trap the Ctrl+C signal without quitting the program</w:t>
      </w:r>
    </w:p>
    <w:p w:rsidR="00C655BE" w:rsidRDefault="006714BC">
      <w:pPr>
        <w:pStyle w:val="normal1"/>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Dictionary:</w:t>
      </w: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3120"/>
        <w:gridCol w:w="3120"/>
        <w:gridCol w:w="3120"/>
      </w:tblGrid>
      <w:tr w:rsidR="00C655BE">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signum</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 representing the signal number passed to the signal handler</w:t>
            </w:r>
          </w:p>
        </w:tc>
      </w:tr>
      <w:tr w:rsidR="00C655BE">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sigint_handler</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 handler function for the SIGINT signal (Ctrl+C)</w:t>
            </w:r>
          </w:p>
        </w:tc>
      </w:tr>
      <w:tr w:rsidR="00C655BE">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function of the program</w:t>
            </w:r>
          </w:p>
        </w:tc>
      </w:tr>
      <w:tr w:rsidR="00C655BE">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SIGINT</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macro</w:t>
            </w:r>
          </w:p>
        </w:tc>
        <w:tc>
          <w:tcPr>
            <w:tcW w:w="312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representing the SIGINT signal</w:t>
            </w:r>
          </w:p>
        </w:tc>
      </w:tr>
    </w:tbl>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Flowchart</w:t>
      </w:r>
      <w:r>
        <w:rPr>
          <w:rFonts w:ascii="Times New Roman" w:eastAsia="Times New Roman" w:hAnsi="Times New Roman" w:cs="Times New Roman"/>
          <w:b/>
          <w:sz w:val="24"/>
          <w:szCs w:val="24"/>
        </w:rPr>
        <w:t>:</w:t>
      </w:r>
    </w:p>
    <w:p w:rsidR="00C655BE" w:rsidRDefault="006714BC">
      <w:pPr>
        <w:pStyle w:val="normal1"/>
        <w:rPr>
          <w:rFonts w:ascii="Times New Roman" w:eastAsia="Times New Roman" w:hAnsi="Times New Roman" w:cs="Times New Roman"/>
          <w:b/>
          <w:sz w:val="24"/>
          <w:szCs w:val="24"/>
        </w:rPr>
      </w:pPr>
      <w:r>
        <w:rPr>
          <w:noProof/>
          <w:lang w:val="en-IN" w:eastAsia="en-IN" w:bidi="ar-SA"/>
        </w:rPr>
        <w:lastRenderedPageBreak/>
        <w:drawing>
          <wp:inline distT="0" distB="0" distL="0" distR="0">
            <wp:extent cx="3902710" cy="4234180"/>
            <wp:effectExtent l="0" t="0" r="0" b="0"/>
            <wp:docPr id="38"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png"/>
                    <pic:cNvPicPr>
                      <a:picLocks noChangeAspect="1" noChangeArrowheads="1"/>
                    </pic:cNvPicPr>
                  </pic:nvPicPr>
                  <pic:blipFill>
                    <a:blip r:embed="rId54"/>
                    <a:stretch>
                      <a:fillRect/>
                    </a:stretch>
                  </pic:blipFill>
                  <pic:spPr>
                    <a:xfrm>
                      <a:off x="0" y="0"/>
                      <a:ext cx="3902710" cy="4234180"/>
                    </a:xfrm>
                    <a:prstGeom prst="rect">
                      <a:avLst/>
                    </a:prstGeom>
                  </pic:spPr>
                </pic:pic>
              </a:graphicData>
            </a:graphic>
          </wp:inline>
        </w:drawing>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8"/>
          <w:szCs w:val="28"/>
        </w:rPr>
        <w:t>Program</w:t>
      </w:r>
      <w:r>
        <w:rPr>
          <w:rFonts w:ascii="Times New Roman" w:eastAsia="Times New Roman" w:hAnsi="Times New Roman" w:cs="Times New Roman"/>
          <w:b/>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&amp;lt;signal.h&amp;gt;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&amp;lt;stdio.h&amp;gt;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&amp;lt;stdlib.h&amp;gt;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&amp;lt;unistd.h&amp;gt;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Custom signal handler for SIGINT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sigint_handler(int signum)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printf(&amp;quot;\nCtrl-C (SIGINT) trapped. Program continues running.\n&amp;quot;);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Set up custom signal handler for SIGINT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signal(SIGINT, sigint_handler);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printf(&amp;quot;Program is running. Press Ctrl-C to trap the signal.\n&amp;quot;);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while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Your program&amp;#39;s main logic goes here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Sleep or perform some non-intensive task to keep the program running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sleep(1);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8"/>
          <w:szCs w:val="28"/>
        </w:rPr>
        <w:t>Output</w:t>
      </w:r>
      <w:r>
        <w:rPr>
          <w:rFonts w:ascii="Times New Roman" w:eastAsia="Times New Roman" w:hAnsi="Times New Roman" w:cs="Times New Roman"/>
          <w:b/>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 nano 2d.c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 gcc 2d.c -o 2d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aadi@ubuntu:~$./2d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is running. Press Ctrl-C to trap the signal.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Ctrl-C (SIGINT) trapped. Program continues running.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Ctrl-C (SIGINT) trapped. Program continues running.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^Z</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Stopped ./2d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8"/>
          <w:szCs w:val="28"/>
        </w:rPr>
        <w:t>Conclusion</w:t>
      </w:r>
      <w:r>
        <w:rPr>
          <w:rFonts w:ascii="Times New Roman" w:eastAsia="Times New Roman" w:hAnsi="Times New Roman" w:cs="Times New Roman"/>
          <w:b/>
          <w:sz w:val="24"/>
          <w:szCs w:val="24"/>
        </w:rPr>
        <w:t>:</w:t>
      </w:r>
    </w:p>
    <w:p w:rsidR="00C655BE" w:rsidRDefault="006714BC">
      <w:pPr>
        <w:pStyle w:val="normal1"/>
        <w:spacing w:before="220" w:line="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C655BE" w:rsidRDefault="006714BC">
      <w:pPr>
        <w:pStyle w:val="normal1"/>
        <w:spacing w:before="220" w:line="247"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1. Signals like SIGINT which is generated by ctrl+c can be handled by replacing its old handler with the new behavior.</w:t>
      </w:r>
    </w:p>
    <w:p w:rsidR="00C655BE" w:rsidRDefault="006714BC">
      <w:pPr>
        <w:pStyle w:val="normal1"/>
        <w:spacing w:before="220" w:line="247"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2. we have done successful program to trap ctrl +c signal but not stopped the quit options.</w:t>
      </w:r>
    </w:p>
    <w:p w:rsidR="00C655BE" w:rsidRDefault="006714BC">
      <w:pPr>
        <w:pStyle w:val="normal1"/>
        <w:spacing w:before="220" w:line="247"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3.Instead we provided the another options for it such as ctrl + z and ctrl +Backslash</w:t>
      </w:r>
    </w:p>
    <w:p w:rsidR="00C655BE" w:rsidRDefault="00C655BE">
      <w:pPr>
        <w:pStyle w:val="normal1"/>
        <w:spacing w:before="220" w:line="247" w:lineRule="auto"/>
        <w:ind w:right="420"/>
        <w:rPr>
          <w:rFonts w:ascii="Times New Roman" w:eastAsia="Times New Roman" w:hAnsi="Times New Roman" w:cs="Times New Roman"/>
          <w:sz w:val="24"/>
          <w:szCs w:val="24"/>
        </w:rPr>
      </w:pPr>
    </w:p>
    <w:p w:rsidR="00C655BE" w:rsidRDefault="00C655BE">
      <w:pPr>
        <w:pStyle w:val="normal1"/>
        <w:spacing w:before="220" w:line="247" w:lineRule="auto"/>
        <w:ind w:right="420"/>
        <w:rPr>
          <w:rFonts w:ascii="Times New Roman" w:eastAsia="Times New Roman" w:hAnsi="Times New Roman" w:cs="Times New Roman"/>
          <w:sz w:val="24"/>
          <w:szCs w:val="24"/>
        </w:rPr>
      </w:pPr>
    </w:p>
    <w:p w:rsidR="00C655BE" w:rsidRDefault="006714BC">
      <w:pPr>
        <w:pStyle w:val="normal1"/>
        <w:spacing w:before="220" w:line="247" w:lineRule="auto"/>
        <w:ind w:right="420"/>
        <w:rPr>
          <w:rFonts w:ascii="Times New Roman" w:eastAsia="Times New Roman" w:hAnsi="Times New Roman" w:cs="Times New Roman"/>
          <w:b/>
          <w:sz w:val="24"/>
          <w:szCs w:val="24"/>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24"/>
          <w:szCs w:val="24"/>
        </w:rPr>
        <w:t>:</w:t>
      </w:r>
    </w:p>
    <w:p w:rsidR="00C655BE" w:rsidRDefault="006714BC">
      <w:pPr>
        <w:pStyle w:val="normal1"/>
        <w:spacing w:before="220" w:line="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C655BE" w:rsidRDefault="00D939C9">
      <w:pPr>
        <w:pStyle w:val="normal1"/>
        <w:numPr>
          <w:ilvl w:val="0"/>
          <w:numId w:val="35"/>
        </w:numPr>
        <w:spacing w:before="220" w:line="247" w:lineRule="auto"/>
        <w:ind w:right="420"/>
        <w:rPr>
          <w:rFonts w:ascii="Times New Roman" w:eastAsia="Times New Roman" w:hAnsi="Times New Roman" w:cs="Times New Roman"/>
          <w:sz w:val="24"/>
          <w:szCs w:val="24"/>
        </w:rPr>
      </w:pPr>
      <w:hyperlink r:id="rId55">
        <w:r w:rsidR="006714BC">
          <w:rPr>
            <w:rFonts w:ascii="Times New Roman" w:eastAsia="Times New Roman" w:hAnsi="Times New Roman" w:cs="Times New Roman"/>
            <w:color w:val="1155CC"/>
            <w:sz w:val="24"/>
            <w:szCs w:val="24"/>
            <w:u w:val="single"/>
          </w:rPr>
          <w:t>https://www.geeksforgeeks.org/write-a-c-program-that-doesnt-terminate-when-ctrlc-is-pressed/</w:t>
        </w:r>
      </w:hyperlink>
    </w:p>
    <w:p w:rsidR="00C655BE" w:rsidRDefault="00D939C9">
      <w:pPr>
        <w:pStyle w:val="normal1"/>
        <w:numPr>
          <w:ilvl w:val="0"/>
          <w:numId w:val="35"/>
        </w:numPr>
        <w:spacing w:line="247" w:lineRule="auto"/>
        <w:ind w:right="420"/>
        <w:rPr>
          <w:rFonts w:ascii="Times New Roman" w:eastAsia="Times New Roman" w:hAnsi="Times New Roman" w:cs="Times New Roman"/>
          <w:sz w:val="24"/>
          <w:szCs w:val="24"/>
        </w:rPr>
      </w:pPr>
      <w:hyperlink r:id="rId56">
        <w:r w:rsidR="006714BC">
          <w:rPr>
            <w:rFonts w:ascii="Times New Roman" w:eastAsia="Times New Roman" w:hAnsi="Times New Roman" w:cs="Times New Roman"/>
            <w:color w:val="1155CC"/>
            <w:sz w:val="24"/>
            <w:szCs w:val="24"/>
            <w:u w:val="single"/>
          </w:rPr>
          <w:t>https://chat.openai.com/</w:t>
        </w:r>
      </w:hyperlink>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2E</w:t>
      </w: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6714BC">
      <w:pPr>
        <w:pStyle w:val="Heading1"/>
        <w:keepNext w:val="0"/>
        <w:keepLines w:val="0"/>
        <w:spacing w:before="0" w:after="0"/>
        <w:rPr>
          <w:rFonts w:ascii="Times New Roman" w:eastAsia="Times New Roman" w:hAnsi="Times New Roman" w:cs="Times New Roman"/>
          <w:b/>
          <w:sz w:val="32"/>
          <w:szCs w:val="32"/>
        </w:rPr>
      </w:pPr>
      <w:bookmarkStart w:id="7" w:name="_3migmmhp2w4"/>
      <w:bookmarkEnd w:id="7"/>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Title</w:t>
      </w:r>
      <w:r>
        <w:rPr>
          <w:rFonts w:ascii="Times New Roman" w:eastAsia="Times New Roman" w:hAnsi="Times New Roman" w:cs="Times New Roman"/>
          <w:b/>
          <w:sz w:val="32"/>
          <w:szCs w:val="32"/>
        </w:rPr>
        <w:t>-</w:t>
      </w:r>
    </w:p>
    <w:p w:rsidR="00C655BE" w:rsidRDefault="006714BC">
      <w:pPr>
        <w:pStyle w:val="Heading1"/>
        <w:keepNext w:val="0"/>
        <w:keepLines w:val="0"/>
        <w:spacing w:before="0" w:after="0"/>
        <w:rPr>
          <w:rFonts w:ascii="Times New Roman" w:eastAsia="Times New Roman" w:hAnsi="Times New Roman" w:cs="Times New Roman"/>
          <w:b/>
          <w:sz w:val="32"/>
          <w:szCs w:val="32"/>
        </w:rPr>
      </w:pPr>
      <w:bookmarkStart w:id="8" w:name="_nnpk8h8gcm2g"/>
      <w:bookmarkEnd w:id="8"/>
      <w:r>
        <w:rPr>
          <w:rFonts w:ascii="Times New Roman" w:eastAsia="Times New Roman" w:hAnsi="Times New Roman" w:cs="Times New Roman"/>
          <w:sz w:val="24"/>
          <w:szCs w:val="24"/>
        </w:rPr>
        <w:t xml:space="preserve">  IPC: Interrupts and Signals: signal(any fives type of signal ), alarm, kill, raise, killpg, signal ,          sigaction.</w:t>
      </w:r>
    </w:p>
    <w:p w:rsidR="00C655BE" w:rsidRDefault="006714BC">
      <w:pPr>
        <w:pStyle w:val="normal1"/>
        <w:spacing w:before="240" w:after="240" w:line="240" w:lineRule="auto"/>
        <w:rPr>
          <w:rFonts w:ascii="Times New Roman" w:eastAsia="Times New Roman" w:hAnsi="Times New Roman" w:cs="Times New Roman"/>
          <w:b/>
          <w:color w:val="3C4043"/>
          <w:sz w:val="21"/>
          <w:szCs w:val="21"/>
        </w:rPr>
      </w:pPr>
      <w:r>
        <w:rPr>
          <w:rFonts w:ascii="Times New Roman" w:eastAsia="Times New Roman" w:hAnsi="Times New Roman" w:cs="Times New Roman"/>
          <w:b/>
          <w:sz w:val="28"/>
          <w:szCs w:val="28"/>
        </w:rPr>
        <w:t xml:space="preserve">Objectives </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br/>
      </w:r>
      <w:r>
        <w:rPr>
          <w:rFonts w:ascii="Times New Roman" w:eastAsia="Times New Roman" w:hAnsi="Times New Roman" w:cs="Times New Roman"/>
          <w:b/>
          <w:color w:val="3C4043"/>
          <w:sz w:val="21"/>
          <w:szCs w:val="21"/>
        </w:rPr>
        <w:t xml:space="preserve"> 1. To learn about IPC through signal.</w:t>
      </w:r>
      <w:r>
        <w:rPr>
          <w:rFonts w:ascii="Times New Roman" w:eastAsia="Times New Roman" w:hAnsi="Times New Roman" w:cs="Times New Roman"/>
          <w:b/>
          <w:color w:val="3C4043"/>
          <w:sz w:val="21"/>
          <w:szCs w:val="21"/>
        </w:rPr>
        <w:br/>
        <w:t xml:space="preserve"> 2. To know the process management of Unix/Linux OS</w:t>
      </w:r>
      <w:r>
        <w:rPr>
          <w:rFonts w:ascii="Times New Roman" w:eastAsia="Times New Roman" w:hAnsi="Times New Roman" w:cs="Times New Roman"/>
          <w:b/>
          <w:color w:val="3C4043"/>
          <w:sz w:val="21"/>
          <w:szCs w:val="21"/>
        </w:rPr>
        <w:br/>
        <w:t xml:space="preserve"> 3. Use of system call to write effective application programs.</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a program to send signal by five different signal sending system calls and identify the difference in working with example.</w:t>
      </w:r>
    </w:p>
    <w:p w:rsidR="00C655BE" w:rsidRDefault="00C655BE">
      <w:pPr>
        <w:pStyle w:val="normal1"/>
        <w:spacing w:before="240" w:after="240" w:line="240" w:lineRule="auto"/>
        <w:rPr>
          <w:rFonts w:ascii="Times New Roman" w:eastAsia="Times New Roman" w:hAnsi="Times New Roman" w:cs="Times New Roman"/>
          <w:b/>
          <w:sz w:val="24"/>
          <w:szCs w:val="24"/>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Theory </w:t>
      </w:r>
      <w:r>
        <w:rPr>
          <w:rFonts w:ascii="Times New Roman" w:eastAsia="Times New Roman" w:hAnsi="Times New Roman" w:cs="Times New Roman"/>
          <w:b/>
          <w:sz w:val="24"/>
          <w:szCs w:val="24"/>
        </w:rPr>
        <w:t>–</w:t>
      </w:r>
    </w:p>
    <w:p w:rsidR="00C655BE" w:rsidRDefault="006714BC">
      <w:pPr>
        <w:pStyle w:val="normal1"/>
        <w:spacing w:before="240"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kill() - Sends a signal to a specific process or group of processes.</w:t>
      </w:r>
    </w:p>
    <w:p w:rsidR="00C655BE" w:rsidRDefault="006714BC">
      <w:pPr>
        <w:pStyle w:val="normal1"/>
        <w:spacing w:before="240"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raise() - Sends a signal to the current process.</w:t>
      </w:r>
    </w:p>
    <w:p w:rsidR="00C655BE" w:rsidRDefault="006714BC">
      <w:pPr>
        <w:pStyle w:val="normal1"/>
        <w:spacing w:before="240"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highlight w:val="white"/>
        </w:rPr>
        <w:t>killpg() - Sends a signal to all processes in a process group.</w:t>
      </w:r>
    </w:p>
    <w:p w:rsidR="00C655BE" w:rsidRDefault="006714BC">
      <w:pPr>
        <w:pStyle w:val="normal1"/>
        <w:spacing w:before="240"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alarm() - Sets an alarm to send a SIGALRM signal to the process after a specified time.</w:t>
      </w:r>
    </w:p>
    <w:p w:rsidR="00C655BE" w:rsidRDefault="006714BC">
      <w:pPr>
        <w:pStyle w:val="normal1"/>
        <w:spacing w:before="240" w:line="24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abort() - Sends a SIGABRT signal to the calling process to terminate it abnormally.</w:t>
      </w:r>
    </w:p>
    <w:p w:rsidR="00C655BE" w:rsidRDefault="006714BC">
      <w:pPr>
        <w:pStyle w:val="normal1"/>
        <w:spacing w:before="24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rsidR="00C655BE" w:rsidRDefault="006714BC">
      <w:pPr>
        <w:pStyle w:val="normal1"/>
        <w:spacing w:before="240" w:line="24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highlight w:val="white"/>
        </w:rPr>
        <w:t>kill</w:t>
      </w:r>
      <w:r>
        <w:rPr>
          <w:rFonts w:ascii="Times New Roman" w:eastAsia="Times New Roman" w:hAnsi="Times New Roman" w:cs="Times New Roman"/>
          <w:b/>
          <w:sz w:val="24"/>
          <w:szCs w:val="24"/>
          <w:highlight w:val="white"/>
        </w:rPr>
        <w:t>():</w:t>
      </w:r>
    </w:p>
    <w:p w:rsidR="00C655BE" w:rsidRDefault="006714BC">
      <w:pPr>
        <w:pStyle w:val="normal1"/>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Syntax: int kill(pid_t pid, int sig);</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Sends the signal specified by sig to the process with the process ID pid.</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If pid is positive, the signal is sent to the process with the ID pid.</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If pid is 0, the signal is sent to all processes in the current process group.</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If pid is -1, the signal is sent to all processes for which the calling process has permission to send signals, except for process 1 (init).</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Returns 0 on success, -1 on error.</w:t>
      </w:r>
    </w:p>
    <w:p w:rsidR="00C655BE" w:rsidRDefault="006714BC">
      <w:pPr>
        <w:pStyle w:val="normal1"/>
        <w:spacing w:before="24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C655BE" w:rsidRDefault="006714BC">
      <w:pPr>
        <w:pStyle w:val="normal1"/>
        <w:spacing w:before="240" w:line="24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highlight w:val="white"/>
        </w:rPr>
        <w:t>raise</w:t>
      </w:r>
      <w:r>
        <w:rPr>
          <w:rFonts w:ascii="Times New Roman" w:eastAsia="Times New Roman" w:hAnsi="Times New Roman" w:cs="Times New Roman"/>
          <w:b/>
          <w:sz w:val="24"/>
          <w:szCs w:val="24"/>
          <w:highlight w:val="white"/>
        </w:rPr>
        <w:t>():</w:t>
      </w:r>
    </w:p>
    <w:p w:rsidR="00C655BE" w:rsidRDefault="006714BC">
      <w:pPr>
        <w:pStyle w:val="normal1"/>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Syntax: int raise(int sig);</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24"/>
          <w:szCs w:val="24"/>
          <w:highlight w:val="white"/>
        </w:rPr>
        <w:t>Sends the signal specified by sig to the calling process.</w:t>
      </w:r>
    </w:p>
    <w:p w:rsidR="00C655BE" w:rsidRDefault="006714BC">
      <w:pPr>
        <w:pStyle w:val="normal1"/>
        <w:ind w:left="1800" w:hanging="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Returns 0 on success, a non-zero value on error.</w:t>
      </w:r>
    </w:p>
    <w:p w:rsidR="00C655BE" w:rsidRDefault="006714BC">
      <w:pPr>
        <w:pStyle w:val="normal1"/>
        <w:spacing w:before="240" w:line="24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highlight w:val="white"/>
        </w:rPr>
        <w:t>killpg</w:t>
      </w:r>
      <w:r>
        <w:rPr>
          <w:rFonts w:ascii="Times New Roman" w:eastAsia="Times New Roman" w:hAnsi="Times New Roman" w:cs="Times New Roman"/>
          <w:b/>
          <w:sz w:val="24"/>
          <w:szCs w:val="24"/>
          <w:highlight w:val="white"/>
        </w:rPr>
        <w:t>():</w:t>
      </w:r>
    </w:p>
    <w:p w:rsidR="00C655BE" w:rsidRDefault="006714BC">
      <w:pPr>
        <w:pStyle w:val="normal1"/>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Syntax: int killpg(int pgrp, int sig);</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Sends the signal specified by sig to all processes in the process group identified by pgrp.</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Returns 0 on success, -1 on error.</w:t>
      </w:r>
    </w:p>
    <w:p w:rsidR="00C655BE" w:rsidRDefault="006714BC">
      <w:pPr>
        <w:pStyle w:val="normal1"/>
        <w:spacing w:before="24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rsidR="00C655BE" w:rsidRDefault="006714BC">
      <w:pPr>
        <w:pStyle w:val="normal1"/>
        <w:spacing w:before="240" w:line="24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highlight w:val="white"/>
        </w:rPr>
        <w:t>alarm</w:t>
      </w:r>
      <w:r>
        <w:rPr>
          <w:rFonts w:ascii="Times New Roman" w:eastAsia="Times New Roman" w:hAnsi="Times New Roman" w:cs="Times New Roman"/>
          <w:b/>
          <w:sz w:val="24"/>
          <w:szCs w:val="24"/>
          <w:highlight w:val="white"/>
        </w:rPr>
        <w:t>():</w:t>
      </w:r>
    </w:p>
    <w:p w:rsidR="00C655BE" w:rsidRDefault="006714BC">
      <w:pPr>
        <w:pStyle w:val="normal1"/>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Syntax: unsigned int alarm(unsigned int seconds);</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Sets an alarm to deliver a SIGALRM signal to the calling process after seconds seconds.</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If seconds is 0, any previously set alarm is canceled.</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Returns the number of seconds remaining on any previous alarm, or 0 if there was no previous alarm.</w:t>
      </w:r>
    </w:p>
    <w:p w:rsidR="00C655BE" w:rsidRDefault="006714BC">
      <w:pPr>
        <w:pStyle w:val="normal1"/>
        <w:spacing w:before="24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rsidR="00C655BE" w:rsidRDefault="006714BC">
      <w:pPr>
        <w:pStyle w:val="normal1"/>
        <w:spacing w:before="240" w:line="24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highlight w:val="white"/>
        </w:rPr>
        <w:t>abort</w:t>
      </w:r>
      <w:r>
        <w:rPr>
          <w:rFonts w:ascii="Times New Roman" w:eastAsia="Times New Roman" w:hAnsi="Times New Roman" w:cs="Times New Roman"/>
          <w:b/>
          <w:sz w:val="24"/>
          <w:szCs w:val="24"/>
          <w:highlight w:val="white"/>
        </w:rPr>
        <w:t>():</w:t>
      </w:r>
    </w:p>
    <w:p w:rsidR="00C655BE" w:rsidRDefault="006714BC">
      <w:pPr>
        <w:pStyle w:val="normal1"/>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Syntax: void abort(void);</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Generates a SIGABRT signal to terminate the calling process abnormally.</w:t>
      </w:r>
    </w:p>
    <w:p w:rsidR="00C655BE" w:rsidRDefault="006714BC">
      <w:pPr>
        <w:pStyle w:val="normal1"/>
        <w:ind w:left="1800" w:hanging="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This signal is caught by the default signal handler, which typically terminates the process and creates a core dump file.</w:t>
      </w:r>
    </w:p>
    <w:p w:rsidR="00C655BE" w:rsidRDefault="006714BC">
      <w:pPr>
        <w:pStyle w:val="normal1"/>
        <w:spacing w:before="24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 </w:t>
      </w:r>
    </w:p>
    <w:p w:rsidR="00C655BE" w:rsidRDefault="006714BC">
      <w:pPr>
        <w:pStyle w:val="normal1"/>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highlight w:val="white"/>
        </w:rPr>
        <w:t>Flowchart</w:t>
      </w:r>
      <w:r>
        <w:rPr>
          <w:rFonts w:ascii="Times New Roman" w:eastAsia="Times New Roman" w:hAnsi="Times New Roman" w:cs="Times New Roman"/>
          <w:b/>
          <w:sz w:val="24"/>
          <w:szCs w:val="24"/>
          <w:highlight w:val="white"/>
        </w:rPr>
        <w:t>-</w:t>
      </w:r>
    </w:p>
    <w:p w:rsidR="00C655BE" w:rsidRDefault="006714BC">
      <w:pPr>
        <w:pStyle w:val="normal1"/>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lang w:val="en-IN" w:eastAsia="en-IN" w:bidi="ar-SA"/>
        </w:rPr>
        <w:drawing>
          <wp:inline distT="0" distB="0" distL="0" distR="0">
            <wp:extent cx="5943600" cy="4394200"/>
            <wp:effectExtent l="0" t="0" r="0" b="0"/>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png"/>
                    <pic:cNvPicPr>
                      <a:picLocks noChangeAspect="1" noChangeArrowheads="1"/>
                    </pic:cNvPicPr>
                  </pic:nvPicPr>
                  <pic:blipFill>
                    <a:blip r:embed="rId57"/>
                    <a:stretch>
                      <a:fillRect/>
                    </a:stretch>
                  </pic:blipFill>
                  <pic:spPr>
                    <a:xfrm>
                      <a:off x="0" y="0"/>
                      <a:ext cx="5943600" cy="4394200"/>
                    </a:xfrm>
                    <a:prstGeom prst="rect">
                      <a:avLst/>
                    </a:prstGeom>
                  </pic:spPr>
                </pic:pic>
              </a:graphicData>
            </a:graphic>
          </wp:inline>
        </w:drawing>
      </w:r>
    </w:p>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Code</w:t>
      </w:r>
      <w:r>
        <w:rPr>
          <w:rFonts w:ascii="Times New Roman" w:eastAsia="Times New Roman" w:hAnsi="Times New Roman" w:cs="Times New Roman"/>
          <w:b/>
          <w:sz w:val="24"/>
          <w:szCs w:val="24"/>
        </w:rPr>
        <w: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&lt;stdio.h&gt;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&lt;stdlib.h&gt;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&lt;signal.h&gt;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&lt;unistd.h&gt;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void signal_handler(int signo)</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printf("Received signal %d\n", signo);</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int main()</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Set a signal handler for SIGALRM</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signal(SIGALRM, signal_handler);</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 Using kill() to send a signal to the current process</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kill(getpid(), SIGALRM);</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 Using raise() to send a signal to the current process</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raise(SIGALRM);</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3. Using killpg() to send a signal to the process group</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killpg(getpgrp(), SIGALRM);</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4. Using alarm() to set an alarm</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alarm(2); // Wait for 2 seconds before sending SIGALRM</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5. Using abort() to generate a SIGABRT signal</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abort();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spacing w:before="240" w:after="240" w:line="240" w:lineRule="auto"/>
        <w:jc w:val="both"/>
        <w:rPr>
          <w:rFonts w:ascii="Times New Roman" w:eastAsia="Times New Roman" w:hAnsi="Times New Roman" w:cs="Times New Roman"/>
          <w:b/>
          <w:sz w:val="24"/>
          <w:szCs w:val="24"/>
        </w:rPr>
      </w:pPr>
    </w:p>
    <w:p w:rsidR="00C655BE" w:rsidRDefault="00C655BE">
      <w:pPr>
        <w:pStyle w:val="normal1"/>
        <w:spacing w:before="240" w:after="240" w:line="240" w:lineRule="auto"/>
        <w:jc w:val="both"/>
        <w:rPr>
          <w:rFonts w:ascii="Times New Roman" w:eastAsia="Times New Roman" w:hAnsi="Times New Roman" w:cs="Times New Roman"/>
          <w:b/>
          <w:sz w:val="24"/>
          <w:szCs w:val="24"/>
        </w:rPr>
      </w:pPr>
    </w:p>
    <w:p w:rsidR="00C655BE" w:rsidRDefault="006714BC">
      <w:pPr>
        <w:pStyle w:val="normal1"/>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Output</w:t>
      </w:r>
      <w:r>
        <w:rPr>
          <w:rFonts w:ascii="Times New Roman" w:eastAsia="Times New Roman" w:hAnsi="Times New Roman" w:cs="Times New Roman"/>
          <w:b/>
          <w:sz w:val="24"/>
          <w:szCs w:val="24"/>
        </w:rPr>
        <w:t>-</w:t>
      </w:r>
    </w:p>
    <w:p w:rsidR="00C655BE" w:rsidRDefault="006714BC">
      <w:pPr>
        <w:pStyle w:val="normal1"/>
        <w:spacing w:before="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Received signal 14</w:t>
      </w:r>
    </w:p>
    <w:p w:rsidR="00C655BE" w:rsidRDefault="006714BC">
      <w:pPr>
        <w:pStyle w:val="normal1"/>
        <w:spacing w:before="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Received signal 14 </w:t>
      </w:r>
    </w:p>
    <w:p w:rsidR="00C655BE" w:rsidRDefault="006714BC">
      <w:pPr>
        <w:pStyle w:val="normal1"/>
        <w:spacing w:before="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Received signal 14</w:t>
      </w:r>
    </w:p>
    <w:p w:rsidR="00C655BE" w:rsidRDefault="006714BC">
      <w:pPr>
        <w:pStyle w:val="normal1"/>
        <w:spacing w:before="24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spacing w:before="24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Conclusion</w:t>
      </w:r>
      <w:r>
        <w:rPr>
          <w:rFonts w:ascii="Times New Roman" w:eastAsia="Times New Roman" w:hAnsi="Times New Roman" w:cs="Times New Roman"/>
          <w:b/>
          <w:sz w:val="24"/>
          <w:szCs w:val="24"/>
        </w:rPr>
        <w:t>:</w:t>
      </w:r>
    </w:p>
    <w:p w:rsidR="00C655BE" w:rsidRDefault="006714BC">
      <w:pPr>
        <w:pStyle w:val="normal1"/>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Signals are a powerful mechanism for inter-process communication (IPC) in Unix and Unix-like operating systems. They allow processes to notify each other about specific events, such as interrupts, alarms, or requests for termination. Signals can be used to implement features like graceful process shutdown, timer-based tasks, and custom event handling.</w:t>
      </w:r>
    </w:p>
    <w:p w:rsidR="00C655BE" w:rsidRDefault="006714BC">
      <w:pPr>
        <w:pStyle w:val="normal1"/>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655BE" w:rsidRDefault="006714BC">
      <w:pPr>
        <w:pStyle w:val="normal1"/>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24"/>
          <w:szCs w:val="24"/>
        </w:rPr>
        <w:t>:</w:t>
      </w:r>
    </w:p>
    <w:p w:rsidR="00C655BE" w:rsidRDefault="00D939C9">
      <w:pPr>
        <w:pStyle w:val="normal1"/>
        <w:spacing w:before="240" w:line="240" w:lineRule="auto"/>
        <w:jc w:val="both"/>
        <w:rPr>
          <w:rFonts w:ascii="Times New Roman" w:eastAsia="Times New Roman" w:hAnsi="Times New Roman" w:cs="Times New Roman"/>
          <w:b/>
          <w:color w:val="1155CC"/>
          <w:sz w:val="32"/>
          <w:szCs w:val="32"/>
          <w:u w:val="single"/>
        </w:rPr>
      </w:pPr>
      <w:hyperlink r:id="rId58">
        <w:r w:rsidR="006714BC">
          <w:rPr>
            <w:rFonts w:ascii="Times New Roman" w:eastAsia="Times New Roman" w:hAnsi="Times New Roman" w:cs="Times New Roman"/>
            <w:b/>
            <w:color w:val="1155CC"/>
            <w:sz w:val="24"/>
            <w:szCs w:val="24"/>
            <w:u w:val="single"/>
          </w:rPr>
          <w:t>https://www.tutorialspoint.com/unix/unix-signals-traps.html</w:t>
        </w:r>
      </w:hyperlink>
      <w:r w:rsidR="006714BC">
        <w:rPr>
          <w:rFonts w:ascii="Times New Roman" w:eastAsia="Times New Roman" w:hAnsi="Times New Roman" w:cs="Times New Roman"/>
          <w:b/>
          <w:sz w:val="24"/>
          <w:szCs w:val="24"/>
        </w:rPr>
        <w:t xml:space="preserve">  </w:t>
      </w:r>
      <w:r w:rsidR="006714BC">
        <w:rPr>
          <w:rFonts w:ascii="Times New Roman" w:eastAsia="Times New Roman" w:hAnsi="Times New Roman" w:cs="Times New Roman"/>
          <w:b/>
          <w:sz w:val="32"/>
          <w:szCs w:val="32"/>
        </w:rPr>
        <w:t xml:space="preserve">    </w:t>
      </w:r>
    </w:p>
    <w:p w:rsidR="00C655BE" w:rsidRDefault="006714BC">
      <w:pPr>
        <w:pStyle w:val="normal1"/>
        <w:spacing w:before="240" w:after="240" w:line="240" w:lineRule="auto"/>
        <w:ind w:left="5760" w:hanging="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655BE" w:rsidRDefault="006714BC">
      <w:pPr>
        <w:pStyle w:val="normal1"/>
        <w:spacing w:before="240" w:after="240" w:line="240" w:lineRule="auto"/>
        <w:ind w:left="5760" w:hanging="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655BE" w:rsidRDefault="006714BC">
      <w:pPr>
        <w:pStyle w:val="normal1"/>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655BE" w:rsidRDefault="006714BC">
      <w:pPr>
        <w:pStyle w:val="normal1"/>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2F</w:t>
      </w:r>
      <w:r>
        <w:rPr>
          <w:rFonts w:ascii="Times New Roman" w:eastAsia="Times New Roman" w:hAnsi="Times New Roman" w:cs="Times New Roman"/>
          <w:b/>
          <w:sz w:val="28"/>
          <w:szCs w:val="28"/>
        </w:rPr>
        <w:tab/>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Title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Write application of signal handling in Linux OS and program any one.  </w:t>
      </w: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Objectives </w:t>
      </w:r>
      <w:r>
        <w:rPr>
          <w:rFonts w:ascii="Times New Roman" w:eastAsia="Times New Roman" w:hAnsi="Times New Roman" w:cs="Times New Roman"/>
          <w:b/>
          <w:sz w:val="24"/>
          <w:szCs w:val="24"/>
        </w:rPr>
        <w:t>–</w:t>
      </w:r>
    </w:p>
    <w:p w:rsidR="00C655BE" w:rsidRDefault="006714BC">
      <w:pPr>
        <w:pStyle w:val="normal1"/>
        <w:spacing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IPC through signal.</w:t>
      </w:r>
    </w:p>
    <w:p w:rsidR="00C655BE" w:rsidRDefault="006714BC">
      <w:pPr>
        <w:pStyle w:val="normal1"/>
        <w:spacing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  To know the process management of Unix/Linux OS</w:t>
      </w:r>
    </w:p>
    <w:p w:rsidR="00C655BE" w:rsidRDefault="006714BC">
      <w:pPr>
        <w:pStyle w:val="normal1"/>
        <w:spacing w:line="240" w:lineRule="auto"/>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3.  Use of system call to write effective application programs.</w:t>
      </w:r>
      <w:r>
        <w:rPr>
          <w:rFonts w:ascii="Times New Roman" w:eastAsia="Times New Roman" w:hAnsi="Times New Roman" w:cs="Times New Roman"/>
          <w:b/>
          <w:sz w:val="24"/>
          <w:szCs w:val="24"/>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Theory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Signals are a form of inter-process communication (IPC) used in Unix and Unix-like systems to notify a process that a specific event has occurred. Here are five types of signals and their explanations:</w:t>
      </w:r>
    </w:p>
    <w:p w:rsidR="00C655BE" w:rsidRDefault="006714BC">
      <w:pPr>
        <w:pStyle w:val="normal1"/>
        <w:numPr>
          <w:ilvl w:val="0"/>
          <w:numId w:val="36"/>
        </w:numPr>
        <w:spacing w:line="240" w:lineRule="auto"/>
        <w:ind w:right="1140"/>
        <w:rPr>
          <w:rFonts w:ascii="Roboto" w:eastAsia="Roboto" w:hAnsi="Roboto" w:cs="Roboto"/>
          <w:sz w:val="24"/>
          <w:szCs w:val="24"/>
        </w:rPr>
      </w:pPr>
      <w:r>
        <w:rPr>
          <w:rFonts w:ascii="Times New Roman" w:eastAsia="Times New Roman" w:hAnsi="Times New Roman" w:cs="Times New Roman"/>
          <w:b/>
          <w:sz w:val="24"/>
          <w:szCs w:val="24"/>
        </w:rPr>
        <w:lastRenderedPageBreak/>
        <w:t>SIGINT (2) -</w:t>
      </w:r>
      <w:r>
        <w:rPr>
          <w:rFonts w:ascii="Times New Roman" w:eastAsia="Times New Roman" w:hAnsi="Times New Roman" w:cs="Times New Roman"/>
          <w:sz w:val="24"/>
          <w:szCs w:val="24"/>
        </w:rPr>
        <w:t xml:space="preserve"> This signal is sent to a process by the terminal interrupt character (Ctrl+C by default) to request the process to terminate</w:t>
      </w:r>
      <w:r>
        <w:rPr>
          <w:rFonts w:ascii="Times New Roman" w:eastAsia="Times New Roman" w:hAnsi="Times New Roman" w:cs="Times New Roman"/>
          <w:b/>
          <w:sz w:val="24"/>
          <w:szCs w:val="24"/>
        </w:rPr>
        <w:t>.</w:t>
      </w:r>
    </w:p>
    <w:p w:rsidR="00C655BE" w:rsidRDefault="006714BC">
      <w:pPr>
        <w:pStyle w:val="normal1"/>
        <w:numPr>
          <w:ilvl w:val="0"/>
          <w:numId w:val="36"/>
        </w:numPr>
        <w:spacing w:line="252" w:lineRule="auto"/>
        <w:ind w:right="1280"/>
        <w:rPr>
          <w:rFonts w:ascii="Roboto" w:eastAsia="Roboto" w:hAnsi="Roboto" w:cs="Roboto"/>
          <w:sz w:val="24"/>
          <w:szCs w:val="24"/>
        </w:rPr>
      </w:pPr>
      <w:r>
        <w:rPr>
          <w:rFonts w:ascii="Times New Roman" w:eastAsia="Times New Roman" w:hAnsi="Times New Roman" w:cs="Times New Roman"/>
          <w:b/>
          <w:sz w:val="24"/>
          <w:szCs w:val="24"/>
        </w:rPr>
        <w:t>SIGALRM (14) -</w:t>
      </w:r>
      <w:r>
        <w:rPr>
          <w:rFonts w:ascii="Times New Roman" w:eastAsia="Times New Roman" w:hAnsi="Times New Roman" w:cs="Times New Roman"/>
          <w:sz w:val="24"/>
          <w:szCs w:val="24"/>
        </w:rPr>
        <w:t xml:space="preserve"> This signal is used to set a timer. When the timer expires, a SIGALRM signal is sent to the process.</w:t>
      </w:r>
    </w:p>
    <w:p w:rsidR="00C655BE" w:rsidRDefault="006714BC">
      <w:pPr>
        <w:pStyle w:val="normal1"/>
        <w:numPr>
          <w:ilvl w:val="0"/>
          <w:numId w:val="36"/>
        </w:numPr>
        <w:spacing w:line="252" w:lineRule="auto"/>
        <w:ind w:right="1040"/>
        <w:rPr>
          <w:rFonts w:ascii="Roboto" w:eastAsia="Roboto" w:hAnsi="Roboto" w:cs="Roboto"/>
          <w:sz w:val="24"/>
          <w:szCs w:val="24"/>
        </w:rPr>
      </w:pPr>
      <w:r>
        <w:rPr>
          <w:rFonts w:ascii="Times New Roman" w:eastAsia="Times New Roman" w:hAnsi="Times New Roman" w:cs="Times New Roman"/>
          <w:b/>
          <w:sz w:val="24"/>
          <w:szCs w:val="24"/>
        </w:rPr>
        <w:t>SIGKILL (9) -</w:t>
      </w:r>
      <w:r>
        <w:rPr>
          <w:rFonts w:ascii="Times New Roman" w:eastAsia="Times New Roman" w:hAnsi="Times New Roman" w:cs="Times New Roman"/>
          <w:sz w:val="24"/>
          <w:szCs w:val="24"/>
        </w:rPr>
        <w:t xml:space="preserve"> This signal is used to forcefully terminate a process. It cannot be caught or ignored by the process</w:t>
      </w:r>
      <w:r>
        <w:rPr>
          <w:rFonts w:ascii="Times New Roman" w:eastAsia="Times New Roman" w:hAnsi="Times New Roman" w:cs="Times New Roman"/>
          <w:b/>
          <w:sz w:val="24"/>
          <w:szCs w:val="24"/>
        </w:rPr>
        <w:t>.</w:t>
      </w:r>
    </w:p>
    <w:p w:rsidR="00C655BE" w:rsidRDefault="006714BC">
      <w:pPr>
        <w:pStyle w:val="normal1"/>
        <w:numPr>
          <w:ilvl w:val="0"/>
          <w:numId w:val="36"/>
        </w:numPr>
        <w:spacing w:line="252" w:lineRule="auto"/>
        <w:ind w:right="1040"/>
        <w:rPr>
          <w:rFonts w:ascii="Roboto" w:eastAsia="Roboto" w:hAnsi="Roboto" w:cs="Roboto"/>
          <w:sz w:val="24"/>
          <w:szCs w:val="24"/>
        </w:rPr>
      </w:pPr>
      <w:r>
        <w:rPr>
          <w:rFonts w:ascii="Times New Roman" w:eastAsia="Times New Roman" w:hAnsi="Times New Roman" w:cs="Times New Roman"/>
          <w:b/>
          <w:sz w:val="24"/>
          <w:szCs w:val="24"/>
        </w:rPr>
        <w:t xml:space="preserve">SIGUSR1 (10) - </w:t>
      </w:r>
      <w:r>
        <w:rPr>
          <w:rFonts w:ascii="Times New Roman" w:eastAsia="Times New Roman" w:hAnsi="Times New Roman" w:cs="Times New Roman"/>
          <w:sz w:val="24"/>
          <w:szCs w:val="24"/>
        </w:rPr>
        <w:t>This signal is user-defined and can be used by the application to trigger specific actions.</w:t>
      </w:r>
    </w:p>
    <w:p w:rsidR="00C655BE" w:rsidRDefault="006714BC">
      <w:pPr>
        <w:pStyle w:val="normal1"/>
        <w:numPr>
          <w:ilvl w:val="0"/>
          <w:numId w:val="36"/>
        </w:numPr>
        <w:spacing w:line="240" w:lineRule="auto"/>
        <w:ind w:right="740"/>
        <w:rPr>
          <w:rFonts w:ascii="Roboto" w:eastAsia="Roboto" w:hAnsi="Roboto" w:cs="Roboto"/>
          <w:sz w:val="24"/>
          <w:szCs w:val="24"/>
        </w:rPr>
      </w:pPr>
      <w:r>
        <w:rPr>
          <w:rFonts w:ascii="Times New Roman" w:eastAsia="Times New Roman" w:hAnsi="Times New Roman" w:cs="Times New Roman"/>
          <w:b/>
          <w:sz w:val="24"/>
          <w:szCs w:val="24"/>
        </w:rPr>
        <w:t xml:space="preserve">SIGTERM (15) - </w:t>
      </w:r>
      <w:r>
        <w:rPr>
          <w:rFonts w:ascii="Times New Roman" w:eastAsia="Times New Roman" w:hAnsi="Times New Roman" w:cs="Times New Roman"/>
          <w:sz w:val="24"/>
          <w:szCs w:val="24"/>
        </w:rPr>
        <w:t>This signal is used to request the termination of a process. Unlike SIGKILL, the process can catch and handle this signal.</w:t>
      </w:r>
    </w:p>
    <w:p w:rsidR="00C655BE" w:rsidRDefault="006714BC">
      <w:pPr>
        <w:pStyle w:val="normal1"/>
        <w:spacing w:before="240" w:after="240" w:line="300" w:lineRule="auto"/>
        <w:ind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C655BE">
      <w:pPr>
        <w:pStyle w:val="normal1"/>
        <w:spacing w:before="240" w:after="240" w:line="300" w:lineRule="auto"/>
        <w:ind w:right="740"/>
        <w:rPr>
          <w:rFonts w:ascii="Times New Roman" w:eastAsia="Times New Roman" w:hAnsi="Times New Roman" w:cs="Times New Roman"/>
          <w:b/>
          <w:sz w:val="24"/>
          <w:szCs w:val="24"/>
        </w:rPr>
      </w:pPr>
    </w:p>
    <w:p w:rsidR="00C655BE" w:rsidRDefault="00C655BE">
      <w:pPr>
        <w:pStyle w:val="normal1"/>
        <w:spacing w:line="300" w:lineRule="auto"/>
        <w:ind w:left="360" w:right="740"/>
        <w:rPr>
          <w:rFonts w:ascii="Times New Roman" w:eastAsia="Times New Roman" w:hAnsi="Times New Roman" w:cs="Times New Roman"/>
          <w:b/>
          <w:sz w:val="24"/>
          <w:szCs w:val="24"/>
        </w:rPr>
      </w:pPr>
    </w:p>
    <w:p w:rsidR="00C655BE" w:rsidRDefault="00C655BE">
      <w:pPr>
        <w:pStyle w:val="normal1"/>
        <w:spacing w:line="300" w:lineRule="auto"/>
        <w:ind w:right="740"/>
        <w:rPr>
          <w:rFonts w:ascii="Times New Roman" w:eastAsia="Times New Roman" w:hAnsi="Times New Roman" w:cs="Times New Roman"/>
          <w:b/>
          <w:sz w:val="24"/>
          <w:szCs w:val="24"/>
        </w:rPr>
      </w:pPr>
    </w:p>
    <w:p w:rsidR="00C655BE" w:rsidRDefault="006714BC">
      <w:pPr>
        <w:pStyle w:val="normal1"/>
        <w:spacing w:line="300" w:lineRule="auto"/>
        <w:ind w:right="740"/>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Flowchart </w:t>
      </w:r>
      <w:r>
        <w:rPr>
          <w:rFonts w:ascii="Times New Roman" w:eastAsia="Times New Roman" w:hAnsi="Times New Roman" w:cs="Times New Roman"/>
          <w:b/>
          <w:sz w:val="24"/>
          <w:szCs w:val="24"/>
        </w:rPr>
        <w:t>–</w:t>
      </w:r>
    </w:p>
    <w:p w:rsidR="00C655BE" w:rsidRDefault="006714BC">
      <w:pPr>
        <w:pStyle w:val="normal1"/>
        <w:spacing w:line="300" w:lineRule="auto"/>
        <w:ind w:left="360" w:right="740"/>
        <w:rPr>
          <w:rFonts w:ascii="Times New Roman" w:eastAsia="Times New Roman" w:hAnsi="Times New Roman" w:cs="Times New Roman"/>
          <w:b/>
          <w:sz w:val="24"/>
          <w:szCs w:val="24"/>
        </w:rPr>
      </w:pPr>
      <w:r>
        <w:rPr>
          <w:noProof/>
          <w:lang w:val="en-IN" w:eastAsia="en-IN" w:bidi="ar-SA"/>
        </w:rPr>
        <w:drawing>
          <wp:inline distT="0" distB="0" distL="0" distR="0">
            <wp:extent cx="5872480" cy="2785745"/>
            <wp:effectExtent l="0" t="0" r="0" b="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noChangeArrowheads="1"/>
                    </pic:cNvPicPr>
                  </pic:nvPicPr>
                  <pic:blipFill>
                    <a:blip r:embed="rId59"/>
                    <a:stretch>
                      <a:fillRect/>
                    </a:stretch>
                  </pic:blipFill>
                  <pic:spPr>
                    <a:xfrm>
                      <a:off x="0" y="0"/>
                      <a:ext cx="5872480" cy="2785745"/>
                    </a:xfrm>
                    <a:prstGeom prst="rect">
                      <a:avLst/>
                    </a:prstGeom>
                  </pic:spPr>
                </pic:pic>
              </a:graphicData>
            </a:graphic>
          </wp:inline>
        </w:drawing>
      </w:r>
    </w:p>
    <w:p w:rsidR="00C655BE" w:rsidRDefault="00C655BE">
      <w:pPr>
        <w:pStyle w:val="normal1"/>
        <w:spacing w:line="300" w:lineRule="auto"/>
        <w:ind w:right="740"/>
        <w:rPr>
          <w:rFonts w:ascii="Times New Roman" w:eastAsia="Times New Roman" w:hAnsi="Times New Roman" w:cs="Times New Roman"/>
          <w:b/>
          <w:sz w:val="24"/>
          <w:szCs w:val="24"/>
        </w:rPr>
      </w:pPr>
    </w:p>
    <w:p w:rsidR="00C655BE" w:rsidRDefault="006714BC">
      <w:pPr>
        <w:pStyle w:val="normal1"/>
        <w:spacing w:line="300" w:lineRule="auto"/>
        <w:ind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&lt;stdio.h&gt;</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&lt;signal.h&gt;</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&lt;unistd.h&gt;</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Signal handler function</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void sigint_handler(int sig)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printf("Caught signal %d (SIGINT)\n", sig);</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printf("Exiting...\n");</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_exit(0); // Ensure immediate exit to avoid further signal interruption</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main()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Register the signal handler</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(signal(SIGINT, sigint_handler) == SIG_ERR)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fprintf(stderr, "Failed to register signal handler for SIGINT\n");</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printf("Press Ctrl+C to send a SIGINT signal...\n");</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Infinite loop to keep the program running</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(1)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sleep(1); // Sleep for 1 second</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spacing w:line="300" w:lineRule="auto"/>
        <w:ind w:right="740"/>
        <w:rPr>
          <w:rFonts w:ascii="Times New Roman" w:eastAsia="Times New Roman" w:hAnsi="Times New Roman" w:cs="Times New Roman"/>
          <w:sz w:val="24"/>
          <w:szCs w:val="24"/>
        </w:rPr>
      </w:pPr>
    </w:p>
    <w:p w:rsidR="00C655BE" w:rsidRDefault="00C655BE">
      <w:pPr>
        <w:pStyle w:val="normal1"/>
        <w:spacing w:line="300" w:lineRule="auto"/>
        <w:ind w:right="740"/>
        <w:rPr>
          <w:rFonts w:ascii="Times New Roman" w:eastAsia="Times New Roman" w:hAnsi="Times New Roman" w:cs="Times New Roman"/>
          <w:b/>
          <w:sz w:val="24"/>
          <w:szCs w:val="24"/>
        </w:rPr>
      </w:pPr>
    </w:p>
    <w:p w:rsidR="00C655BE" w:rsidRDefault="00C655BE">
      <w:pPr>
        <w:pStyle w:val="normal1"/>
        <w:spacing w:line="300" w:lineRule="auto"/>
        <w:ind w:right="740"/>
        <w:rPr>
          <w:rFonts w:ascii="Times New Roman" w:eastAsia="Times New Roman" w:hAnsi="Times New Roman" w:cs="Times New Roman"/>
          <w:b/>
          <w:sz w:val="24"/>
          <w:szCs w:val="24"/>
        </w:rPr>
      </w:pPr>
    </w:p>
    <w:p w:rsidR="00C655BE" w:rsidRDefault="006714BC">
      <w:pPr>
        <w:pStyle w:val="normal1"/>
        <w:spacing w:line="300" w:lineRule="auto"/>
        <w:ind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w:t>
      </w:r>
    </w:p>
    <w:p w:rsidR="00C655BE" w:rsidRDefault="006714BC">
      <w:pPr>
        <w:pStyle w:val="normal1"/>
        <w:spacing w:line="240" w:lineRule="auto"/>
        <w:ind w:left="360"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Press Ctrl+C to send a SIGINT signal...</w:t>
      </w:r>
    </w:p>
    <w:p w:rsidR="00C655BE" w:rsidRDefault="006714BC">
      <w:pPr>
        <w:pStyle w:val="normal1"/>
        <w:spacing w:line="240" w:lineRule="auto"/>
        <w:ind w:left="360"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^CCaught signal 2 (SIGINT)</w:t>
      </w:r>
    </w:p>
    <w:p w:rsidR="00C655BE" w:rsidRDefault="006714BC">
      <w:pPr>
        <w:pStyle w:val="normal1"/>
        <w:spacing w:line="240" w:lineRule="auto"/>
        <w:ind w:left="360"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Exiting...</w:t>
      </w:r>
    </w:p>
    <w:p w:rsidR="00C655BE" w:rsidRDefault="006714BC">
      <w:pPr>
        <w:pStyle w:val="normal1"/>
        <w:spacing w:line="300" w:lineRule="auto"/>
        <w:ind w:left="360"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spacing w:line="300" w:lineRule="auto"/>
        <w:ind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w:t>
      </w:r>
    </w:p>
    <w:p w:rsidR="00C655BE" w:rsidRDefault="006714BC">
      <w:pPr>
        <w:pStyle w:val="normal1"/>
        <w:spacing w:line="300" w:lineRule="auto"/>
        <w:ind w:right="7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Signals are a powerful mechanism for inter-process communication (IPC) in Unix and Unix-like operating systems. They allow processes to notify each other about specific events, such as interrupts, alarms, or requests for termination. Signals can be used to implement features like graceful process shutdown, timer-based tasks, and custom event handling.</w:t>
      </w:r>
    </w:p>
    <w:p w:rsidR="00C655BE" w:rsidRDefault="006714BC">
      <w:pPr>
        <w:pStyle w:val="normal1"/>
        <w:spacing w:line="300" w:lineRule="auto"/>
        <w:ind w:left="360"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spacing w:line="300" w:lineRule="auto"/>
        <w:ind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w:t>
      </w:r>
    </w:p>
    <w:p w:rsidR="00C655BE" w:rsidRDefault="00D939C9">
      <w:pPr>
        <w:pStyle w:val="normal1"/>
        <w:spacing w:line="300" w:lineRule="auto"/>
        <w:ind w:right="740"/>
        <w:rPr>
          <w:rFonts w:ascii="Times New Roman" w:eastAsia="Times New Roman" w:hAnsi="Times New Roman" w:cs="Times New Roman"/>
          <w:color w:val="1155CC"/>
          <w:sz w:val="24"/>
          <w:szCs w:val="24"/>
          <w:u w:val="single"/>
        </w:rPr>
      </w:pPr>
      <w:hyperlink r:id="rId60">
        <w:r w:rsidR="006714BC">
          <w:rPr>
            <w:rFonts w:ascii="Times New Roman" w:eastAsia="Times New Roman" w:hAnsi="Times New Roman" w:cs="Times New Roman"/>
            <w:color w:val="1155CC"/>
            <w:sz w:val="24"/>
            <w:szCs w:val="24"/>
            <w:u w:val="single"/>
          </w:rPr>
          <w:t>Unix / Linux - Signals and Traps (tutorialspoint.com)</w:t>
        </w:r>
      </w:hyperlink>
    </w:p>
    <w:p w:rsidR="00C655BE" w:rsidRDefault="006714BC">
      <w:pPr>
        <w:pStyle w:val="normal1"/>
        <w:spacing w:line="300" w:lineRule="auto"/>
        <w:ind w:left="360" w:right="7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3A_a</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widowControl w:val="0"/>
        <w:spacing w:before="793" w:line="228" w:lineRule="auto"/>
        <w:ind w:left="105" w:right="15" w:firstLine="8"/>
        <w:jc w:val="both"/>
        <w:rPr>
          <w:rFonts w:ascii="Times New Roman" w:eastAsia="Times New Roman" w:hAnsi="Times New Roman" w:cs="Times New Roman"/>
          <w:sz w:val="32"/>
          <w:szCs w:val="32"/>
        </w:rPr>
      </w:pPr>
      <w:r>
        <w:rPr>
          <w:rFonts w:ascii="Times New Roman" w:eastAsia="Times New Roman" w:hAnsi="Times New Roman" w:cs="Times New Roman"/>
          <w:b/>
          <w:sz w:val="24"/>
          <w:szCs w:val="24"/>
        </w:rPr>
        <w:t>Title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Write the program to show file statistics using the fstat system call. Take the file name / directory name from the user including path. Print only inode no, UID, GID, FAP and File type only</w:t>
      </w:r>
      <w:r>
        <w:rPr>
          <w:rFonts w:ascii="Times New Roman" w:eastAsia="Times New Roman" w:hAnsi="Times New Roman" w:cs="Times New Roman"/>
          <w:sz w:val="32"/>
          <w:szCs w:val="32"/>
        </w:rPr>
        <w:t xml:space="preserve">. </w:t>
      </w:r>
    </w:p>
    <w:p w:rsidR="00C655BE" w:rsidRDefault="00C655BE">
      <w:pPr>
        <w:pStyle w:val="normal1"/>
        <w:widowControl w:val="0"/>
        <w:spacing w:before="118" w:line="240" w:lineRule="auto"/>
        <w:ind w:left="121"/>
        <w:rPr>
          <w:rFonts w:ascii="Times New Roman" w:eastAsia="Times New Roman" w:hAnsi="Times New Roman" w:cs="Times New Roman"/>
          <w:sz w:val="32"/>
          <w:szCs w:val="32"/>
        </w:rPr>
      </w:pPr>
    </w:p>
    <w:p w:rsidR="00C655BE" w:rsidRDefault="006714BC">
      <w:pPr>
        <w:pStyle w:val="normal1"/>
        <w:widowControl w:val="0"/>
        <w:spacing w:before="507" w:line="240" w:lineRule="auto"/>
        <w:rPr>
          <w:rFonts w:ascii="Times New Roman" w:eastAsia="Times New Roman" w:hAnsi="Times New Roman" w:cs="Times New Roman"/>
          <w:sz w:val="32"/>
          <w:szCs w:val="32"/>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Theory</w:t>
      </w:r>
      <w:r>
        <w:rPr>
          <w:rFonts w:ascii="Times New Roman" w:eastAsia="Times New Roman" w:hAnsi="Times New Roman" w:cs="Times New Roman"/>
          <w:b/>
          <w:sz w:val="28"/>
          <w:szCs w:val="28"/>
        </w:rPr>
        <w:t xml:space="preserve">: </w:t>
      </w:r>
    </w:p>
    <w:p w:rsidR="00C655BE" w:rsidRDefault="006714BC">
      <w:pPr>
        <w:pStyle w:val="normal1"/>
        <w:widowControl w:val="0"/>
        <w:spacing w:before="507" w:line="24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Name</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stat, fstat, lstat - get file status </w:t>
      </w:r>
    </w:p>
    <w:p w:rsidR="00C655BE" w:rsidRDefault="006714BC">
      <w:pPr>
        <w:pStyle w:val="normal1"/>
        <w:widowControl w:val="0"/>
        <w:spacing w:before="295" w:line="240" w:lineRule="auto"/>
        <w:ind w:left="118"/>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Syntax: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&lt;sys/stat.h&gt;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 &lt;unistd.h&gt;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stat(const char *path, struct stat *buf);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fstat(int fd, struct stat *buf);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lstat(const char *path, struct stat *buf);</w:t>
      </w:r>
    </w:p>
    <w:p w:rsidR="00C655BE" w:rsidRDefault="00C655BE">
      <w:pPr>
        <w:pStyle w:val="normal1"/>
        <w:rPr>
          <w:rFonts w:ascii="Times New Roman" w:eastAsia="Times New Roman" w:hAnsi="Times New Roman" w:cs="Times New Roman"/>
          <w:sz w:val="24"/>
          <w:szCs w:val="24"/>
        </w:rPr>
      </w:pPr>
    </w:p>
    <w:p w:rsidR="00C655BE" w:rsidRDefault="006714BC">
      <w:pPr>
        <w:pStyle w:val="normal1"/>
        <w:widowControl w:val="0"/>
        <w:spacing w:before="155" w:line="240" w:lineRule="auto"/>
        <w:ind w:left="1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Description: </w:t>
      </w:r>
    </w:p>
    <w:p w:rsidR="00C655BE" w:rsidRDefault="00C655BE">
      <w:pPr>
        <w:pStyle w:val="normal1"/>
        <w:widowControl w:val="0"/>
        <w:spacing w:before="155" w:line="240" w:lineRule="auto"/>
        <w:ind w:left="108"/>
        <w:rPr>
          <w:rFonts w:ascii="Times New Roman" w:eastAsia="Times New Roman" w:hAnsi="Times New Roman" w:cs="Times New Roman"/>
          <w:sz w:val="32"/>
          <w:szCs w:val="32"/>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status functions stat, fstat, and lstat are used to obtain information about files. They do not require permissions on the file itself, but in the case of stat() and lstat(), execute (search) permission is required on all directories in the path leading to the file.</w:t>
      </w:r>
    </w:p>
    <w:p w:rsidR="00C655BE" w:rsidRDefault="006714BC">
      <w:pPr>
        <w:pStyle w:val="normal1"/>
        <w:numPr>
          <w:ilvl w:val="0"/>
          <w:numId w:val="37"/>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stat(): Stats the file pointed to by path and fills in the buf.</w:t>
      </w:r>
    </w:p>
    <w:p w:rsidR="00C655BE" w:rsidRDefault="006714BC">
      <w:pPr>
        <w:pStyle w:val="normal1"/>
        <w:numPr>
          <w:ilvl w:val="0"/>
          <w:numId w:val="37"/>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lstat(): Similar to stat(), but if path is a symbolic link, it stats the link itself, not the file it refers to.</w:t>
      </w:r>
    </w:p>
    <w:p w:rsidR="00C655BE" w:rsidRDefault="006714BC">
      <w:pPr>
        <w:pStyle w:val="normal1"/>
        <w:numPr>
          <w:ilvl w:val="0"/>
          <w:numId w:val="37"/>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fstat(): Similar to stat(), but the file to be stated is specified by the file descriptor fd.</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functions return a struct stat which contains the following fields:</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struct stat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dev_t     st_dev;         /* ID of device containing file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ino_t     st_ino;         /* inode number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mode_t    st_mode;        /* protection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nlink_t   st_nlink;       /* number of hard links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uid_t     st_uid;         /* user ID of owner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gid_t     st_gid;         /* group ID of owner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dev_t     st_rdev;        /* device ID (if special file)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off_t     st_size;        /* total size, in bytes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blksize_t st_blksize;     /* blocksize for filesystem I/O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blkcnt_t  st_blocks;      /* number of 512B blocks allocated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time_t    st_atime;       /* time of last access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time_t    st_mtime;       /* time of last modification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time_t    st_ctime;       /* time of last status change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widowControl w:val="0"/>
        <w:spacing w:before="691" w:line="240" w:lineRule="auto"/>
        <w:ind w:left="105"/>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Dictionary:</w:t>
      </w:r>
    </w:p>
    <w:p w:rsidR="00C655BE" w:rsidRDefault="00C655BE">
      <w:pPr>
        <w:pStyle w:val="normal1"/>
        <w:widowControl w:val="0"/>
        <w:spacing w:before="691" w:line="240" w:lineRule="auto"/>
        <w:ind w:left="105"/>
        <w:rPr>
          <w:rFonts w:ascii="Times New Roman" w:eastAsia="Times New Roman" w:hAnsi="Times New Roman" w:cs="Times New Roman"/>
          <w:b/>
          <w:sz w:val="24"/>
          <w:szCs w:val="24"/>
        </w:rPr>
      </w:pPr>
    </w:p>
    <w:tbl>
      <w:tblPr>
        <w:tblW w:w="10110" w:type="dxa"/>
        <w:tblInd w:w="52" w:type="dxa"/>
        <w:tblLayout w:type="fixed"/>
        <w:tblCellMar>
          <w:top w:w="100" w:type="dxa"/>
          <w:left w:w="100" w:type="dxa"/>
          <w:bottom w:w="100" w:type="dxa"/>
          <w:right w:w="100" w:type="dxa"/>
        </w:tblCellMar>
        <w:tblLook w:val="04A0" w:firstRow="1" w:lastRow="0" w:firstColumn="1" w:lastColumn="0" w:noHBand="0" w:noVBand="1"/>
      </w:tblPr>
      <w:tblGrid>
        <w:gridCol w:w="1756"/>
        <w:gridCol w:w="2084"/>
        <w:gridCol w:w="2025"/>
        <w:gridCol w:w="4245"/>
      </w:tblGrid>
      <w:tr w:rsidR="00C655BE">
        <w:trPr>
          <w:trHeight w:val="417"/>
        </w:trPr>
        <w:tc>
          <w:tcPr>
            <w:tcW w:w="17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right="-1440"/>
              <w:rPr>
                <w:rFonts w:ascii="Times New Roman" w:eastAsia="Times New Roman" w:hAnsi="Times New Roman" w:cs="Times New Roman"/>
                <w:b/>
                <w:sz w:val="24"/>
                <w:szCs w:val="24"/>
              </w:rPr>
            </w:pPr>
            <w:r>
              <w:rPr>
                <w:rFonts w:ascii="Times New Roman" w:eastAsia="Times New Roman" w:hAnsi="Times New Roman" w:cs="Times New Roman"/>
                <w:color w:val="000009"/>
                <w:sz w:val="24"/>
                <w:szCs w:val="24"/>
              </w:rPr>
              <w:t>Sr Number</w:t>
            </w:r>
          </w:p>
        </w:tc>
        <w:tc>
          <w:tcPr>
            <w:tcW w:w="20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right="-1440"/>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Variable/Function </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right="-1440"/>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Data Type </w:t>
            </w:r>
          </w:p>
          <w:p w:rsidR="00C655BE" w:rsidRDefault="00C655BE">
            <w:pPr>
              <w:pStyle w:val="normal1"/>
              <w:widowControl w:val="0"/>
              <w:rPr>
                <w:rFonts w:ascii="Times New Roman" w:eastAsia="Times New Roman" w:hAnsi="Times New Roman" w:cs="Times New Roman"/>
                <w:color w:val="000009"/>
                <w:sz w:val="24"/>
                <w:szCs w:val="24"/>
              </w:rPr>
            </w:pPr>
          </w:p>
        </w:tc>
        <w:tc>
          <w:tcPr>
            <w:tcW w:w="424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right="-1440"/>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Use</w:t>
            </w:r>
          </w:p>
        </w:tc>
      </w:tr>
      <w:tr w:rsidR="00C655BE">
        <w:trPr>
          <w:trHeight w:val="720"/>
        </w:trPr>
        <w:tc>
          <w:tcPr>
            <w:tcW w:w="17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103"/>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1 </w:t>
            </w:r>
          </w:p>
        </w:tc>
        <w:tc>
          <w:tcPr>
            <w:tcW w:w="20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7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s </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69"/>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char[] </w:t>
            </w:r>
          </w:p>
        </w:tc>
        <w:tc>
          <w:tcPr>
            <w:tcW w:w="424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5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Get file name.</w:t>
            </w:r>
          </w:p>
        </w:tc>
      </w:tr>
      <w:tr w:rsidR="00C655BE">
        <w:trPr>
          <w:trHeight w:val="396"/>
        </w:trPr>
        <w:tc>
          <w:tcPr>
            <w:tcW w:w="17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92"/>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2 </w:t>
            </w:r>
          </w:p>
        </w:tc>
        <w:tc>
          <w:tcPr>
            <w:tcW w:w="20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69"/>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fp </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66"/>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FILE* </w:t>
            </w:r>
          </w:p>
        </w:tc>
        <w:tc>
          <w:tcPr>
            <w:tcW w:w="424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48"/>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Pointer to file.</w:t>
            </w:r>
          </w:p>
        </w:tc>
      </w:tr>
      <w:tr w:rsidR="00C655BE">
        <w:trPr>
          <w:trHeight w:val="396"/>
        </w:trPr>
        <w:tc>
          <w:tcPr>
            <w:tcW w:w="17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93"/>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3 </w:t>
            </w:r>
          </w:p>
        </w:tc>
        <w:tc>
          <w:tcPr>
            <w:tcW w:w="20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69"/>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fn </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65"/>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int </w:t>
            </w:r>
          </w:p>
        </w:tc>
        <w:tc>
          <w:tcPr>
            <w:tcW w:w="424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48"/>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File descriptor number.</w:t>
            </w:r>
          </w:p>
        </w:tc>
      </w:tr>
      <w:tr w:rsidR="00C655BE">
        <w:trPr>
          <w:trHeight w:val="397"/>
        </w:trPr>
        <w:tc>
          <w:tcPr>
            <w:tcW w:w="17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86"/>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4 </w:t>
            </w:r>
          </w:p>
        </w:tc>
        <w:tc>
          <w:tcPr>
            <w:tcW w:w="20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71"/>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sta </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rPr>
                <w:rFonts w:ascii="Times New Roman" w:eastAsia="Times New Roman" w:hAnsi="Times New Roman" w:cs="Times New Roman"/>
                <w:color w:val="000009"/>
                <w:sz w:val="24"/>
                <w:szCs w:val="24"/>
              </w:rPr>
            </w:pPr>
          </w:p>
        </w:tc>
        <w:tc>
          <w:tcPr>
            <w:tcW w:w="424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ind w:left="-966"/>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struct stat Store information about files.</w:t>
            </w:r>
          </w:p>
        </w:tc>
      </w:tr>
    </w:tbl>
    <w:p w:rsidR="00C655BE" w:rsidRDefault="00C655BE">
      <w:pPr>
        <w:pStyle w:val="normal1"/>
        <w:widowControl w:val="0"/>
        <w:rPr>
          <w:rFonts w:ascii="Times New Roman" w:eastAsia="Times New Roman" w:hAnsi="Times New Roman" w:cs="Times New Roman"/>
          <w:sz w:val="32"/>
          <w:szCs w:val="32"/>
        </w:rPr>
      </w:pPr>
    </w:p>
    <w:p w:rsidR="00C655BE" w:rsidRDefault="00C655BE">
      <w:pPr>
        <w:pStyle w:val="normal1"/>
        <w:widowControl w:val="0"/>
        <w:rPr>
          <w:rFonts w:ascii="Times New Roman" w:eastAsia="Times New Roman" w:hAnsi="Times New Roman" w:cs="Times New Roman"/>
          <w:sz w:val="32"/>
          <w:szCs w:val="32"/>
        </w:rPr>
      </w:pPr>
    </w:p>
    <w:p w:rsidR="00C655BE" w:rsidRDefault="00C655BE">
      <w:pPr>
        <w:pStyle w:val="normal1"/>
        <w:widowControl w:val="0"/>
        <w:rPr>
          <w:rFonts w:ascii="Times New Roman" w:eastAsia="Times New Roman" w:hAnsi="Times New Roman" w:cs="Times New Roman"/>
          <w:sz w:val="32"/>
          <w:szCs w:val="32"/>
        </w:rPr>
      </w:pPr>
    </w:p>
    <w:p w:rsidR="00C655BE" w:rsidRDefault="00C655BE">
      <w:pPr>
        <w:pStyle w:val="normal1"/>
        <w:widowControl w:val="0"/>
        <w:rPr>
          <w:rFonts w:ascii="Times New Roman" w:eastAsia="Times New Roman" w:hAnsi="Times New Roman" w:cs="Times New Roman"/>
          <w:sz w:val="32"/>
          <w:szCs w:val="32"/>
        </w:rPr>
      </w:pPr>
    </w:p>
    <w:p w:rsidR="00C655BE" w:rsidRDefault="00C655BE">
      <w:pPr>
        <w:pStyle w:val="normal1"/>
        <w:widowControl w:val="0"/>
        <w:rPr>
          <w:rFonts w:ascii="Times New Roman" w:eastAsia="Times New Roman" w:hAnsi="Times New Roman" w:cs="Times New Roman"/>
          <w:sz w:val="32"/>
          <w:szCs w:val="32"/>
        </w:rPr>
      </w:pPr>
    </w:p>
    <w:p w:rsidR="00C655BE" w:rsidRDefault="00C655BE">
      <w:pPr>
        <w:pStyle w:val="normal1"/>
        <w:widowControl w:val="0"/>
        <w:rPr>
          <w:rFonts w:ascii="Times New Roman" w:eastAsia="Times New Roman" w:hAnsi="Times New Roman" w:cs="Times New Roman"/>
          <w:sz w:val="32"/>
          <w:szCs w:val="32"/>
        </w:rPr>
      </w:pPr>
    </w:p>
    <w:p w:rsidR="00C655BE" w:rsidRDefault="006714BC">
      <w:pPr>
        <w:pStyle w:val="normal1"/>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Flowchart : </w:t>
      </w:r>
    </w:p>
    <w:p w:rsidR="00C655BE" w:rsidRDefault="00C655BE">
      <w:pPr>
        <w:pStyle w:val="normal1"/>
        <w:widowControl w:val="0"/>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sz w:val="32"/>
          <w:szCs w:val="32"/>
        </w:rPr>
      </w:pPr>
      <w:r>
        <w:rPr>
          <w:noProof/>
          <w:lang w:val="en-IN" w:eastAsia="en-IN" w:bidi="ar-SA"/>
        </w:rPr>
        <w:drawing>
          <wp:inline distT="0" distB="0" distL="0" distR="0">
            <wp:extent cx="5943600" cy="4457700"/>
            <wp:effectExtent l="0" t="0" r="0" b="0"/>
            <wp:docPr id="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png"/>
                    <pic:cNvPicPr>
                      <a:picLocks noChangeAspect="1" noChangeArrowheads="1"/>
                    </pic:cNvPicPr>
                  </pic:nvPicPr>
                  <pic:blipFill>
                    <a:blip r:embed="rId61"/>
                    <a:stretch>
                      <a:fillRect/>
                    </a:stretch>
                  </pic:blipFill>
                  <pic:spPr>
                    <a:xfrm>
                      <a:off x="0" y="0"/>
                      <a:ext cx="5943600" cy="4457700"/>
                    </a:xfrm>
                    <a:prstGeom prst="rect">
                      <a:avLst/>
                    </a:prstGeom>
                  </pic:spPr>
                </pic:pic>
              </a:graphicData>
            </a:graphic>
          </wp:inline>
        </w:drawing>
      </w:r>
    </w:p>
    <w:p w:rsidR="00C655BE" w:rsidRDefault="00C655BE">
      <w:pPr>
        <w:pStyle w:val="normal1"/>
        <w:widowControl w:val="0"/>
        <w:spacing w:before="265" w:line="240" w:lineRule="auto"/>
        <w:rPr>
          <w:rFonts w:ascii="Times New Roman" w:eastAsia="Times New Roman" w:hAnsi="Times New Roman" w:cs="Times New Roman"/>
          <w:b/>
          <w:sz w:val="28"/>
          <w:szCs w:val="28"/>
        </w:rPr>
      </w:pPr>
    </w:p>
    <w:p w:rsidR="00C655BE" w:rsidRDefault="006714BC">
      <w:pPr>
        <w:pStyle w:val="normal1"/>
        <w:widowControl w:val="0"/>
        <w:spacing w:before="265"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&lt;sys/stat.h&gt;</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C655BE">
      <w:pPr>
        <w:pStyle w:val="normal1"/>
        <w:widowControl w:val="0"/>
        <w:spacing w:before="265" w:line="240" w:lineRule="auto"/>
        <w:ind w:left="835"/>
        <w:rPr>
          <w:rFonts w:ascii="Times New Roman" w:eastAsia="Times New Roman" w:hAnsi="Times New Roman" w:cs="Times New Roman"/>
          <w:sz w:val="24"/>
          <w:szCs w:val="24"/>
        </w:rPr>
      </w:pP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char s[100];</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file name: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fgets(s, sizeof(s), stdin); // Using fgets instead of gets for safer input handling</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s[strcspn(s, "\n")] = '\0'; // Remove newline character from fgets input</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printf("%s",s);</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*fp;</w:t>
      </w:r>
    </w:p>
    <w:p w:rsidR="00C655BE" w:rsidRDefault="00C655BE">
      <w:pPr>
        <w:pStyle w:val="normal1"/>
        <w:widowControl w:val="0"/>
        <w:spacing w:before="265" w:line="240" w:lineRule="auto"/>
        <w:ind w:left="835"/>
        <w:rPr>
          <w:rFonts w:ascii="Times New Roman" w:eastAsia="Times New Roman" w:hAnsi="Times New Roman" w:cs="Times New Roman"/>
          <w:sz w:val="24"/>
          <w:szCs w:val="24"/>
        </w:rPr>
      </w:pP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((fp = fopen(s, "r")) == NULL)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perror("Error");</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fn = 0;</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fn = fileno(fp);</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stat sta;</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(fstat(fn, &amp;sta) &lt; 0)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perror("Error");</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size : %ld\n", (long)sta.st_size);</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INode Number : %ld\n", sta.st_ino);</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UID : %ld\n", (long)sta.st_uid);</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GID : %ld\n", (long)sta.st_gid);</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Permissions: \t");</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(S_ISDIR(sta.st_mode)) ? "d"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S_IRUSR) ? "r"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S_IWUSR) ? "w"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printf( (sta.st_mode &amp; S_IXUSR) ? "x"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S_IRGRP) ? "r"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S_IWGRP) ? "w"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S_IXGRP) ? "x"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S_IROTH) ? "r"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S_IWOTH) ? "w"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 (sta.st_mode &amp; S_IXOTH) ? "x" :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printf("\n");</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 (sta.st_mode &amp; S_IFMT)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S_IFBLK: printf("block device\n");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S_IFCHR: printf("character device\n");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S_IFDIR: printf("directory\n");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S_IFIFO: printf("FIFO/pipe\n");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S_IFLNK: printf("symlink\n");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S_IFREG: printf("regular file\n");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S_IFSOCK: printf("socket\n");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 printf("unknown?\n"); break;</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widowControl w:val="0"/>
        <w:spacing w:before="265" w:line="240" w:lineRule="auto"/>
        <w:ind w:left="835"/>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widowControl w:val="0"/>
        <w:spacing w:before="265"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Enter file name: sample.txt</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File size : 4252</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File INode Number : 254232</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UID : 1234</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File GID : 1224</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File Permissions:    -rw-r--r--</w:t>
      </w:r>
    </w:p>
    <w:p w:rsidR="00C655BE" w:rsidRDefault="006714BC">
      <w:pPr>
        <w:pStyle w:val="normal1"/>
        <w:widowControl w:val="0"/>
        <w:spacing w:before="511" w:line="240" w:lineRule="auto"/>
        <w:ind w:left="106"/>
        <w:rPr>
          <w:rFonts w:ascii="Times New Roman" w:eastAsia="Times New Roman" w:hAnsi="Times New Roman" w:cs="Times New Roman"/>
          <w:sz w:val="24"/>
          <w:szCs w:val="24"/>
        </w:rPr>
      </w:pPr>
      <w:r>
        <w:rPr>
          <w:rFonts w:ascii="Times New Roman" w:eastAsia="Times New Roman" w:hAnsi="Times New Roman" w:cs="Times New Roman"/>
          <w:sz w:val="24"/>
          <w:szCs w:val="24"/>
        </w:rPr>
        <w:t>File type: regular file</w:t>
      </w:r>
    </w:p>
    <w:p w:rsidR="00C655BE" w:rsidRDefault="00C655BE">
      <w:pPr>
        <w:pStyle w:val="normal1"/>
        <w:widowControl w:val="0"/>
        <w:spacing w:before="597" w:line="240" w:lineRule="auto"/>
        <w:rPr>
          <w:rFonts w:ascii="Times New Roman" w:eastAsia="Times New Roman" w:hAnsi="Times New Roman" w:cs="Times New Roman"/>
          <w:sz w:val="24"/>
          <w:szCs w:val="24"/>
        </w:rPr>
      </w:pPr>
    </w:p>
    <w:p w:rsidR="00C655BE" w:rsidRDefault="006714BC">
      <w:pPr>
        <w:pStyle w:val="normal1"/>
        <w:widowControl w:val="0"/>
        <w:spacing w:before="597"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rsidR="00C655BE" w:rsidRDefault="006714BC">
      <w:pPr>
        <w:pStyle w:val="normal1"/>
        <w:widowControl w:val="0"/>
        <w:spacing w:before="126" w:line="220" w:lineRule="auto"/>
        <w:ind w:left="720" w:right="870" w:firstLine="16"/>
        <w:rPr>
          <w:rFonts w:ascii="Times New Roman" w:eastAsia="Times New Roman" w:hAnsi="Times New Roman" w:cs="Times New Roman"/>
          <w:sz w:val="32"/>
          <w:szCs w:val="32"/>
        </w:rPr>
      </w:pPr>
      <w:r>
        <w:rPr>
          <w:rFonts w:ascii="Times New Roman" w:eastAsia="Times New Roman" w:hAnsi="Times New Roman" w:cs="Times New Roman"/>
          <w:sz w:val="24"/>
          <w:szCs w:val="24"/>
        </w:rPr>
        <w:t>Stats of file like UID, GID file size,links, permissions, inode number and type of link can be retrieved using stat(),fstat() and link() and stored in a structure.</w:t>
      </w:r>
      <w:r>
        <w:rPr>
          <w:rFonts w:ascii="Times New Roman" w:eastAsia="Times New Roman" w:hAnsi="Times New Roman" w:cs="Times New Roman"/>
          <w:sz w:val="32"/>
          <w:szCs w:val="32"/>
        </w:rPr>
        <w:t xml:space="preserve"> </w:t>
      </w:r>
    </w:p>
    <w:p w:rsidR="00C655BE" w:rsidRDefault="006714BC">
      <w:pPr>
        <w:pStyle w:val="normal1"/>
        <w:widowControl w:val="0"/>
        <w:spacing w:before="614" w:line="240" w:lineRule="auto"/>
        <w:ind w:left="10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rsidR="00C655BE" w:rsidRDefault="00D939C9">
      <w:pPr>
        <w:pStyle w:val="normal1"/>
        <w:widowControl w:val="0"/>
        <w:spacing w:line="240" w:lineRule="auto"/>
        <w:ind w:left="102" w:firstLine="617"/>
        <w:rPr>
          <w:rFonts w:ascii="Times New Roman" w:eastAsia="Times New Roman" w:hAnsi="Times New Roman" w:cs="Times New Roman"/>
          <w:color w:val="000080"/>
          <w:sz w:val="24"/>
          <w:szCs w:val="24"/>
          <w:u w:val="single"/>
        </w:rPr>
      </w:pPr>
      <w:hyperlink r:id="rId62">
        <w:r w:rsidR="006714BC">
          <w:rPr>
            <w:rFonts w:ascii="Times New Roman" w:eastAsia="Times New Roman" w:hAnsi="Times New Roman" w:cs="Times New Roman"/>
            <w:color w:val="1155CC"/>
            <w:sz w:val="24"/>
            <w:szCs w:val="24"/>
            <w:u w:val="single"/>
          </w:rPr>
          <w:t>https://www.lix.polytechnique.fr/~liberti/public/computing/prog/c/C/FUNCTIONS/stat.html</w:t>
        </w:r>
      </w:hyperlink>
    </w:p>
    <w:p w:rsidR="00C655BE" w:rsidRDefault="00C655BE">
      <w:pPr>
        <w:pStyle w:val="normal1"/>
        <w:widowControl w:val="0"/>
        <w:tabs>
          <w:tab w:val="left" w:pos="0"/>
        </w:tabs>
        <w:spacing w:line="240" w:lineRule="auto"/>
        <w:ind w:right="293"/>
        <w:rPr>
          <w:rFonts w:ascii="Times New Roman" w:eastAsia="Times New Roman" w:hAnsi="Times New Roman" w:cs="Times New Roman"/>
          <w:b/>
          <w:sz w:val="32"/>
          <w:szCs w:val="32"/>
        </w:rPr>
      </w:pPr>
    </w:p>
    <w:p w:rsidR="00C655BE" w:rsidRDefault="00C655BE">
      <w:pPr>
        <w:pStyle w:val="normal1"/>
        <w:widowControl w:val="0"/>
        <w:tabs>
          <w:tab w:val="left" w:pos="0"/>
        </w:tabs>
        <w:spacing w:line="240" w:lineRule="auto"/>
        <w:ind w:right="293"/>
        <w:rPr>
          <w:rFonts w:ascii="Times New Roman" w:eastAsia="Times New Roman" w:hAnsi="Times New Roman" w:cs="Times New Roman"/>
          <w:b/>
          <w:sz w:val="32"/>
          <w:szCs w:val="32"/>
        </w:rPr>
      </w:pPr>
    </w:p>
    <w:p w:rsidR="00C655BE" w:rsidRDefault="00C655BE">
      <w:pPr>
        <w:pStyle w:val="normal1"/>
        <w:widowControl w:val="0"/>
        <w:tabs>
          <w:tab w:val="left" w:pos="0"/>
        </w:tabs>
        <w:spacing w:line="240" w:lineRule="auto"/>
        <w:ind w:right="293"/>
        <w:rPr>
          <w:rFonts w:ascii="Times New Roman" w:eastAsia="Times New Roman" w:hAnsi="Times New Roman" w:cs="Times New Roman"/>
          <w:b/>
          <w:sz w:val="32"/>
          <w:szCs w:val="32"/>
        </w:rPr>
      </w:pPr>
    </w:p>
    <w:p w:rsidR="00C655BE" w:rsidRDefault="00C655BE">
      <w:pPr>
        <w:sectPr w:rsidR="00C655BE">
          <w:type w:val="continuous"/>
          <w:pgSz w:w="12240" w:h="15840"/>
          <w:pgMar w:top="1437" w:right="1440" w:bottom="57" w:left="1440" w:header="0" w:footer="0" w:gutter="0"/>
          <w:cols w:space="720"/>
          <w:formProt w:val="0"/>
          <w:docGrid w:linePitch="100" w:charSpace="4096"/>
        </w:sect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3A_b</w:t>
      </w:r>
    </w:p>
    <w:p w:rsidR="00C655BE" w:rsidRDefault="00C655BE">
      <w:pPr>
        <w:pStyle w:val="normal1"/>
        <w:rPr>
          <w:rFonts w:ascii="Times New Roman" w:eastAsia="Times New Roman" w:hAnsi="Times New Roman" w:cs="Times New Roman"/>
          <w:b/>
          <w:sz w:val="28"/>
          <w:szCs w:val="28"/>
        </w:rPr>
      </w:pP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File system internals refer to the inner workings of how data is organized, stored, and managed on storage devices by an operating system. This includes structures like inodes, allocation tables, and metadata, as well as methods for allocating disk space and managing file operations. Understanding file system internals is crucial for optimizing performance, ensuring data integrity, and troubleshooting storage-related issues.</w:t>
      </w:r>
    </w:p>
    <w:p w:rsidR="00C655BE" w:rsidRDefault="006714BC">
      <w:pPr>
        <w:pStyle w:val="normal1"/>
        <w:numPr>
          <w:ilvl w:val="0"/>
          <w:numId w:val="38"/>
        </w:numPr>
        <w:shd w:val="clear" w:color="auto" w:fill="FFFFFF"/>
        <w:spacing w:before="300" w:line="240" w:lineRule="auto"/>
        <w:ind w:left="1440"/>
        <w:rPr>
          <w:rFonts w:ascii="Times New Roman" w:eastAsia="Times New Roman" w:hAnsi="Times New Roman" w:cs="Times New Roman"/>
        </w:rPr>
      </w:pPr>
      <w:r>
        <w:rPr>
          <w:rFonts w:ascii="Times New Roman" w:eastAsia="Times New Roman" w:hAnsi="Times New Roman" w:cs="Times New Roman"/>
          <w:color w:val="0D0D0D"/>
          <w:sz w:val="24"/>
          <w:szCs w:val="24"/>
        </w:rPr>
        <w:t>stat:</w:t>
      </w:r>
    </w:p>
    <w:p w:rsidR="00C655BE" w:rsidRDefault="006714BC">
      <w:pPr>
        <w:pStyle w:val="normal1"/>
        <w:numPr>
          <w:ilvl w:val="1"/>
          <w:numId w:val="38"/>
        </w:numPr>
        <w:spacing w:line="240" w:lineRule="auto"/>
        <w:ind w:left="2160"/>
        <w:rPr>
          <w:rFonts w:ascii="Times New Roman" w:eastAsia="Times New Roman" w:hAnsi="Times New Roman" w:cs="Times New Roman"/>
          <w:b/>
        </w:rPr>
      </w:pPr>
      <w:r>
        <w:rPr>
          <w:rFonts w:ascii="Times New Roman" w:eastAsia="Times New Roman" w:hAnsi="Times New Roman" w:cs="Times New Roman"/>
          <w:color w:val="0D0D0D"/>
          <w:sz w:val="24"/>
          <w:szCs w:val="24"/>
        </w:rPr>
        <w:t>stat is a system call in Unix-like operating systems (including Linux) that retrieves information about a file identified by its pathname.</w:t>
      </w:r>
    </w:p>
    <w:p w:rsidR="00C655BE" w:rsidRDefault="006714BC">
      <w:pPr>
        <w:pStyle w:val="normal1"/>
        <w:numPr>
          <w:ilvl w:val="1"/>
          <w:numId w:val="38"/>
        </w:numPr>
        <w:spacing w:line="240" w:lineRule="auto"/>
        <w:ind w:left="2160"/>
        <w:rPr>
          <w:rFonts w:ascii="Times New Roman" w:eastAsia="Times New Roman" w:hAnsi="Times New Roman" w:cs="Times New Roman"/>
          <w:b/>
        </w:rPr>
      </w:pPr>
      <w:r>
        <w:rPr>
          <w:rFonts w:ascii="Times New Roman" w:eastAsia="Times New Roman" w:hAnsi="Times New Roman" w:cs="Times New Roman"/>
          <w:color w:val="0D0D0D"/>
          <w:sz w:val="24"/>
          <w:szCs w:val="24"/>
        </w:rPr>
        <w:lastRenderedPageBreak/>
        <w:t>It returns a struct stat containing various attributes of the file, such as its size, type, permissions, ownership, timestamps (last access, modification, and status change), and more.</w:t>
      </w:r>
    </w:p>
    <w:p w:rsidR="00C655BE" w:rsidRDefault="006714BC">
      <w:pPr>
        <w:pStyle w:val="normal1"/>
        <w:numPr>
          <w:ilvl w:val="0"/>
          <w:numId w:val="38"/>
        </w:numPr>
        <w:shd w:val="clear" w:color="auto" w:fill="FFFFFF"/>
        <w:spacing w:line="240" w:lineRule="auto"/>
        <w:ind w:left="1440"/>
        <w:rPr>
          <w:rFonts w:ascii="Times New Roman" w:eastAsia="Times New Roman" w:hAnsi="Times New Roman" w:cs="Times New Roman"/>
        </w:rPr>
      </w:pPr>
      <w:r>
        <w:rPr>
          <w:rFonts w:ascii="Times New Roman" w:eastAsia="Times New Roman" w:hAnsi="Times New Roman" w:cs="Times New Roman"/>
          <w:color w:val="0D0D0D"/>
          <w:sz w:val="24"/>
          <w:szCs w:val="24"/>
        </w:rPr>
        <w:t>fstat:</w:t>
      </w:r>
    </w:p>
    <w:p w:rsidR="00C655BE" w:rsidRDefault="006714BC">
      <w:pPr>
        <w:pStyle w:val="normal1"/>
        <w:numPr>
          <w:ilvl w:val="1"/>
          <w:numId w:val="38"/>
        </w:numPr>
        <w:spacing w:line="240" w:lineRule="auto"/>
        <w:ind w:left="2160"/>
        <w:rPr>
          <w:rFonts w:ascii="Times New Roman" w:eastAsia="Times New Roman" w:hAnsi="Times New Roman" w:cs="Times New Roman"/>
          <w:b/>
        </w:rPr>
      </w:pPr>
      <w:r>
        <w:rPr>
          <w:rFonts w:ascii="Times New Roman" w:eastAsia="Times New Roman" w:hAnsi="Times New Roman" w:cs="Times New Roman"/>
          <w:color w:val="0D0D0D"/>
          <w:sz w:val="24"/>
          <w:szCs w:val="24"/>
        </w:rPr>
        <w:t>fstat is similar to stat but instead of taking a filename as an argument, it operates on an open file descriptor.</w:t>
      </w:r>
    </w:p>
    <w:p w:rsidR="00C655BE" w:rsidRDefault="006714BC">
      <w:pPr>
        <w:pStyle w:val="normal1"/>
        <w:numPr>
          <w:ilvl w:val="1"/>
          <w:numId w:val="38"/>
        </w:numPr>
        <w:spacing w:line="240" w:lineRule="auto"/>
        <w:ind w:left="2160"/>
        <w:rPr>
          <w:rFonts w:ascii="Times New Roman" w:eastAsia="Times New Roman" w:hAnsi="Times New Roman" w:cs="Times New Roman"/>
        </w:rPr>
      </w:pPr>
      <w:r>
        <w:rPr>
          <w:rFonts w:ascii="Times New Roman" w:eastAsia="Times New Roman" w:hAnsi="Times New Roman" w:cs="Times New Roman"/>
          <w:color w:val="0D0D0D"/>
          <w:sz w:val="24"/>
          <w:szCs w:val="24"/>
        </w:rPr>
        <w:t>This means it retrieves information about the file associated with an already opened file descriptor rather than needing the filename.</w:t>
      </w:r>
    </w:p>
    <w:p w:rsidR="00C655BE" w:rsidRDefault="006714BC">
      <w:pPr>
        <w:pStyle w:val="normal1"/>
        <w:numPr>
          <w:ilvl w:val="0"/>
          <w:numId w:val="38"/>
        </w:numPr>
        <w:shd w:val="clear" w:color="auto" w:fill="FFFFFF"/>
        <w:spacing w:line="240" w:lineRule="auto"/>
        <w:ind w:left="1440"/>
        <w:rPr>
          <w:rFonts w:ascii="Times New Roman" w:eastAsia="Times New Roman" w:hAnsi="Times New Roman" w:cs="Times New Roman"/>
        </w:rPr>
      </w:pPr>
      <w:r>
        <w:rPr>
          <w:rFonts w:ascii="Times New Roman" w:eastAsia="Times New Roman" w:hAnsi="Times New Roman" w:cs="Times New Roman"/>
          <w:color w:val="0D0D0D"/>
          <w:sz w:val="24"/>
          <w:szCs w:val="24"/>
        </w:rPr>
        <w:t>ustat:</w:t>
      </w:r>
    </w:p>
    <w:p w:rsidR="00C655BE" w:rsidRDefault="006714BC">
      <w:pPr>
        <w:pStyle w:val="normal1"/>
        <w:numPr>
          <w:ilvl w:val="1"/>
          <w:numId w:val="38"/>
        </w:numPr>
        <w:spacing w:line="240" w:lineRule="auto"/>
        <w:ind w:left="2160"/>
        <w:rPr>
          <w:rFonts w:ascii="Times New Roman" w:eastAsia="Times New Roman" w:hAnsi="Times New Roman" w:cs="Times New Roman"/>
          <w:b/>
        </w:rPr>
      </w:pPr>
      <w:r>
        <w:rPr>
          <w:rFonts w:ascii="Times New Roman" w:eastAsia="Times New Roman" w:hAnsi="Times New Roman" w:cs="Times New Roman"/>
          <w:color w:val="0D0D0D"/>
          <w:sz w:val="24"/>
          <w:szCs w:val="24"/>
        </w:rPr>
        <w:t>ustat is a system call that provides information about a mounted file system.</w:t>
      </w:r>
    </w:p>
    <w:p w:rsidR="00C655BE" w:rsidRDefault="006714BC">
      <w:pPr>
        <w:pStyle w:val="normal1"/>
        <w:numPr>
          <w:ilvl w:val="1"/>
          <w:numId w:val="38"/>
        </w:numPr>
        <w:spacing w:after="300" w:line="240" w:lineRule="auto"/>
        <w:ind w:left="2160"/>
        <w:rPr>
          <w:rFonts w:ascii="Times New Roman" w:eastAsia="Times New Roman" w:hAnsi="Times New Roman" w:cs="Times New Roman"/>
          <w:b/>
        </w:rPr>
      </w:pPr>
      <w:r>
        <w:rPr>
          <w:rFonts w:ascii="Times New Roman" w:eastAsia="Times New Roman" w:hAnsi="Times New Roman" w:cs="Times New Roman"/>
          <w:color w:val="0D0D0D"/>
          <w:sz w:val="24"/>
          <w:szCs w:val="24"/>
        </w:rPr>
        <w:t>It returns a struct ustat containing information such as the total number of inodes, the number of free inodes, the total number of blocks, and the number of free blocks.</w:t>
      </w:r>
    </w:p>
    <w:p w:rsidR="00C655BE" w:rsidRDefault="00C655BE">
      <w:pPr>
        <w:pStyle w:val="normal1"/>
        <w:spacing w:before="300" w:after="300" w:line="240" w:lineRule="auto"/>
        <w:ind w:left="720"/>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C655BE">
      <w:pPr>
        <w:pStyle w:val="normal1"/>
        <w:rPr>
          <w:rFonts w:ascii="Times New Roman" w:eastAsia="Times New Roman" w:hAnsi="Times New Roman" w:cs="Times New Roman"/>
          <w:color w:val="0D0D0D"/>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bidi="ar-SA"/>
        </w:rPr>
        <w:drawing>
          <wp:anchor distT="0" distB="0" distL="0" distR="0" simplePos="0" relativeHeight="251656704" behindDoc="0" locked="0" layoutInCell="1" allowOverlap="1">
            <wp:simplePos x="0" y="0"/>
            <wp:positionH relativeFrom="column">
              <wp:posOffset>1257300</wp:posOffset>
            </wp:positionH>
            <wp:positionV relativeFrom="paragraph">
              <wp:posOffset>158750</wp:posOffset>
            </wp:positionV>
            <wp:extent cx="4400550" cy="8701405"/>
            <wp:effectExtent l="0" t="0" r="0" b="0"/>
            <wp:wrapNone/>
            <wp:docPr id="42"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a:picLocks noChangeAspect="1" noChangeArrowheads="1"/>
                    </pic:cNvPicPr>
                  </pic:nvPicPr>
                  <pic:blipFill>
                    <a:blip r:embed="rId63"/>
                    <a:stretch>
                      <a:fillRect/>
                    </a:stretch>
                  </pic:blipFill>
                  <pic:spPr>
                    <a:xfrm>
                      <a:off x="0" y="0"/>
                      <a:ext cx="4400550" cy="8701405"/>
                    </a:xfrm>
                    <a:prstGeom prst="rect">
                      <a:avLst/>
                    </a:prstGeom>
                  </pic:spPr>
                </pic:pic>
              </a:graphicData>
            </a:graphic>
          </wp:anchor>
        </w:drawing>
      </w:r>
      <w:r>
        <w:rPr>
          <w:rFonts w:ascii="Times New Roman" w:eastAsia="Times New Roman" w:hAnsi="Times New Roman" w:cs="Times New Roman"/>
          <w:b/>
          <w:sz w:val="28"/>
          <w:szCs w:val="28"/>
        </w:rPr>
        <w:t>Flowchart:</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r>
        <w:rPr>
          <w:rFonts w:ascii="Times New Roman" w:eastAsia="Times New Roman" w:hAnsi="Times New Roman" w:cs="Times New Roman"/>
          <w:b/>
          <w:sz w:val="28"/>
          <w:szCs w:val="28"/>
        </w:rPr>
        <w:br/>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#include &lt;fcntl.h&gt;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&lt;sys/stat.h&gt;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MAX_PATH 256</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path[MAX_PATH];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stat statbuf;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the file/directory path: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(fgets(path, MAX_PATH, stdin) == NULL)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perror("fgets");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Remove trailing newline (if any)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path[strcspn(path, "\n")]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 the file/directory (handle symbolic links)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fd = openat(AT_FDCWD, path, O_RDONLY | AT_SYMLINK_NOFOLLOW);</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(fd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perror("openat");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Get file statistics using fstat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(fstat(fd, &amp;statbuf)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perror("fstat");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close(fd);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close(fd);  // Close the file descriptor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 requested file statistics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printf("Inode number: %lu\n", statbuf.st_ino);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printf("UID: %u\n", statbuf.st_uid);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printf("GID: %u\n", statbuf.st_gid);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Determine and print file type (regular, directory, etc.)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 (S_ISREG(statbuf.st_mode))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Regular file\n");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(S_ISDIR(statbuf.st_mode))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Directory\n");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(S_ISCHR(statbuf.st_mode))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Character device\n");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(S_ISBLK(statbuf.st_mode))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Block device\n");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(S_ISFIFO(statbuf.st_mode))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FIFO (named pipe)\n");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(S_ISLNK(statbuf.st_mode))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Symbolic link\n");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type: Unknown\n");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b/>
          <w:color w:val="E3E3E3"/>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Inode number: 5020423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UID: 1000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GID: 1000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File type: Directory</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Explanation and Improvements:</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Header Inclusion:</w:t>
      </w:r>
      <w:r>
        <w:rPr>
          <w:rFonts w:ascii="Times New Roman" w:eastAsia="Times New Roman" w:hAnsi="Times New Roman" w:cs="Times New Roman"/>
          <w:sz w:val="24"/>
          <w:szCs w:val="24"/>
        </w:rPr>
        <w:t xml:space="preserve"> Includes necessary headers for system calls (sys/types.h, sys/stat.h, unistd.h), standard input/output (stdio.h), and string manipulation (string.h).</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Symbolic Link Handling:</w:t>
      </w:r>
      <w:r>
        <w:rPr>
          <w:rFonts w:ascii="Times New Roman" w:eastAsia="Times New Roman" w:hAnsi="Times New Roman" w:cs="Times New Roman"/>
          <w:sz w:val="24"/>
          <w:szCs w:val="24"/>
        </w:rPr>
        <w:t xml:space="preserve"> Uses openat with AT_SYMLINK_NOFOLLOW to get file statistics of the file the symbolic link points to, not the link itself. This aligns with the prompt's behavior.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Handling:</w:t>
      </w:r>
      <w:r>
        <w:rPr>
          <w:rFonts w:ascii="Times New Roman" w:eastAsia="Times New Roman" w:hAnsi="Times New Roman" w:cs="Times New Roman"/>
          <w:sz w:val="24"/>
          <w:szCs w:val="24"/>
        </w:rPr>
        <w:t xml:space="preserve"> Includes error handling for fgets, openat, and fstat using perror to provide informative error messages.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File Descriptor Closing: Ensures the file descriptor is closed using close(fd) after fstat to release resources.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Concise File Type Determination:</w:t>
      </w:r>
      <w:r>
        <w:rPr>
          <w:rFonts w:ascii="Times New Roman" w:eastAsia="Times New Roman" w:hAnsi="Times New Roman" w:cs="Times New Roman"/>
          <w:sz w:val="24"/>
          <w:szCs w:val="24"/>
        </w:rPr>
        <w:t xml:space="preserve"> Uses a switch statement for a more compact way to determine and print the file type based on the file mode.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Clarity and Consistency:</w:t>
      </w:r>
      <w:r>
        <w:rPr>
          <w:rFonts w:ascii="Times New Roman" w:eastAsia="Times New Roman" w:hAnsi="Times New Roman" w:cs="Times New Roman"/>
          <w:sz w:val="24"/>
          <w:szCs w:val="24"/>
        </w:rPr>
        <w:t xml:space="preserve"> Maintains consistent formatting and indentation for readability.</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Input Validation:</w:t>
      </w:r>
      <w:r>
        <w:rPr>
          <w:rFonts w:ascii="Times New Roman" w:eastAsia="Times New Roman" w:hAnsi="Times New Roman" w:cs="Times New Roman"/>
          <w:sz w:val="24"/>
          <w:szCs w:val="24"/>
        </w:rPr>
        <w:t xml:space="preserve"> While not explicitly included in the prompt, consider adding input validation mechanisms (e.g., checking for path length) to enhance robustness.</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3A_c</w:t>
      </w:r>
    </w:p>
    <w:p w:rsidR="00C655BE" w:rsidRDefault="00C655BE">
      <w:pPr>
        <w:pStyle w:val="normal1"/>
        <w:rPr>
          <w:rFonts w:ascii="Times New Roman" w:eastAsia="Times New Roman" w:hAnsi="Times New Roman" w:cs="Times New Roman"/>
          <w:b/>
          <w:sz w:val="28"/>
          <w:szCs w:val="28"/>
        </w:rPr>
      </w:pPr>
    </w:p>
    <w:p w:rsidR="00C655BE" w:rsidRDefault="00C655BE">
      <w:pPr>
        <w:pStyle w:val="normal1"/>
        <w:jc w:val="center"/>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use link/unlink system call for creating logical link and identifying the difference using stat. (I)</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u w:val="single"/>
        </w:rPr>
      </w:pPr>
    </w:p>
    <w:p w:rsidR="00C655BE" w:rsidRDefault="00D939C9">
      <w:pPr>
        <w:pStyle w:val="normal1"/>
        <w:numPr>
          <w:ilvl w:val="0"/>
          <w:numId w:val="39"/>
        </w:numPr>
        <w:spacing w:line="240" w:lineRule="auto"/>
        <w:ind w:left="600" w:right="-120"/>
        <w:rPr>
          <w:rFonts w:ascii="Times New Roman" w:eastAsia="Times New Roman" w:hAnsi="Times New Roman" w:cs="Times New Roman"/>
          <w:b/>
        </w:rPr>
      </w:pPr>
      <w:hyperlink r:id="rId64"/>
    </w:p>
    <w:p w:rsidR="00C655BE" w:rsidRDefault="00D939C9">
      <w:pPr>
        <w:pStyle w:val="normal1"/>
        <w:rPr>
          <w:rFonts w:ascii="Times New Roman" w:eastAsia="Times New Roman" w:hAnsi="Times New Roman" w:cs="Times New Roman"/>
          <w:b/>
          <w:sz w:val="28"/>
          <w:szCs w:val="28"/>
        </w:rPr>
      </w:pPr>
      <w:hyperlink r:id="rId65">
        <w:r w:rsidR="006714BC">
          <w:rPr>
            <w:rFonts w:ascii="Times New Roman" w:eastAsia="Times New Roman" w:hAnsi="Times New Roman" w:cs="Times New Roman"/>
            <w:b/>
            <w:sz w:val="28"/>
            <w:szCs w:val="28"/>
          </w:rPr>
          <w:t>Objective:</w:t>
        </w:r>
      </w:hyperlink>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1. To learn about File system Internals.</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stat function in Unix-like operating systems is used to retrieve information about a file. It takes a filename as input and fills a structure (struct stat) with details such as the file's size, permissions, ownership, timestamps, and more. The stat function is declared in the &lt;sys/types.h&gt;, &lt;sys/stat.h&gt;, and &lt;unistd.h&gt; header files. Its parameters include the pathname of the file and a pointer to a struct stat where the file information will be stored. Upon successful execution, stat returns 0, while failure results in a return value of -1, accompanied by setting errno to indicate the specific error encountered. For example, using stat allows developers to access information like file size (st_size), permissions (st_mode), user ID of the owner (st_uid), group ID of the owner (st_gid), and last modification time (st_mtime).</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link function creates a new link, either a hard link or a symbolic link, to an existing file. Its declaration resides in the &lt;unistd.h&gt; header file. link takes two parameters: oldpath, the path to the existing file, and newpath, the location where the new link will be created. Upon successful creation of the link, link returns 0; otherwise, it returns -1, along with setting errno to indicate the encountered error. Hard links created using link establish multiple directory entries (links) to the same physical file, whereas symbolic links, created with symlink, act as pointers to another file. Symbolic links can </w:t>
      </w:r>
      <w:r>
        <w:rPr>
          <w:rFonts w:ascii="Times New Roman" w:eastAsia="Times New Roman" w:hAnsi="Times New Roman" w:cs="Times New Roman"/>
          <w:sz w:val="24"/>
          <w:szCs w:val="24"/>
        </w:rPr>
        <w:lastRenderedPageBreak/>
        <w:t>span different file systems and are often used to link directories or files located in different locations within a system. These functions, stat and link, are fundamental tools in file management within Unix environments, facilitating the retrieval of file attributes and the creation of different types of file links.</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Dictionary:</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24"/>
          <w:szCs w:val="24"/>
        </w:rPr>
      </w:pPr>
    </w:p>
    <w:tbl>
      <w:tblPr>
        <w:tblpPr w:leftFromText="180" w:rightFromText="180" w:topFromText="180" w:bottomFromText="180" w:vertAnchor="text" w:tblpX="-14"/>
        <w:tblW w:w="10275" w:type="dxa"/>
        <w:tblLayout w:type="fixed"/>
        <w:tblLook w:val="04A0" w:firstRow="1" w:lastRow="0" w:firstColumn="1" w:lastColumn="0" w:noHBand="0" w:noVBand="1"/>
      </w:tblPr>
      <w:tblGrid>
        <w:gridCol w:w="1034"/>
        <w:gridCol w:w="2460"/>
        <w:gridCol w:w="1575"/>
        <w:gridCol w:w="5206"/>
      </w:tblGrid>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No.</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Variable/Function</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Types</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Use</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argc</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command-line arguments passed to the program. </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argv[]</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strings containing the command-line arguments.</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Pointer to original file</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linkresult</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storing the result of the link system call for creating a logical link.</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originalStat</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stat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file info.</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linkStat</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stat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 about link file</w:t>
            </w:r>
          </w:p>
        </w:tc>
      </w:tr>
    </w:tbl>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6714BC">
      <w:pPr>
        <w:pStyle w:val="normal1"/>
        <w:jc w:val="center"/>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3267075" cy="6977380"/>
            <wp:effectExtent l="0" t="0" r="0" b="0"/>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png"/>
                    <pic:cNvPicPr>
                      <a:picLocks noChangeAspect="1" noChangeArrowheads="1"/>
                    </pic:cNvPicPr>
                  </pic:nvPicPr>
                  <pic:blipFill>
                    <a:blip r:embed="rId66"/>
                    <a:stretch>
                      <a:fillRect/>
                    </a:stretch>
                  </pic:blipFill>
                  <pic:spPr>
                    <a:xfrm>
                      <a:off x="0" y="0"/>
                      <a:ext cx="3267075" cy="6977380"/>
                    </a:xfrm>
                    <a:prstGeom prst="rect">
                      <a:avLst/>
                    </a:prstGeom>
                  </pic:spPr>
                </pic:pic>
              </a:graphicData>
            </a:graphic>
          </wp:inline>
        </w:drawing>
      </w: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&lt;iostream&gt;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&lt;sys/stat.h&gt;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char* originalFile = "original.txt";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char* linkFile = "logical_link.txt";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the original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file = fopen(originalFile, "w");</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(file != nullptr)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fputs("Hello, this is the original file.",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fclose(file);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logical link to the original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linkResult = link(originalFile, linkFile);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(linkResult == 0)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std::cout &lt;&lt; "Logical link created successfully." &lt;&lt; std::endl;</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std::cerr &lt;&lt; "Error creating logical link." &lt;&lt; std::endl;</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 stat to compare the files</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stat originalStat, linkStat;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stat(originalFile, &amp;originalStat);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stat(linkFile, &amp;linkStat);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std::cout &lt;&lt; "Original File Size: " &lt;&lt; originalStat.st_size &lt;&lt; " bytes" &lt;&lt; std::endl;</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std::cout &lt;&lt; "Link File Size: " &lt;&lt; linkStat.st_size &lt;&lt; " bytes" &lt;&lt; std::endl;</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Clean up: remove the files</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unlink(originalFile);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unlink(linkFile);</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jc w:val="center"/>
        <w:rPr>
          <w:rFonts w:ascii="Times New Roman" w:eastAsia="Times New Roman" w:hAnsi="Times New Roman" w:cs="Times New Roman"/>
          <w:b/>
          <w:sz w:val="24"/>
          <w:szCs w:val="24"/>
        </w:rPr>
      </w:pPr>
    </w:p>
    <w:p w:rsidR="00C655BE" w:rsidRDefault="00C655BE">
      <w:pPr>
        <w:pStyle w:val="normal1"/>
        <w:jc w:val="center"/>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link() two files can be linked</w:t>
      </w:r>
    </w:p>
    <w:p w:rsidR="00C655BE" w:rsidRDefault="00C655BE">
      <w:pPr>
        <w:pStyle w:val="normal1"/>
        <w:ind w:firstLine="720"/>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https://www.lix.polytechnique.fr/~liberti/public/computing/prog/c/C/FUNCTIONS/stat.html</w:t>
      </w: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3A_d</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Implement a program to print the various types of file in Linux.</w:t>
      </w: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(Char, block etc.)</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 To learn about File system Internals.</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8"/>
          <w:szCs w:val="28"/>
        </w:rPr>
      </w:pPr>
      <w:r>
        <w:rPr>
          <w:rFonts w:ascii="Times New Roman" w:eastAsia="Times New Roman" w:hAnsi="Times New Roman" w:cs="Times New Roman"/>
          <w:b/>
          <w:sz w:val="28"/>
          <w:szCs w:val="28"/>
        </w:rPr>
        <w:t>Theory:</w:t>
      </w:r>
      <w:r>
        <w:rPr>
          <w:rFonts w:ascii="Times New Roman" w:eastAsia="Times New Roman" w:hAnsi="Times New Roman" w:cs="Times New Roman"/>
          <w:sz w:val="28"/>
          <w:szCs w:val="28"/>
        </w:rPr>
        <w:t xml:space="preserv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"stat" system call is a function in Unix-like operating systems that is used to retrieve information about a file or directory. The call takes a pathname as its argument and returns information about the file, such as its type (file, directory, symbolic link, etc.), permissions, timestamps (last modification, last access, and creation times), and size.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about the file is returned in a "struct stat" data structure,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which is defined in the header file "sys/stat.h". The struct stat includes</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about the file's inode number, device ID, number of hard links,</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group IDs, and other details.</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"stat" system call is often used in conjunction with the "open" system call to retrieve information about a file before it is opened, or to check whether a file exists and is accessible. It can also be used to retrieve information about symbolic links, which are often used to create shortcuts or aliases to files or directories.</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Dictionary:</w:t>
      </w:r>
    </w:p>
    <w:p w:rsidR="00C655BE" w:rsidRDefault="00C655BE">
      <w:pPr>
        <w:pStyle w:val="normal1"/>
        <w:rPr>
          <w:rFonts w:ascii="Times New Roman" w:eastAsia="Times New Roman" w:hAnsi="Times New Roman" w:cs="Times New Roman"/>
          <w:b/>
          <w:sz w:val="24"/>
          <w:szCs w:val="24"/>
        </w:rPr>
      </w:pPr>
    </w:p>
    <w:tbl>
      <w:tblPr>
        <w:tblpPr w:leftFromText="180" w:rightFromText="180" w:topFromText="180" w:bottomFromText="180" w:vertAnchor="text" w:tblpX="-30"/>
        <w:tblW w:w="10275" w:type="dxa"/>
        <w:tblLayout w:type="fixed"/>
        <w:tblLook w:val="04A0" w:firstRow="1" w:lastRow="0" w:firstColumn="1" w:lastColumn="0" w:noHBand="0" w:noVBand="1"/>
      </w:tblPr>
      <w:tblGrid>
        <w:gridCol w:w="1034"/>
        <w:gridCol w:w="2460"/>
        <w:gridCol w:w="1575"/>
        <w:gridCol w:w="5206"/>
      </w:tblGrid>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No.</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Variable/Function</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Types</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Use</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argc</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command-line arguments passed to the program. </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argv[]</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strings containing the command-line arguments.</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w:t>
            </w:r>
          </w:p>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structure used to store information about a file(eg. type,permissions,timestamps).</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argv[1]</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representing the file path provided as a command-line argument</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st_mode</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mode_t</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 representing file mode and file type information.</w:t>
            </w:r>
          </w:p>
        </w:tc>
      </w:tr>
      <w:tr w:rsidR="00C655BE">
        <w:tc>
          <w:tcPr>
            <w:tcW w:w="10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246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S_IFMT</w:t>
            </w:r>
          </w:p>
        </w:tc>
        <w:tc>
          <w:tcPr>
            <w:tcW w:w="157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macro</w:t>
            </w:r>
          </w:p>
        </w:tc>
        <w:tc>
          <w:tcPr>
            <w:tcW w:w="52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Macro used to mask the filetype portion of the st_mode field.</w:t>
            </w:r>
          </w:p>
        </w:tc>
      </w:tr>
    </w:tbl>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r>
        <w:rPr>
          <w:noProof/>
          <w:lang w:val="en-IN" w:eastAsia="en-IN" w:bidi="ar-SA"/>
        </w:rPr>
        <w:drawing>
          <wp:inline distT="0" distB="0" distL="0" distR="0">
            <wp:extent cx="5943600" cy="5719445"/>
            <wp:effectExtent l="0" t="0" r="0" b="0"/>
            <wp:docPr id="44" name="im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jpg"/>
                    <pic:cNvPicPr>
                      <a:picLocks noChangeAspect="1" noChangeArrowheads="1"/>
                    </pic:cNvPicPr>
                  </pic:nvPicPr>
                  <pic:blipFill>
                    <a:blip r:embed="rId67"/>
                    <a:stretch>
                      <a:fillRect/>
                    </a:stretch>
                  </pic:blipFill>
                  <pic:spPr>
                    <a:xfrm>
                      <a:off x="0" y="0"/>
                      <a:ext cx="5943600" cy="5719445"/>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Code: </w:t>
      </w:r>
    </w:p>
    <w:p w:rsidR="00C655BE" w:rsidRDefault="00C655BE">
      <w:pPr>
        <w:pStyle w:val="normal1"/>
        <w:ind w:left="720"/>
        <w:rPr>
          <w:rFonts w:ascii="Times New Roman" w:eastAsia="Times New Roman" w:hAnsi="Times New Roman" w:cs="Times New Roman"/>
          <w:b/>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&lt;sys/stat.h&gt;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&lt;fcntl.h&gt;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 main(int argc, char *argv[])</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struct stat st;</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(argc != 2) {</w:t>
      </w:r>
    </w:p>
    <w:p w:rsidR="00C655BE" w:rsidRDefault="006714BC">
      <w:pPr>
        <w:pStyle w:val="normal1"/>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fprintf(stderr, "Usage: %s &lt;file&gt;\n", argv[0]);</w:t>
      </w:r>
    </w:p>
    <w:p w:rsidR="00C655BE" w:rsidRDefault="006714BC">
      <w:pPr>
        <w:pStyle w:val="normal1"/>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1;</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Retrieve information about the file using stat</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(stat(argv[1], &amp;st) == -1) {</w:t>
      </w:r>
    </w:p>
    <w:p w:rsidR="00C655BE" w:rsidRDefault="006714BC">
      <w:pPr>
        <w:pStyle w:val="normal1"/>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perror("stat");</w:t>
      </w:r>
    </w:p>
    <w:p w:rsidR="00C655BE" w:rsidRDefault="006714BC">
      <w:pPr>
        <w:pStyle w:val="normal1"/>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return 1;</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Print information about the file</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printf("File type: ");</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switch (st.st_mode &amp; S_IFMT) {</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S_IFREG: printf("regular file\n");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S_IFDIR: printf("directory\n");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S_IFCHR: printf("character device\n");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S_IFBLK: printf("block device\n");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S_IFLNK: printf("symbolic link\n");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S_IFIFO: printf("FIFO (named pipe)\n");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case S_IFSOCK: printf("socket\n"); break;</w:t>
      </w:r>
    </w:p>
    <w:p w:rsidR="00C655BE" w:rsidRDefault="006714BC">
      <w:pPr>
        <w:pStyle w:val="normal1"/>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printf("unknown\n"); break;</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rPr>
          <w:rFonts w:ascii="Times New Roman" w:eastAsia="Times New Roman" w:hAnsi="Times New Roman" w:cs="Times New Roman"/>
          <w:b/>
          <w:sz w:val="24"/>
          <w:szCs w:val="24"/>
        </w:rPr>
      </w:pPr>
    </w:p>
    <w:p w:rsidR="00C655BE" w:rsidRDefault="00C655BE">
      <w:pPr>
        <w:pStyle w:val="normal1"/>
        <w:ind w:left="720"/>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File type: regular filr</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rsidR="00C655BE" w:rsidRDefault="00D939C9">
      <w:pPr>
        <w:pStyle w:val="normal1"/>
        <w:rPr>
          <w:rFonts w:ascii="Times New Roman" w:eastAsia="Times New Roman" w:hAnsi="Times New Roman" w:cs="Times New Roman"/>
          <w:sz w:val="24"/>
          <w:szCs w:val="24"/>
        </w:rPr>
      </w:pPr>
      <w:hyperlink r:id="rId68">
        <w:r w:rsidR="006714BC">
          <w:rPr>
            <w:rFonts w:ascii="Times New Roman" w:eastAsia="Times New Roman" w:hAnsi="Times New Roman" w:cs="Times New Roman"/>
            <w:color w:val="1155CC"/>
            <w:sz w:val="24"/>
            <w:szCs w:val="24"/>
            <w:u w:val="single"/>
          </w:rPr>
          <w:t>https://www.lix.polytechnique.fr/~liberti/public/computing/prog/c/C/FUNCTIONS/stat.html</w:t>
        </w:r>
      </w:hyperlink>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3B_b</w:t>
      </w:r>
    </w:p>
    <w:p w:rsidR="00C655BE" w:rsidRDefault="00C655BE">
      <w:pPr>
        <w:pStyle w:val="normal1"/>
        <w:rPr>
          <w:rFonts w:ascii="Times New Roman" w:eastAsia="Times New Roman" w:hAnsi="Times New Roman" w:cs="Times New Roman"/>
          <w:b/>
          <w:sz w:val="28"/>
          <w:szCs w:val="28"/>
        </w:rPr>
      </w:pPr>
    </w:p>
    <w:p w:rsidR="00C655BE" w:rsidRDefault="006714BC">
      <w:pPr>
        <w:pStyle w:val="Title"/>
        <w:rPr>
          <w:rFonts w:ascii="Times New Roman" w:eastAsia="Times New Roman" w:hAnsi="Times New Roman" w:cs="Times New Roman"/>
          <w:sz w:val="32"/>
          <w:szCs w:val="32"/>
        </w:rPr>
      </w:pPr>
      <w:bookmarkStart w:id="9" w:name="_scdwu5ad859v"/>
      <w:bookmarkEnd w:id="9"/>
      <w:r>
        <w:rPr>
          <w:rFonts w:ascii="Times New Roman" w:eastAsia="Times New Roman" w:hAnsi="Times New Roman" w:cs="Times New Roman"/>
          <w:b/>
          <w:sz w:val="28"/>
          <w:szCs w:val="28"/>
        </w:rPr>
        <w:lastRenderedPageBreak/>
        <w:t>Title</w:t>
      </w:r>
      <w:r>
        <w:rPr>
          <w:rFonts w:ascii="Times New Roman" w:eastAsia="Times New Roman" w:hAnsi="Times New Roman" w:cs="Times New Roman"/>
          <w:b/>
          <w:sz w:val="32"/>
          <w:szCs w:val="32"/>
        </w:rPr>
        <w:t xml:space="preserve"> -</w:t>
      </w:r>
    </w:p>
    <w:p w:rsidR="00C655BE" w:rsidRDefault="006714BC">
      <w:pPr>
        <w:pStyle w:val="Title"/>
        <w:ind w:left="720"/>
        <w:rPr>
          <w:rFonts w:ascii="Times New Roman" w:eastAsia="Times New Roman" w:hAnsi="Times New Roman" w:cs="Times New Roman"/>
          <w:sz w:val="24"/>
          <w:szCs w:val="24"/>
        </w:rPr>
      </w:pPr>
      <w:bookmarkStart w:id="10" w:name="_dbkbryf92e66"/>
      <w:bookmarkEnd w:id="10"/>
      <w:r>
        <w:rPr>
          <w:rFonts w:ascii="Times New Roman" w:eastAsia="Times New Roman" w:hAnsi="Times New Roman" w:cs="Times New Roman"/>
          <w:color w:val="3C4043"/>
          <w:sz w:val="24"/>
          <w:szCs w:val="24"/>
        </w:rPr>
        <w:t xml:space="preserve">Write a program to lock the file using flock system call </w:t>
      </w:r>
      <w:r>
        <w:rPr>
          <w:rFonts w:ascii="Times New Roman" w:eastAsia="Times New Roman" w:hAnsi="Times New Roman" w:cs="Times New Roman"/>
          <w:sz w:val="24"/>
          <w:szCs w:val="24"/>
        </w:rPr>
        <w:t>File locking system call : fnctl.h: flock/lockf</w:t>
      </w: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Objective </w:t>
      </w:r>
      <w:r>
        <w:rPr>
          <w:rFonts w:ascii="Times New Roman" w:eastAsia="Times New Roman" w:hAnsi="Times New Roman" w:cs="Times New Roman"/>
          <w:sz w:val="24"/>
          <w:szCs w:val="24"/>
        </w:rPr>
        <w:t xml:space="preserve">- </w:t>
      </w: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To learn about File locking-mandatory and advisory lo</w:t>
      </w:r>
      <w:r>
        <w:rPr>
          <w:rFonts w:ascii="Times New Roman" w:eastAsia="Times New Roman" w:hAnsi="Times New Roman" w:cs="Times New Roman"/>
          <w:color w:val="3C4043"/>
          <w:sz w:val="24"/>
          <w:szCs w:val="24"/>
        </w:rPr>
        <w:t>cking.</w:t>
      </w: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Theory </w:t>
      </w:r>
      <w:r>
        <w:rPr>
          <w:rFonts w:ascii="Times New Roman" w:eastAsia="Times New Roman" w:hAnsi="Times New Roman" w:cs="Times New Roman"/>
          <w:sz w:val="28"/>
          <w:szCs w:val="28"/>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File Locking with flock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Problem: Multiple processes accessing the same file concurrently can lead to data corruption.</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File locking using flock (advisory locking) helps prevent this.</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Lock Acquisition: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 opens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flock is used to acquire an exclusive lock (prevents other processes from modifying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the lock is already held, the process might block or fail depending on configuration.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Critical Section: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has exclusive access to the file and can safely read or write data.</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Unlocking:</w:t>
      </w:r>
    </w:p>
    <w:p w:rsidR="00C655BE" w:rsidRDefault="00C655BE">
      <w:pPr>
        <w:pStyle w:val="normal1"/>
        <w:rPr>
          <w:rFonts w:ascii="Times New Roman" w:eastAsia="Times New Roman" w:hAnsi="Times New Roman" w:cs="Times New Roman"/>
          <w:sz w:val="24"/>
          <w:szCs w:val="24"/>
        </w:rPr>
      </w:pP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flock is used again to release the lock, allowing other processes to access the file.</w:t>
      </w: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Benefits:</w:t>
      </w:r>
    </w:p>
    <w:p w:rsidR="00C655BE" w:rsidRDefault="00C655BE">
      <w:pPr>
        <w:pStyle w:val="normal1"/>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Ensures data integrity when multiple processes access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Improves coordination and avoids race conditions.</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Flowchart -</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noProof/>
          <w:lang w:val="en-IN" w:eastAsia="en-IN" w:bidi="ar-SA"/>
        </w:rPr>
        <w:lastRenderedPageBreak/>
        <w:drawing>
          <wp:inline distT="0" distB="0" distL="0" distR="0">
            <wp:extent cx="4114800" cy="6167755"/>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png"/>
                    <pic:cNvPicPr>
                      <a:picLocks noChangeAspect="1" noChangeArrowheads="1"/>
                    </pic:cNvPicPr>
                  </pic:nvPicPr>
                  <pic:blipFill>
                    <a:blip r:embed="rId69"/>
                    <a:stretch>
                      <a:fillRect/>
                    </a:stretch>
                  </pic:blipFill>
                  <pic:spPr>
                    <a:xfrm>
                      <a:off x="0" y="0"/>
                      <a:ext cx="4114800" cy="6167755"/>
                    </a:xfrm>
                    <a:prstGeom prst="rect">
                      <a:avLst/>
                    </a:prstGeom>
                  </pic:spPr>
                </pic:pic>
              </a:graphicData>
            </a:graphic>
          </wp:inline>
        </w:drawing>
      </w: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rPr>
      </w:pPr>
      <w:r>
        <w:rPr>
          <w:rFonts w:ascii="Times New Roman" w:eastAsia="Times New Roman" w:hAnsi="Times New Roman" w:cs="Times New Roman"/>
          <w:b/>
          <w:sz w:val="28"/>
          <w:szCs w:val="28"/>
        </w:rPr>
        <w:t xml:space="preserve">Code </w:t>
      </w:r>
      <w:r>
        <w:rPr>
          <w:rFonts w:ascii="Times New Roman" w:eastAsia="Times New Roman" w:hAnsi="Times New Roman" w:cs="Times New Roman"/>
        </w:rPr>
        <w:t>-</w:t>
      </w:r>
    </w:p>
    <w:p w:rsidR="00C655BE" w:rsidRDefault="00C655BE">
      <w:pPr>
        <w:pStyle w:val="normal1"/>
        <w:rPr>
          <w:rFonts w:ascii="Times New Roman" w:eastAsia="Times New Roman" w:hAnsi="Times New Roman" w:cs="Times New Roman"/>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&lt;fcntl.h&gt;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void lock_file(int fd)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flock lock;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lock.l_type = F_WRLCK;    // Exclusive write lock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lock.l_whence = SEEK_SET; // Start of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lock.l_start = 0;         // Starting offset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lock.l_len = 0;           // Whole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lock.l_pid = getpid();    // PID of process</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(fcntl(fd, F_SETLKW, &amp;lock)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perror("fcntl");</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locked successfully.\n");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void unlock_file(int fd)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flock unlock;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unlock.l_type = F_UNLCK;  // Unlock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unlock.l_whence = SEEK_SET;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unlock.l_start =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unlock.l_len =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unlock.l_pid = getpid();</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(fcntl(fd, F_SETLK, &amp;unlock)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perror("fcntl");</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unlocked.\n");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char *filename = "test.txt";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fd;</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((fd = open(filename, O_RDWR | O_CREAT, 0666))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perror("open");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Lock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lock_file(fd);</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Perform operations on the locked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printf("Performing operations on the locked file...\n");</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Unlock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unlock_file(fd);</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Close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close(fd);</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File locked successfully.</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operations on the locked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File unlocked.</w:t>
      </w: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Lock</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The program acquires an exclusive lock on the file, ensuring only one process can modify it at a time.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Work</w:t>
      </w:r>
      <w:r>
        <w:rPr>
          <w:rFonts w:ascii="Times New Roman" w:eastAsia="Times New Roman" w:hAnsi="Times New Roman" w:cs="Times New Roman"/>
          <w:sz w:val="24"/>
          <w:szCs w:val="24"/>
        </w:rPr>
        <w:t>: The program safely reads from or writes to the file within this locked section.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8"/>
          <w:szCs w:val="28"/>
        </w:rPr>
        <w:t>Unlock</w:t>
      </w:r>
      <w:r>
        <w:rPr>
          <w:rFonts w:ascii="Times New Roman" w:eastAsia="Times New Roman" w:hAnsi="Times New Roman" w:cs="Times New Roman"/>
          <w:sz w:val="24"/>
          <w:szCs w:val="24"/>
        </w:rPr>
        <w:t>: When finished, the program releases the lock, allowing other processes to access the file.</w:t>
      </w: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Assignment: 3B.C</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 </w:t>
      </w: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lock file using fnctl system call (E)</w:t>
      </w:r>
    </w:p>
    <w:p w:rsidR="00C655BE" w:rsidRDefault="00C655BE">
      <w:pPr>
        <w:pStyle w:val="normal1"/>
        <w:rPr>
          <w:rFonts w:ascii="Times New Roman" w:eastAsia="Times New Roman" w:hAnsi="Times New Roman" w:cs="Times New Roman"/>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program that demonstrates file locking using the fcntl system call in Unix-like operating systems.</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File locking is a mechanism used to restrict access to a file by multiple processes or threads.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helps in preventing data corruption or inconsistencies when multiple processes attempt to read from or write to the same file simultaneously.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fcntl system call is commonly used to implement file locking in Unix-like operating systems.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.It allows processes to lock regions of a file or the entire file itself, thereby controlling access to it.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&lt;iostream&gt;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&lt;fcntl.h&gt;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&lt;cstring&gt;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&lt;cstdlib&gt;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namespace std;</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char* filename = "example.txt";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fd = open(filename, O_WRONLY | O_CREAT | O_TRUNC, 0644);</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(fd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cerr &lt;&lt; "Error opening file\n";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Locking the entire file for exclusive write access</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flock fl;</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fl.l_type = F_WRLCK;    // Exclusive write lock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fl.l_whence = SEEK_SET; // Start from beginning of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fl.l_start = 0;         // Offset from whence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fl.l_len = 0;           // Lock whole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fl.l_pid = getpid();    // Process ID</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(fcntl(fd, F_SETLKW, &amp;fl)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cerr &lt;&lt; "Error locking file\n";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Write to the locked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char* message = "This is a locked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ssize_t bytes_written = write(fd, message, strlen(message));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(bytes_written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cerr &lt;&lt; "Error writing to file\n";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"File locked and written to successfully.\n";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Unlocking the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fl.l_type = F_UNLCK;</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(fcntl(fd, F_SETLK, &amp;fl)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cerr &lt;&lt; "Error unlocking file\n";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close(fd);</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rsidR="00C655BE" w:rsidRDefault="006714BC">
      <w:pPr>
        <w:pStyle w:val="normal1"/>
        <w:ind w:firstLine="720"/>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File locked and written successfully.</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FlowChart:</w:t>
      </w:r>
    </w:p>
    <w:p w:rsidR="00C655BE" w:rsidRDefault="006714BC">
      <w:pPr>
        <w:pStyle w:val="normal1"/>
        <w:rPr>
          <w:rFonts w:ascii="Times New Roman" w:eastAsia="Times New Roman" w:hAnsi="Times New Roman" w:cs="Times New Roman"/>
          <w:sz w:val="32"/>
          <w:szCs w:val="32"/>
        </w:rPr>
      </w:pPr>
      <w:r>
        <w:rPr>
          <w:noProof/>
          <w:lang w:val="en-IN" w:eastAsia="en-IN" w:bidi="ar-SA"/>
        </w:rPr>
        <w:lastRenderedPageBreak/>
        <w:drawing>
          <wp:inline distT="0" distB="0" distL="0" distR="0">
            <wp:extent cx="6513195" cy="5967095"/>
            <wp:effectExtent l="0" t="0" r="0" b="0"/>
            <wp:docPr id="4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png"/>
                    <pic:cNvPicPr>
                      <a:picLocks noChangeAspect="1" noChangeArrowheads="1"/>
                    </pic:cNvPicPr>
                  </pic:nvPicPr>
                  <pic:blipFill>
                    <a:blip r:embed="rId70"/>
                    <a:stretch>
                      <a:fillRect/>
                    </a:stretch>
                  </pic:blipFill>
                  <pic:spPr>
                    <a:xfrm>
                      <a:off x="0" y="0"/>
                      <a:ext cx="6513195" cy="5967095"/>
                    </a:xfrm>
                    <a:prstGeom prst="rect">
                      <a:avLst/>
                    </a:prstGeom>
                  </pic:spPr>
                </pic:pic>
              </a:graphicData>
            </a:graphic>
          </wp:inline>
        </w:drawing>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program demonstrates file locking using the fcntl system call in Unix-like operating systems. It locks the entire file for exclusive write access, preventing other processes from modifying it concurrently. After performing some work, the program unlocks the file, allowing other processes to access it.</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C655BE" w:rsidRDefault="006714BC">
      <w:pPr>
        <w:pStyle w:val="normal1"/>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Linux man pages</w:t>
      </w:r>
    </w:p>
    <w:p w:rsidR="00C655BE" w:rsidRDefault="006714BC">
      <w:pPr>
        <w:pStyle w:val="normal1"/>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Programming in the UNIX Environment" by W. Richard Stevens and Stephen A. Rago</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Assignment 4A</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w:t>
      </w:r>
      <w:r>
        <w:rPr>
          <w:rFonts w:ascii="Times New Roman" w:eastAsia="Times New Roman" w:hAnsi="Times New Roman" w:cs="Times New Roman"/>
          <w:sz w:val="24"/>
          <w:szCs w:val="24"/>
        </w:rPr>
        <w:t>Write a multithreaded program in java/c for chatting (multi-user and multi-terminal) using threads.</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 </w:t>
      </w:r>
    </w:p>
    <w:p w:rsidR="00C655BE" w:rsidRDefault="006714BC">
      <w:pPr>
        <w:pStyle w:val="normal1"/>
        <w:numPr>
          <w:ilvl w:val="0"/>
          <w:numId w:val="4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of Threading:</w:t>
      </w:r>
    </w:p>
    <w:p w:rsidR="00C655BE" w:rsidRDefault="006714BC">
      <w:pPr>
        <w:pStyle w:val="normal1"/>
        <w:numPr>
          <w:ilvl w:val="0"/>
          <w:numId w:val="4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Threading is used in network programming to handle multiple client requests simultaneously.</w:t>
      </w:r>
    </w:p>
    <w:p w:rsidR="00C655BE" w:rsidRDefault="006714BC">
      <w:pPr>
        <w:pStyle w:val="normal1"/>
        <w:numPr>
          <w:ilvl w:val="0"/>
          <w:numId w:val="4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threading, only one client can connect to the server at a time, and subsequent requests are rejected.</w:t>
      </w:r>
    </w:p>
    <w:p w:rsidR="00C655BE" w:rsidRDefault="00C655BE">
      <w:pPr>
        <w:pStyle w:val="normal1"/>
        <w:ind w:left="720"/>
        <w:jc w:val="both"/>
        <w:rPr>
          <w:rFonts w:ascii="Times New Roman" w:eastAsia="Times New Roman" w:hAnsi="Times New Roman" w:cs="Times New Roman"/>
          <w:sz w:val="24"/>
          <w:szCs w:val="24"/>
        </w:rPr>
      </w:pPr>
    </w:p>
    <w:p w:rsidR="00C655BE" w:rsidRDefault="006714BC">
      <w:pPr>
        <w:pStyle w:val="normal1"/>
        <w:numPr>
          <w:ilvl w:val="0"/>
          <w:numId w:val="4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Scenario:</w:t>
      </w:r>
    </w:p>
    <w:p w:rsidR="00C655BE" w:rsidRDefault="006714BC">
      <w:pPr>
        <w:pStyle w:val="normal1"/>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 Date-Time server located at a place X, serving multiple generic clients.</w:t>
      </w:r>
    </w:p>
    <w:p w:rsidR="00C655BE" w:rsidRDefault="006714BC">
      <w:pPr>
        <w:pStyle w:val="normal1"/>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a particular time, multiple requests arrive at the server.</w:t>
      </w:r>
    </w:p>
    <w:p w:rsidR="00C655BE" w:rsidRDefault="006714BC">
      <w:pPr>
        <w:pStyle w:val="normal1"/>
        <w:numPr>
          <w:ilvl w:val="0"/>
          <w:numId w:val="4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threading, the first request gets served, and subsequent requests are rejected.</w:t>
      </w:r>
    </w:p>
    <w:p w:rsidR="00C655BE" w:rsidRDefault="00C655BE">
      <w:pPr>
        <w:pStyle w:val="normal1"/>
        <w:ind w:left="720"/>
        <w:jc w:val="both"/>
        <w:rPr>
          <w:rFonts w:ascii="Times New Roman" w:eastAsia="Times New Roman" w:hAnsi="Times New Roman" w:cs="Times New Roman"/>
          <w:sz w:val="24"/>
          <w:szCs w:val="24"/>
        </w:rPr>
      </w:pPr>
    </w:p>
    <w:p w:rsidR="00C655BE" w:rsidRDefault="006714BC">
      <w:pPr>
        <w:pStyle w:val="normal1"/>
        <w:numPr>
          <w:ilvl w:val="0"/>
          <w:numId w:val="4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 Side Programming (Server.java):</w:t>
      </w:r>
    </w:p>
    <w:p w:rsidR="00C655BE" w:rsidRDefault="006714BC">
      <w:pPr>
        <w:pStyle w:val="normal1"/>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class: Handles the server-side operations.</w:t>
      </w:r>
    </w:p>
    <w:p w:rsidR="00C655BE" w:rsidRDefault="006714BC">
      <w:pPr>
        <w:pStyle w:val="normal1"/>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Establishing Connection: Initializes a ServerSocket object and continuously accepts incoming connections in a loop.</w:t>
      </w:r>
    </w:p>
    <w:p w:rsidR="00C655BE" w:rsidRDefault="006714BC">
      <w:pPr>
        <w:pStyle w:val="normal1"/>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Obtaining Streams: Extracts InputStream and OutputStream from the current request's Socket object.</w:t>
      </w:r>
    </w:p>
    <w:p w:rsidR="00C655BE" w:rsidRDefault="006714BC">
      <w:pPr>
        <w:pStyle w:val="normal1"/>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Handler Object: Instantiates a new ClientHandler object with the extracted parameters.</w:t>
      </w:r>
    </w:p>
    <w:p w:rsidR="00C655BE" w:rsidRDefault="006714BC">
      <w:pPr>
        <w:pStyle w:val="normal1"/>
        <w:numPr>
          <w:ilvl w:val="0"/>
          <w:numId w:val="4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Invoking start(): Invokes the start() method on the newly created thread object.</w:t>
      </w:r>
    </w:p>
    <w:p w:rsidR="00C655BE" w:rsidRDefault="00C655BE">
      <w:pPr>
        <w:pStyle w:val="normal1"/>
        <w:ind w:left="720"/>
        <w:jc w:val="both"/>
        <w:rPr>
          <w:rFonts w:ascii="Times New Roman" w:eastAsia="Times New Roman" w:hAnsi="Times New Roman" w:cs="Times New Roman"/>
          <w:sz w:val="24"/>
          <w:szCs w:val="24"/>
        </w:rPr>
      </w:pPr>
    </w:p>
    <w:p w:rsidR="00C655BE" w:rsidRDefault="006714BC">
      <w:pPr>
        <w:pStyle w:val="normal1"/>
        <w:numPr>
          <w:ilvl w:val="0"/>
          <w:numId w:val="4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ClientHandler class:</w:t>
      </w:r>
    </w:p>
    <w:p w:rsidR="00C655BE" w:rsidRDefault="006714BC">
      <w:pPr>
        <w:pStyle w:val="normal1"/>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Extends Thread: Inherits properties of Thread class for concurrent execution.</w:t>
      </w:r>
    </w:p>
    <w:p w:rsidR="00C655BE" w:rsidRDefault="006714BC">
      <w:pPr>
        <w:pStyle w:val="normal1"/>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 Parameters: Takes a Socket, a DataInputStream, and a DataOutputStream to uniquely identify each request.</w:t>
      </w:r>
    </w:p>
    <w:p w:rsidR="00C655BE" w:rsidRDefault="006714BC">
      <w:pPr>
        <w:pStyle w:val="normal1"/>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 Creation: Instantiates an object of this class for each incoming request and invokes start() method.</w:t>
      </w:r>
    </w:p>
    <w:p w:rsidR="00C655BE" w:rsidRDefault="006714BC">
      <w:pPr>
        <w:pStyle w:val="normal1"/>
        <w:numPr>
          <w:ilvl w:val="0"/>
          <w:numId w:val="4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Run Method: Performs three operations - prompts user for time or date, reads answer from input stream, and writes output to output stream.</w:t>
      </w:r>
    </w:p>
    <w:p w:rsidR="00C655BE" w:rsidRDefault="00C655BE">
      <w:pPr>
        <w:pStyle w:val="normal1"/>
        <w:ind w:left="720"/>
        <w:jc w:val="both"/>
        <w:rPr>
          <w:rFonts w:ascii="Times New Roman" w:eastAsia="Times New Roman" w:hAnsi="Times New Roman" w:cs="Times New Roman"/>
          <w:sz w:val="24"/>
          <w:szCs w:val="24"/>
        </w:rPr>
      </w:pPr>
    </w:p>
    <w:p w:rsidR="00C655BE" w:rsidRDefault="006714BC">
      <w:pPr>
        <w:pStyle w:val="normal1"/>
        <w:numPr>
          <w:ilvl w:val="0"/>
          <w:numId w:val="4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Threading Implementation:</w:t>
      </w:r>
    </w:p>
    <w:p w:rsidR="00C655BE" w:rsidRDefault="006714BC">
      <w:pPr>
        <w:pStyle w:val="normal1"/>
        <w:numPr>
          <w:ilvl w:val="0"/>
          <w:numId w:val="4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client request is handled by a separate thread, allowing multiple clients to be served simultaneously.</w:t>
      </w:r>
    </w:p>
    <w:p w:rsidR="00C655BE" w:rsidRDefault="006714BC">
      <w:pPr>
        <w:pStyle w:val="normal1"/>
        <w:numPr>
          <w:ilvl w:val="0"/>
          <w:numId w:val="4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Threaded architecture ensures that each request is processed independently without blocking other requests.</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 :</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C655BE" w:rsidRDefault="00C655BE">
      <w:pPr>
        <w:pStyle w:val="normal1"/>
        <w:rPr>
          <w:rFonts w:ascii="Times New Roman" w:eastAsia="Times New Roman" w:hAnsi="Times New Roman" w:cs="Times New Roman"/>
          <w:b/>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2025"/>
        <w:gridCol w:w="1650"/>
        <w:gridCol w:w="2295"/>
        <w:gridCol w:w="3390"/>
      </w:tblGrid>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 Number</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Datatype</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ClassServer</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spacing w:line="240" w:lineRule="auto"/>
              <w:rPr>
                <w:rFonts w:ascii="Times New Roman" w:eastAsia="Times New Roman" w:hAnsi="Times New Roman" w:cs="Times New Roman"/>
                <w:sz w:val="24"/>
                <w:szCs w:val="24"/>
              </w:rPr>
            </w:pP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spacing w:line="240" w:lineRule="auto"/>
              <w:rPr>
                <w:rFonts w:ascii="Times New Roman" w:eastAsia="Times New Roman" w:hAnsi="Times New Roman" w:cs="Times New Roman"/>
                <w:sz w:val="24"/>
                <w:szCs w:val="24"/>
              </w:rPr>
            </w:pP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spacing w:line="240" w:lineRule="auto"/>
              <w:rPr>
                <w:rFonts w:ascii="Times New Roman" w:eastAsia="Times New Roman" w:hAnsi="Times New Roman" w:cs="Times New Roman"/>
                <w:sz w:val="24"/>
                <w:szCs w:val="24"/>
              </w:rPr>
            </w:pP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Vector</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which clients are there</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clients</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serversocket</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socket for server side</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socket</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Socket is craeted</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Datainputstream</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Thread</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to create new thread </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mtch</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ClientHandler</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of clienthandler</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ClientHandler</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spacing w:line="240" w:lineRule="auto"/>
              <w:rPr>
                <w:rFonts w:ascii="Times New Roman" w:eastAsia="Times New Roman" w:hAnsi="Times New Roman" w:cs="Times New Roman"/>
                <w:sz w:val="24"/>
                <w:szCs w:val="24"/>
              </w:rPr>
            </w:pP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spacing w:line="240" w:lineRule="auto"/>
              <w:rPr>
                <w:rFonts w:ascii="Times New Roman" w:eastAsia="Times New Roman" w:hAnsi="Times New Roman" w:cs="Times New Roman"/>
                <w:sz w:val="24"/>
                <w:szCs w:val="24"/>
              </w:rPr>
            </w:pP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C655BE">
            <w:pPr>
              <w:pStyle w:val="normal1"/>
              <w:widowControl w:val="0"/>
              <w:spacing w:line="240" w:lineRule="auto"/>
              <w:rPr>
                <w:rFonts w:ascii="Times New Roman" w:eastAsia="Times New Roman" w:hAnsi="Times New Roman" w:cs="Times New Roman"/>
                <w:sz w:val="24"/>
                <w:szCs w:val="24"/>
              </w:rPr>
            </w:pP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scn</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Scanner</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any input</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client</w:t>
            </w:r>
          </w:p>
        </w:tc>
      </w:tr>
      <w:tr w:rsidR="00C655BE">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DataInputStream</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message</w:t>
            </w:r>
          </w:p>
        </w:tc>
      </w:tr>
      <w:tr w:rsidR="00C655BE">
        <w:trPr>
          <w:trHeight w:val="620"/>
        </w:trPr>
        <w:tc>
          <w:tcPr>
            <w:tcW w:w="202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recieved</w:t>
            </w:r>
          </w:p>
        </w:tc>
        <w:tc>
          <w:tcPr>
            <w:tcW w:w="229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339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message</w:t>
            </w:r>
          </w:p>
        </w:tc>
      </w:tr>
    </w:tbl>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Flowchart : </w:t>
      </w:r>
    </w:p>
    <w:p w:rsidR="00C655BE" w:rsidRDefault="006714BC">
      <w:pPr>
        <w:pStyle w:val="normal1"/>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5201285" cy="7074535"/>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noChangeArrowheads="1"/>
                    </pic:cNvPicPr>
                  </pic:nvPicPr>
                  <pic:blipFill>
                    <a:blip r:embed="rId71"/>
                    <a:stretch>
                      <a:fillRect/>
                    </a:stretch>
                  </pic:blipFill>
                  <pic:spPr>
                    <a:xfrm>
                      <a:off x="0" y="0"/>
                      <a:ext cx="5201285" cy="7074535"/>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 code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 java.util.*;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MultiThreadedChatServer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static final int PORT = 12345;</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static List&lt;ClientHandler&gt; clients = new ArrayList&lt;&gt;();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void main(String[] args)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try (ServerSocket serverSocket = new ServerSocket(PORT))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System.out.println("Server started. Listening on port " + PORT);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while (true)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Socket clientSocket = serverSocket.accept();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System.out.println("New client connected: " + clientSocket);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ClientHandler clientHandler = new ClientHandler(clientSocket);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clients.add(clientHandler);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clientHandler.start();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catch (IOException 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e.printStackTrace();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static class ClientHandler extends Thread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final Socket clientSocket;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PrintWriter out;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BufferedReader 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ClientHandler(Socket socket)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this.clientSocket = 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run()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try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out = new PrintWriter(clientSocket.getOutputStream(), true);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 new BufferedReader(new InputStreamReader(clientSocket.getInputStream()));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String username = in.readLine();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System.out.println(username + " joined the chat.");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String inputLine;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while ((inputLine = in.readLine()) != null)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("exit".equalsIgnoreCase(inputLine))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System.out.println(username + ": " + inputLine);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for (ClientHandler client : clients)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(client != this)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client.sendMessage(username + ": " + inputLine);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clients.remove(this);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System.out.println(username + " left the chat.");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clientSocket.close();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catch (IOException 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e.printStackTrace();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sendMessage(String message)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Client code :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ChatClient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static final String SERVER_ADDRESS = "localhost";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private static final int SERVER_PORT = 12345;</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void main(String[] args)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try (Socket socket = new Socket(SERVER_ADDRESS, SERVER_PORT);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PrintWriter out = new PrintWriter(socket.getOutputStream(), true);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BufferedReader in = new BufferedReader(new</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InputStreamReader(socket.getInputStream()));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BufferedReader stdIn = new BufferedReader(new InputStreamReader(System.in)))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System.out.print("Enter your username: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String username = stdIn.readLine();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out.println(username);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String userInput;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while ((userInput = stdIn.readLine()) != null)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out.println(userInput);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("exit".equalsIgnoreCase(userInput))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System.out.println("Server: " + in.readLine());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catch (IOException 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e.printStackTrace();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Output :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 username:aadi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Hello i am fine</w:t>
      </w:r>
      <w:r>
        <w:rPr>
          <w:rFonts w:ascii="Times New Roman" w:eastAsia="Times New Roman" w:hAnsi="Times New Roman" w:cs="Times New Roman"/>
          <w:sz w:val="24"/>
          <w:szCs w:val="24"/>
        </w:rPr>
        <w:br/>
        <w:t xml:space="preserve">Server:chin </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 Various concepts and effective programming in Java using threads and sockets was studied.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The concept of threading and multithreading is understood. </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https://www.geeksforgeeks.org/multithreading-in-java/</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Assignment 4C</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Objectives:</w:t>
      </w:r>
    </w:p>
    <w:p w:rsidR="00C655BE" w:rsidRDefault="00C655BE">
      <w:pPr>
        <w:pStyle w:val="normal1"/>
        <w:jc w:val="both"/>
        <w:rPr>
          <w:rFonts w:ascii="Times New Roman" w:eastAsia="Times New Roman" w:hAnsi="Times New Roman" w:cs="Times New Roman"/>
          <w:b/>
          <w:color w:val="3C4043"/>
          <w:sz w:val="24"/>
          <w:szCs w:val="24"/>
        </w:rPr>
      </w:pP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1. To learn about threading in Linux/Unix and Java and difference</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between them.</w:t>
      </w:r>
    </w:p>
    <w:p w:rsidR="00C655BE" w:rsidRDefault="00C655BE">
      <w:pPr>
        <w:pStyle w:val="normal1"/>
        <w:jc w:val="both"/>
        <w:rPr>
          <w:rFonts w:ascii="Times New Roman" w:eastAsia="Times New Roman" w:hAnsi="Times New Roman" w:cs="Times New Roman"/>
          <w:color w:val="3C4043"/>
          <w:sz w:val="24"/>
          <w:szCs w:val="24"/>
        </w:rPr>
      </w:pPr>
    </w:p>
    <w:p w:rsidR="00C655BE" w:rsidRDefault="006714BC">
      <w:pPr>
        <w:pStyle w:val="normal1"/>
        <w:jc w:val="both"/>
        <w:rPr>
          <w:rFonts w:ascii="Times New Roman" w:eastAsia="Times New Roman" w:hAnsi="Times New Roman" w:cs="Times New Roman"/>
          <w:color w:val="3C4043"/>
          <w:sz w:val="24"/>
          <w:szCs w:val="24"/>
          <w:u w:val="single"/>
        </w:rPr>
      </w:pPr>
      <w:r>
        <w:rPr>
          <w:rFonts w:ascii="Times New Roman" w:eastAsia="Times New Roman" w:hAnsi="Times New Roman" w:cs="Times New Roman"/>
          <w:color w:val="3C4043"/>
          <w:sz w:val="24"/>
          <w:szCs w:val="24"/>
        </w:rPr>
        <w:t>2. Use of system call/library to write effective programs</w:t>
      </w:r>
    </w:p>
    <w:p w:rsidR="00C655BE" w:rsidRDefault="00C655BE">
      <w:pPr>
        <w:pStyle w:val="normal1"/>
        <w:jc w:val="both"/>
        <w:rPr>
          <w:rFonts w:ascii="Times New Roman" w:eastAsia="Times New Roman" w:hAnsi="Times New Roman" w:cs="Times New Roman"/>
          <w:b/>
          <w:color w:val="3C4043"/>
          <w:sz w:val="24"/>
          <w:szCs w:val="24"/>
          <w:u w:val="single"/>
        </w:rPr>
      </w:pPr>
    </w:p>
    <w:p w:rsidR="00C655BE" w:rsidRDefault="00C655BE">
      <w:pPr>
        <w:pStyle w:val="normal1"/>
        <w:jc w:val="both"/>
        <w:rPr>
          <w:rFonts w:ascii="Times New Roman" w:eastAsia="Times New Roman" w:hAnsi="Times New Roman" w:cs="Times New Roman"/>
          <w:b/>
          <w:color w:val="3C4043"/>
          <w:sz w:val="24"/>
          <w:szCs w:val="24"/>
          <w:u w:val="single"/>
        </w:rPr>
      </w:pPr>
    </w:p>
    <w:p w:rsidR="00C655BE" w:rsidRDefault="00C655BE">
      <w:pPr>
        <w:pStyle w:val="normal1"/>
        <w:jc w:val="both"/>
        <w:rPr>
          <w:rFonts w:ascii="Times New Roman" w:eastAsia="Times New Roman" w:hAnsi="Times New Roman" w:cs="Times New Roman"/>
          <w:b/>
          <w:color w:val="3C4043"/>
          <w:sz w:val="24"/>
          <w:szCs w:val="24"/>
        </w:rPr>
      </w:pPr>
    </w:p>
    <w:p w:rsidR="00C655BE" w:rsidRDefault="006714BC">
      <w:pPr>
        <w:pStyle w:val="normal1"/>
        <w:jc w:val="both"/>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Theory:</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A semaphore controls access to a shared resource through the use of a counter. If the</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counter is greater than zero, then access is allowed. If it is zero, then access is denied.</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What the counter is counting are permits that allow access to the shared resource.</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Thus, to access the resource, a thread must be granted a permit from the semaphore.</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Working of a semaphore: In general, to use a semaphore, the thread that wants access</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to the shared resource tries to acquire a permit.</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If the semaphore’s count is greater than zero, then the thread acquires a permit,</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which causes the semaphore’s count to be decremented.</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Otherwise, the thread will be blocked until a permit can be acquired.</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When the thread no longer needs access to the shared resource, it releases the</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permit, which causes the semaphore’s count to be incremented.</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If there is another thread waiting for a permit, then that thread will acquire a permit</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at that time. Java provides a Semaphore class in java.util.concurrent package that</w:t>
      </w:r>
    </w:p>
    <w:p w:rsidR="00C655BE" w:rsidRDefault="006714BC">
      <w:pPr>
        <w:pStyle w:val="normal1"/>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implements this mechanism, so you don’t have to implement your own semaphores.</w:t>
      </w:r>
    </w:p>
    <w:p w:rsidR="00C655BE" w:rsidRDefault="00C655BE">
      <w:pPr>
        <w:pStyle w:val="normal1"/>
        <w:rPr>
          <w:rFonts w:ascii="Times New Roman" w:eastAsia="Times New Roman" w:hAnsi="Times New Roman" w:cs="Times New Roman"/>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6714BC">
      <w:pPr>
        <w:pStyle w:val="normal1"/>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Flowchart:</w:t>
      </w:r>
    </w:p>
    <w:p w:rsidR="00C655BE" w:rsidRDefault="006714BC">
      <w:pPr>
        <w:pStyle w:val="normal1"/>
        <w:rPr>
          <w:rFonts w:ascii="Times New Roman" w:eastAsia="Times New Roman" w:hAnsi="Times New Roman" w:cs="Times New Roman"/>
          <w:b/>
          <w:color w:val="3C4043"/>
          <w:sz w:val="31"/>
          <w:szCs w:val="31"/>
          <w:u w:val="single"/>
        </w:rPr>
      </w:pPr>
      <w:r>
        <w:rPr>
          <w:noProof/>
          <w:lang w:val="en-IN" w:eastAsia="en-IN" w:bidi="ar-SA"/>
        </w:rPr>
        <w:lastRenderedPageBreak/>
        <w:drawing>
          <wp:inline distT="0" distB="0" distL="0" distR="0">
            <wp:extent cx="5848350" cy="6781800"/>
            <wp:effectExtent l="0" t="0" r="0" b="0"/>
            <wp:docPr id="4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png"/>
                    <pic:cNvPicPr>
                      <a:picLocks noChangeAspect="1" noChangeArrowheads="1"/>
                    </pic:cNvPicPr>
                  </pic:nvPicPr>
                  <pic:blipFill>
                    <a:blip r:embed="rId72"/>
                    <a:stretch>
                      <a:fillRect/>
                    </a:stretch>
                  </pic:blipFill>
                  <pic:spPr>
                    <a:xfrm>
                      <a:off x="0" y="0"/>
                      <a:ext cx="5848350" cy="6781800"/>
                    </a:xfrm>
                    <a:prstGeom prst="rect">
                      <a:avLst/>
                    </a:prstGeom>
                  </pic:spPr>
                </pic:pic>
              </a:graphicData>
            </a:graphic>
          </wp:inline>
        </w:drawing>
      </w: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6714BC">
      <w:pPr>
        <w:pStyle w:val="normal1"/>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Code: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import java.util.concurrent.Semaphore;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public class SemaphoreThreadExample {</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public static void main(String[] args) {</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Semaphore semaphore = new Semaphore(1); // create a semaphore with a permit count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of 1</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//Create two threads that use the same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 thread1 = new Thread(new SemaphoreTask(semaphore));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 thread2 = new Thread(new SemaphoreTask(semaphore));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start both threads</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thread1.start();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thread2.start();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static class SemaphoreTask implements Runnable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private Semaphore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public SemaphoreTask(Semaphore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this.semaphore =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@Override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public void run() {</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try {</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semaphore.acquire(); // acquire a permit from the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System.out.println(&amp;quot;Thread &amp;quot; + Thread.currentThread().getName() + &amp;quot; acquired the</w:t>
      </w:r>
    </w:p>
    <w:p w:rsidR="00C655BE" w:rsidRDefault="00C655BE">
      <w:pPr>
        <w:pStyle w:val="normal1"/>
        <w:rPr>
          <w:rFonts w:ascii="Times New Roman" w:eastAsia="Times New Roman" w:hAnsi="Times New Roman" w:cs="Times New Roman"/>
          <w:color w:val="3C4043"/>
          <w:sz w:val="24"/>
          <w:szCs w:val="24"/>
        </w:rPr>
      </w:pP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semaphore.&amp;quot;);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Thread.sleep(1000); // simulate some work</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semaphore.release(); // release the permit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System.out.println(&amp;quot;Thread &amp;quot; + Thread.currentThread().getName() + &amp;quot; released</w:t>
      </w:r>
    </w:p>
    <w:p w:rsidR="00C655BE" w:rsidRDefault="00C655BE">
      <w:pPr>
        <w:pStyle w:val="normal1"/>
        <w:rPr>
          <w:rFonts w:ascii="Times New Roman" w:eastAsia="Times New Roman" w:hAnsi="Times New Roman" w:cs="Times New Roman"/>
          <w:color w:val="3C4043"/>
          <w:sz w:val="24"/>
          <w:szCs w:val="24"/>
        </w:rPr>
      </w:pP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the semaphore.&amp;quot;);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catch (InterruptedException 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e.printStackTrace();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w:t>
      </w:r>
    </w:p>
    <w:p w:rsidR="00C655BE" w:rsidRDefault="00C655BE">
      <w:pPr>
        <w:pStyle w:val="normal1"/>
        <w:rPr>
          <w:rFonts w:ascii="Times New Roman" w:eastAsia="Times New Roman" w:hAnsi="Times New Roman" w:cs="Times New Roman"/>
          <w:color w:val="3C4043"/>
          <w:sz w:val="24"/>
          <w:szCs w:val="24"/>
          <w:u w:val="single"/>
        </w:rPr>
      </w:pPr>
    </w:p>
    <w:p w:rsidR="00C655BE" w:rsidRDefault="00C655BE">
      <w:pPr>
        <w:pStyle w:val="normal1"/>
        <w:rPr>
          <w:rFonts w:ascii="Times New Roman" w:eastAsia="Times New Roman" w:hAnsi="Times New Roman" w:cs="Times New Roman"/>
          <w:color w:val="3C4043"/>
          <w:sz w:val="24"/>
          <w:szCs w:val="24"/>
          <w:u w:val="single"/>
        </w:rPr>
      </w:pPr>
    </w:p>
    <w:p w:rsidR="00C655BE" w:rsidRDefault="006714BC">
      <w:pPr>
        <w:pStyle w:val="normal1"/>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Output:</w:t>
      </w:r>
    </w:p>
    <w:p w:rsidR="00C655BE" w:rsidRDefault="00C655BE">
      <w:pPr>
        <w:pStyle w:val="normal1"/>
        <w:rPr>
          <w:rFonts w:ascii="Times New Roman" w:eastAsia="Times New Roman" w:hAnsi="Times New Roman" w:cs="Times New Roman"/>
          <w:b/>
          <w:color w:val="3C4043"/>
          <w:sz w:val="24"/>
          <w:szCs w:val="24"/>
        </w:rPr>
      </w:pP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 Thread-1 acquire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 Thread-0 acquire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 Thread-1 released semaphore</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Thread Thread-0  released semaphore</w:t>
      </w:r>
    </w:p>
    <w:p w:rsidR="00C655BE" w:rsidRDefault="00C655BE">
      <w:pPr>
        <w:pStyle w:val="normal1"/>
        <w:rPr>
          <w:rFonts w:ascii="Times New Roman" w:eastAsia="Times New Roman" w:hAnsi="Times New Roman" w:cs="Times New Roman"/>
          <w:color w:val="3C4043"/>
          <w:sz w:val="24"/>
          <w:szCs w:val="24"/>
          <w:u w:val="single"/>
        </w:rPr>
      </w:pPr>
    </w:p>
    <w:p w:rsidR="00C655BE" w:rsidRDefault="00C655BE">
      <w:pPr>
        <w:pStyle w:val="normal1"/>
        <w:rPr>
          <w:rFonts w:ascii="Times New Roman" w:eastAsia="Times New Roman" w:hAnsi="Times New Roman" w:cs="Times New Roman"/>
          <w:color w:val="3C4043"/>
          <w:sz w:val="24"/>
          <w:szCs w:val="24"/>
          <w:u w:val="single"/>
        </w:rPr>
      </w:pPr>
    </w:p>
    <w:p w:rsidR="00C655BE" w:rsidRDefault="006714BC">
      <w:pPr>
        <w:pStyle w:val="normal1"/>
        <w:rPr>
          <w:rFonts w:ascii="Times New Roman" w:eastAsia="Times New Roman" w:hAnsi="Times New Roman" w:cs="Times New Roman"/>
          <w:b/>
          <w:color w:val="3C4043"/>
          <w:sz w:val="24"/>
          <w:szCs w:val="24"/>
        </w:rPr>
      </w:pPr>
      <w:r>
        <w:rPr>
          <w:rFonts w:ascii="Times New Roman" w:eastAsia="Times New Roman" w:hAnsi="Times New Roman" w:cs="Times New Roman"/>
          <w:b/>
          <w:color w:val="3C4043"/>
          <w:sz w:val="24"/>
          <w:szCs w:val="24"/>
        </w:rPr>
        <w:t>Conclusion:</w:t>
      </w:r>
    </w:p>
    <w:p w:rsidR="00C655BE" w:rsidRDefault="00C655BE">
      <w:pPr>
        <w:pStyle w:val="normal1"/>
        <w:rPr>
          <w:rFonts w:ascii="Times New Roman" w:eastAsia="Times New Roman" w:hAnsi="Times New Roman" w:cs="Times New Roman"/>
          <w:color w:val="3C4043"/>
          <w:sz w:val="24"/>
          <w:szCs w:val="24"/>
        </w:rPr>
      </w:pP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lastRenderedPageBreak/>
        <w:t>Synchronization of multiple threads using semaphore to let threads work</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synchronously to produce desirable outputs learned and implemented in Java</w:t>
      </w:r>
    </w:p>
    <w:p w:rsidR="00C655BE" w:rsidRDefault="00C655BE">
      <w:pPr>
        <w:pStyle w:val="normal1"/>
        <w:rPr>
          <w:rFonts w:ascii="Times New Roman" w:eastAsia="Times New Roman" w:hAnsi="Times New Roman" w:cs="Times New Roman"/>
          <w:color w:val="3C4043"/>
          <w:sz w:val="24"/>
          <w:szCs w:val="24"/>
        </w:rPr>
      </w:pPr>
    </w:p>
    <w:p w:rsidR="00C655BE" w:rsidRDefault="00C655BE">
      <w:pPr>
        <w:pStyle w:val="normal1"/>
        <w:rPr>
          <w:rFonts w:ascii="Times New Roman" w:eastAsia="Times New Roman" w:hAnsi="Times New Roman" w:cs="Times New Roman"/>
          <w:color w:val="3C4043"/>
          <w:sz w:val="24"/>
          <w:szCs w:val="24"/>
        </w:rPr>
      </w:pP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b/>
          <w:color w:val="3C4043"/>
          <w:sz w:val="24"/>
          <w:szCs w:val="24"/>
        </w:rPr>
        <w:t>References</w:t>
      </w:r>
      <w:r>
        <w:rPr>
          <w:rFonts w:ascii="Times New Roman" w:eastAsia="Times New Roman" w:hAnsi="Times New Roman" w:cs="Times New Roman"/>
          <w:color w:val="3C4043"/>
          <w:sz w:val="24"/>
          <w:szCs w:val="24"/>
        </w:rPr>
        <w:t>:</w:t>
      </w: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[1] </w:t>
      </w:r>
      <w:hyperlink r:id="rId73">
        <w:r>
          <w:rPr>
            <w:rFonts w:ascii="Times New Roman" w:eastAsia="Times New Roman" w:hAnsi="Times New Roman" w:cs="Times New Roman"/>
            <w:color w:val="1155CC"/>
            <w:sz w:val="24"/>
            <w:szCs w:val="24"/>
            <w:u w:val="single"/>
          </w:rPr>
          <w:t>https://www.geeksforgeeks.org/multithreading-in-java</w:t>
        </w:r>
      </w:hyperlink>
    </w:p>
    <w:p w:rsidR="00C655BE" w:rsidRDefault="00C655BE">
      <w:pPr>
        <w:pStyle w:val="normal1"/>
        <w:rPr>
          <w:rFonts w:ascii="Times New Roman" w:eastAsia="Times New Roman" w:hAnsi="Times New Roman" w:cs="Times New Roman"/>
          <w:color w:val="3C4043"/>
          <w:sz w:val="29"/>
          <w:szCs w:val="29"/>
        </w:rPr>
      </w:pPr>
    </w:p>
    <w:p w:rsidR="00C655BE" w:rsidRDefault="00C655BE">
      <w:pPr>
        <w:pStyle w:val="normal1"/>
        <w:rPr>
          <w:rFonts w:ascii="Times New Roman" w:eastAsia="Times New Roman" w:hAnsi="Times New Roman" w:cs="Times New Roman"/>
          <w:color w:val="3C4043"/>
          <w:sz w:val="29"/>
          <w:szCs w:val="29"/>
        </w:rPr>
      </w:pPr>
    </w:p>
    <w:p w:rsidR="00C655BE" w:rsidRDefault="00C655BE">
      <w:pPr>
        <w:pStyle w:val="normal1"/>
        <w:rPr>
          <w:rFonts w:ascii="Times New Roman" w:eastAsia="Times New Roman" w:hAnsi="Times New Roman" w:cs="Times New Roman"/>
          <w:color w:val="3C4043"/>
          <w:sz w:val="29"/>
          <w:szCs w:val="29"/>
        </w:rPr>
      </w:pPr>
    </w:p>
    <w:p w:rsidR="00C655BE" w:rsidRDefault="00C655BE">
      <w:pPr>
        <w:pStyle w:val="normal1"/>
        <w:rPr>
          <w:rFonts w:ascii="Times New Roman" w:eastAsia="Times New Roman" w:hAnsi="Times New Roman" w:cs="Times New Roman"/>
          <w:color w:val="3C4043"/>
          <w:sz w:val="29"/>
          <w:szCs w:val="29"/>
        </w:rPr>
      </w:pPr>
    </w:p>
    <w:p w:rsidR="00C655BE" w:rsidRDefault="00C655BE">
      <w:pPr>
        <w:pStyle w:val="normal1"/>
        <w:rPr>
          <w:rFonts w:ascii="Times New Roman" w:eastAsia="Times New Roman" w:hAnsi="Times New Roman" w:cs="Times New Roman"/>
          <w:color w:val="3C4043"/>
          <w:sz w:val="29"/>
          <w:szCs w:val="29"/>
        </w:rPr>
      </w:pPr>
    </w:p>
    <w:p w:rsidR="00C655BE" w:rsidRDefault="00C655BE">
      <w:pPr>
        <w:pStyle w:val="normal1"/>
        <w:rPr>
          <w:rFonts w:ascii="Times New Roman" w:eastAsia="Times New Roman" w:hAnsi="Times New Roman" w:cs="Times New Roman"/>
          <w:color w:val="3C4043"/>
          <w:sz w:val="29"/>
          <w:szCs w:val="29"/>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color w:val="3C4043"/>
          <w:sz w:val="29"/>
          <w:szCs w:val="29"/>
          <w:u w:val="single"/>
        </w:rPr>
      </w:pPr>
    </w:p>
    <w:p w:rsidR="00C655BE" w:rsidRDefault="00C655BE">
      <w:pPr>
        <w:pStyle w:val="normal1"/>
        <w:rPr>
          <w:rFonts w:ascii="Times New Roman" w:eastAsia="Times New Roman" w:hAnsi="Times New Roman" w:cs="Times New Roman"/>
          <w:b/>
          <w:color w:val="3C4043"/>
          <w:sz w:val="31"/>
          <w:szCs w:val="31"/>
          <w:u w:val="single"/>
        </w:rPr>
      </w:pPr>
    </w:p>
    <w:p w:rsidR="00C655BE" w:rsidRDefault="00C655BE">
      <w:pPr>
        <w:pStyle w:val="normal1"/>
        <w:rPr>
          <w:rFonts w:ascii="Times New Roman" w:eastAsia="Times New Roman" w:hAnsi="Times New Roman" w:cs="Times New Roman"/>
          <w:b/>
          <w:color w:val="3C4043"/>
          <w:sz w:val="21"/>
          <w:szCs w:val="21"/>
          <w:u w:val="single"/>
        </w:rPr>
      </w:pPr>
    </w:p>
    <w:p w:rsidR="00C655BE" w:rsidRDefault="006714BC">
      <w:pPr>
        <w:pStyle w:val="normal1"/>
        <w:rPr>
          <w:rFonts w:ascii="Times New Roman" w:eastAsia="Times New Roman" w:hAnsi="Times New Roman" w:cs="Times New Roman"/>
          <w:b/>
          <w:sz w:val="24"/>
          <w:szCs w:val="24"/>
        </w:rPr>
      </w:pPr>
      <w:r>
        <w:br w:type="page"/>
      </w: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Assignment 4D</w:t>
      </w:r>
    </w:p>
    <w:p w:rsidR="00C655BE" w:rsidRDefault="006714BC">
      <w:pPr>
        <w:pStyle w:val="Heading1"/>
        <w:keepNext w:val="0"/>
        <w:keepLines w:val="0"/>
        <w:spacing w:before="480"/>
        <w:jc w:val="both"/>
        <w:rPr>
          <w:rFonts w:ascii="Times New Roman" w:eastAsia="Times New Roman" w:hAnsi="Times New Roman" w:cs="Times New Roman"/>
          <w:b/>
          <w:sz w:val="24"/>
          <w:szCs w:val="24"/>
        </w:rPr>
      </w:pPr>
      <w:bookmarkStart w:id="11" w:name="_fkcmcb4v933j"/>
      <w:bookmarkEnd w:id="11"/>
      <w:r>
        <w:rPr>
          <w:rFonts w:ascii="Times New Roman" w:eastAsia="Times New Roman" w:hAnsi="Times New Roman" w:cs="Times New Roman"/>
          <w:b/>
          <w:sz w:val="24"/>
          <w:szCs w:val="24"/>
        </w:rPr>
        <w:t>4d)Thread concept: clone, threads of java</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Write a program in Linux to use clone system call and show how it is different from fork system call. </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threading in Linux/Unix and Java and difference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them..</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Use of system call/library to write effective programs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t xml:space="preserve">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Functionality</w:t>
      </w:r>
      <w:r>
        <w:rPr>
          <w:rFonts w:ascii="Times New Roman" w:eastAsia="Times New Roman" w:hAnsi="Times New Roman" w:cs="Times New Roman"/>
          <w:sz w:val="24"/>
          <w:szCs w:val="24"/>
        </w:rPr>
        <w:t>:</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w:t>
      </w: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xml:space="preserve"> are used to create new processes in Linux.</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xml:space="preserve"> creates a new process that is a copy of the parent process. The child process has its own memory space but inherits copies of the parent's file descriptors, among other things.</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is more flexible than </w:t>
      </w: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It allows for the creation of processes with different memory layouts, sharing specific resources between parent and child, etc.</w:t>
      </w:r>
    </w:p>
    <w:p w:rsidR="00C655BE" w:rsidRDefault="006714BC">
      <w:pPr>
        <w:pStyle w:val="normal1"/>
        <w:numPr>
          <w:ilvl w:val="0"/>
          <w:numId w:val="47"/>
        </w:numPr>
        <w:spacing w:line="240" w:lineRule="auto"/>
        <w:jc w:val="both"/>
        <w:rPr>
          <w:sz w:val="24"/>
          <w:szCs w:val="24"/>
        </w:rPr>
      </w:pPr>
      <w:r>
        <w:rPr>
          <w:rFonts w:ascii="Times New Roman" w:eastAsia="Times New Roman" w:hAnsi="Times New Roman" w:cs="Times New Roman"/>
          <w:b/>
          <w:sz w:val="24"/>
          <w:szCs w:val="24"/>
        </w:rPr>
        <w:t>Signature</w:t>
      </w:r>
      <w:r>
        <w:rPr>
          <w:rFonts w:ascii="Times New Roman" w:eastAsia="Times New Roman" w:hAnsi="Times New Roman" w:cs="Times New Roman"/>
          <w:sz w:val="24"/>
          <w:szCs w:val="24"/>
        </w:rPr>
        <w:t>:</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xml:space="preserve"> has the signature </w:t>
      </w:r>
      <w:r>
        <w:rPr>
          <w:rFonts w:ascii="Times New Roman" w:eastAsia="Times New Roman" w:hAnsi="Times New Roman" w:cs="Times New Roman"/>
          <w:color w:val="188038"/>
          <w:sz w:val="24"/>
          <w:szCs w:val="24"/>
        </w:rPr>
        <w:t>pid_t fork(void);</w:t>
      </w:r>
      <w:r>
        <w:rPr>
          <w:rFonts w:ascii="Times New Roman" w:eastAsia="Times New Roman" w:hAnsi="Times New Roman" w:cs="Times New Roman"/>
          <w:sz w:val="24"/>
          <w:szCs w:val="24"/>
        </w:rPr>
        <w:t>. It doesn't take any arguments.</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has the signature </w:t>
      </w:r>
      <w:r>
        <w:rPr>
          <w:rFonts w:ascii="Times New Roman" w:eastAsia="Times New Roman" w:hAnsi="Times New Roman" w:cs="Times New Roman"/>
          <w:color w:val="188038"/>
          <w:sz w:val="24"/>
          <w:szCs w:val="24"/>
        </w:rPr>
        <w:t>pid_t clone(int (*fn)(void *), void *child_stack, int flags, void *arg, ...);</w:t>
      </w:r>
      <w:r>
        <w:rPr>
          <w:rFonts w:ascii="Times New Roman" w:eastAsia="Times New Roman" w:hAnsi="Times New Roman" w:cs="Times New Roman"/>
          <w:sz w:val="24"/>
          <w:szCs w:val="24"/>
        </w:rPr>
        <w:t>. It takes multiple arguments including a function pointer to the function to be executed by the child, a pointer to the child's stack, flags to specify cloning options, and an argument passed to the function.</w:t>
      </w:r>
    </w:p>
    <w:p w:rsidR="00C655BE" w:rsidRDefault="006714BC">
      <w:pPr>
        <w:pStyle w:val="normal1"/>
        <w:numPr>
          <w:ilvl w:val="0"/>
          <w:numId w:val="47"/>
        </w:numPr>
        <w:spacing w:line="240" w:lineRule="auto"/>
        <w:jc w:val="both"/>
        <w:rPr>
          <w:sz w:val="24"/>
          <w:szCs w:val="24"/>
        </w:rPr>
      </w:pPr>
      <w:r>
        <w:rPr>
          <w:rFonts w:ascii="Times New Roman" w:eastAsia="Times New Roman" w:hAnsi="Times New Roman" w:cs="Times New Roman"/>
          <w:b/>
          <w:sz w:val="24"/>
          <w:szCs w:val="24"/>
        </w:rPr>
        <w:t>Options</w:t>
      </w:r>
      <w:r>
        <w:rPr>
          <w:rFonts w:ascii="Times New Roman" w:eastAsia="Times New Roman" w:hAnsi="Times New Roman" w:cs="Times New Roman"/>
          <w:sz w:val="24"/>
          <w:szCs w:val="24"/>
        </w:rPr>
        <w:t>:</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xml:space="preserve"> creates a new process with a copy of the parent's memory space, file descriptors, and other resources.</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allows more fine-grained control over what resources are shared between the parent and child processes. For example, you can specify whether memory, file descriptors, signal handlers, etc., should be shared or duplicated between parent and child.</w:t>
      </w:r>
    </w:p>
    <w:p w:rsidR="00C655BE" w:rsidRDefault="006714BC">
      <w:pPr>
        <w:pStyle w:val="normal1"/>
        <w:numPr>
          <w:ilvl w:val="0"/>
          <w:numId w:val="47"/>
        </w:numPr>
        <w:spacing w:line="240" w:lineRule="auto"/>
        <w:jc w:val="both"/>
        <w:rPr>
          <w:sz w:val="24"/>
          <w:szCs w:val="24"/>
        </w:rPr>
      </w:pPr>
      <w:r>
        <w:rPr>
          <w:rFonts w:ascii="Times New Roman" w:eastAsia="Times New Roman" w:hAnsi="Times New Roman" w:cs="Times New Roman"/>
          <w:b/>
          <w:sz w:val="24"/>
          <w:szCs w:val="24"/>
        </w:rPr>
        <w:t>Usage</w:t>
      </w:r>
      <w:r>
        <w:rPr>
          <w:rFonts w:ascii="Times New Roman" w:eastAsia="Times New Roman" w:hAnsi="Times New Roman" w:cs="Times New Roman"/>
          <w:sz w:val="24"/>
          <w:szCs w:val="24"/>
        </w:rPr>
        <w:t>:</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xml:space="preserve"> is simpler and more commonly used for general-purpose process creation.</w:t>
      </w:r>
    </w:p>
    <w:p w:rsidR="00C655BE" w:rsidRDefault="006714BC">
      <w:pPr>
        <w:pStyle w:val="normal1"/>
        <w:numPr>
          <w:ilvl w:val="1"/>
          <w:numId w:val="4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is used in more specialized scenarios where finer control over resource sharing is needed, such as in implementing threads or in certain system-level programming tasks.</w:t>
      </w:r>
    </w:p>
    <w:p w:rsidR="00C655BE" w:rsidRDefault="006714BC">
      <w:pPr>
        <w:pStyle w:val="normal1"/>
        <w:numPr>
          <w:ilvl w:val="0"/>
          <w:numId w:val="47"/>
        </w:numPr>
        <w:spacing w:after="240" w:line="240" w:lineRule="auto"/>
        <w:jc w:val="both"/>
        <w:rPr>
          <w:sz w:val="24"/>
          <w:szCs w:val="24"/>
        </w:rPr>
      </w:pPr>
      <w:r>
        <w:rPr>
          <w:rFonts w:ascii="Times New Roman" w:eastAsia="Times New Roman" w:hAnsi="Times New Roman" w:cs="Times New Roman"/>
          <w:b/>
          <w:sz w:val="24"/>
          <w:szCs w:val="24"/>
        </w:rPr>
        <w:t>Portability</w:t>
      </w:r>
      <w:r>
        <w:rPr>
          <w:rFonts w:ascii="Times New Roman" w:eastAsia="Times New Roman" w:hAnsi="Times New Roman" w:cs="Times New Roman"/>
          <w:sz w:val="24"/>
          <w:szCs w:val="24"/>
        </w:rPr>
        <w:t>:</w:t>
      </w: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is Linux-specific and provides more advanced features compared to </w:t>
      </w: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w:t>
      </w:r>
    </w:p>
    <w:p w:rsidR="00C655BE" w:rsidRDefault="006714BC">
      <w:pPr>
        <w:pStyle w:val="normal1"/>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In summary, while both </w:t>
      </w:r>
      <w:r>
        <w:rPr>
          <w:rFonts w:ascii="Times New Roman" w:eastAsia="Times New Roman" w:hAnsi="Times New Roman" w:cs="Times New Roman"/>
          <w:color w:val="188038"/>
          <w:sz w:val="24"/>
          <w:szCs w:val="24"/>
        </w:rPr>
        <w:t>fork()</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are used to create new processes in Linux, </w:t>
      </w:r>
      <w:r>
        <w:rPr>
          <w:rFonts w:ascii="Times New Roman" w:eastAsia="Times New Roman" w:hAnsi="Times New Roman" w:cs="Times New Roman"/>
          <w:color w:val="188038"/>
          <w:sz w:val="24"/>
          <w:szCs w:val="24"/>
        </w:rPr>
        <w:t>clone()</w:t>
      </w:r>
      <w:r>
        <w:rPr>
          <w:rFonts w:ascii="Times New Roman" w:eastAsia="Times New Roman" w:hAnsi="Times New Roman" w:cs="Times New Roman"/>
          <w:sz w:val="24"/>
          <w:szCs w:val="24"/>
        </w:rPr>
        <w:t xml:space="preserve"> offers greater flexibility and control over resource sharing between parent and child processes, making it suitable for specialized use cases.</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rsidR="00C655BE" w:rsidRDefault="006714BC">
      <w:pPr>
        <w:pStyle w:val="normal1"/>
        <w:spacing w:before="240" w:after="240" w:line="240" w:lineRule="auto"/>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5448300" cy="5875020"/>
            <wp:effectExtent l="0" t="0" r="0" b="0"/>
            <wp:docPr id="49"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0.jpg"/>
                    <pic:cNvPicPr>
                      <a:picLocks noChangeAspect="1" noChangeArrowheads="1"/>
                    </pic:cNvPicPr>
                  </pic:nvPicPr>
                  <pic:blipFill>
                    <a:blip r:embed="rId74"/>
                    <a:stretch>
                      <a:fillRect/>
                    </a:stretch>
                  </pic:blipFill>
                  <pic:spPr>
                    <a:xfrm>
                      <a:off x="0" y="0"/>
                      <a:ext cx="5448300" cy="5875020"/>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#define _GNU_SOURCE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&lt;sched.h&gt;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&lt;sys/wait.h&gt;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STACK_SIZE 65536 // 64KB stack size for the cloned process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child_func(void *arg)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printf("Child Process: PID=%d, Parent PID=%d\n", getpid(), getppid());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Memory allocation for the child's stack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void *child_stack = malloc(STACK_SIZE);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(child_stack == NULL)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perror("malloc");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Create a child process using clone() system call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pid_t pid = clone(child_func, child_stack + STACK_SIZE, SIGCHLD,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(pid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perror("clone");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printf("Parent Process: PID=%d, Child PID=%d\n", getpid(), pid);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Wait for the child process to terminate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(waitpid(pid, NULL, 0)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perror("waitpid");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printf("Parent Process exiting.\n");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Parent Process: PID=7713, Child PID=7714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Child Process: PID=7714, Parent PID=7713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Parent Process exiting.</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6714BC">
      <w:pPr>
        <w:pStyle w:val="normal1"/>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This program demonstrates the use of the clone() system call to create a child process in Linux. The child process executes a specified function, and the parent process waits for the child to </w:t>
      </w:r>
      <w:r>
        <w:rPr>
          <w:rFonts w:ascii="Times New Roman" w:eastAsia="Times New Roman" w:hAnsi="Times New Roman" w:cs="Times New Roman"/>
          <w:color w:val="0D0D0D"/>
          <w:sz w:val="24"/>
          <w:szCs w:val="24"/>
          <w:highlight w:val="white"/>
        </w:rPr>
        <w:lastRenderedPageBreak/>
        <w:t>terminate before exiting. This mechanism allows for more control over the creation and execution of processes in a Linux environment.</w:t>
      </w:r>
    </w:p>
    <w:p w:rsidR="00C655BE" w:rsidRDefault="00C655BE">
      <w:pPr>
        <w:pStyle w:val="normal1"/>
        <w:rPr>
          <w:rFonts w:ascii="Times New Roman" w:eastAsia="Times New Roman" w:hAnsi="Times New Roman" w:cs="Times New Roman"/>
          <w:color w:val="0D0D0D"/>
          <w:sz w:val="24"/>
          <w:szCs w:val="24"/>
          <w:highlight w:val="white"/>
        </w:rPr>
      </w:pPr>
    </w:p>
    <w:p w:rsidR="00C655BE" w:rsidRDefault="006714BC">
      <w:pPr>
        <w:pStyle w:val="normal1"/>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References:</w:t>
      </w:r>
    </w:p>
    <w:p w:rsidR="00C655BE" w:rsidRDefault="00D939C9">
      <w:pPr>
        <w:pStyle w:val="normal1"/>
        <w:numPr>
          <w:ilvl w:val="0"/>
          <w:numId w:val="48"/>
        </w:numPr>
        <w:rPr>
          <w:rFonts w:ascii="Times New Roman" w:eastAsia="Times New Roman" w:hAnsi="Times New Roman" w:cs="Times New Roman"/>
          <w:sz w:val="24"/>
          <w:szCs w:val="24"/>
        </w:rPr>
      </w:pPr>
      <w:hyperlink r:id="rId75" w:anchor="BASICS" w:history="1">
        <w:r w:rsidR="006714BC">
          <w:rPr>
            <w:rFonts w:ascii="Times New Roman" w:eastAsia="Times New Roman" w:hAnsi="Times New Roman" w:cs="Times New Roman"/>
            <w:sz w:val="24"/>
            <w:szCs w:val="24"/>
          </w:rPr>
          <w:t>http://www.yolinux.com/TUTORIALS/LinuxTutorialPosixThreads.html#BASICS</w:t>
        </w:r>
      </w:hyperlink>
    </w:p>
    <w:p w:rsidR="00C655BE" w:rsidRDefault="006714BC">
      <w:pPr>
        <w:pStyle w:val="normal1"/>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http://www.csc.villanova.edu/~mdamian/threads/posixthreads.html</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 4E</w:t>
      </w:r>
    </w:p>
    <w:p w:rsidR="00C655BE" w:rsidRDefault="00C655BE">
      <w:pPr>
        <w:pStyle w:val="normal1"/>
        <w:jc w:val="both"/>
        <w:rPr>
          <w:rFonts w:ascii="Times New Roman" w:eastAsia="Times New Roman" w:hAnsi="Times New Roman" w:cs="Times New Roman"/>
          <w:b/>
          <w:sz w:val="24"/>
          <w:szCs w:val="24"/>
        </w:rPr>
      </w:pP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a program using p-thread library of Linux. Create three threads to take odd, even and prime respectively and print their average respectively.</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Objectives: </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threading in Linux/Unix and Java and difference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them..</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Use of system call/library to write effective programs</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Threading in Linux/Unix and Java shares many fundamental concepts, but there are notable differences in their implementation and usage due to the nature of the underlying systems and programming languages. Here's an overview of threading in both environments along with their key distinctions: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Threading in Linux/Unix (pthreads):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Threading in Linux/Unix is typically accomplished using the POSIX Threads (pthreads) library. Threads in pthreads are lightweight processes that share the same memory space and resources within a process.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Pthreads provide low-level control over thread creation, management, and synchronization through system calls and C library functions. Thread management involves explicit manipulation of thread attributes, synchronization primitives (e.g., mutexes, condition variables), and scheduling parameters. Pthreads programming often requires a good understanding of system-level concepts such as process management, memory allocation, and synchronization mechanisms.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Threading in Java:</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provides built-in support for threading through its java.lang.Thread class and java.lang.Runnable interface.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Threads in Java are managed by the Java Virtual Machine (JVM) and abstracted from the underlying operating system, providing platform independence.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 threading model is higher-level compared to pthreads, offering features like thread lifecycle management, thread pooling, and synchronization utilities (e.g., synchronized keyword, wait-notify mechanism).</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 thread management is simpler and more user-friendly than pthreads, with constructs like thread groups, daemon threads, and thread-safe collections.</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Data Dictionary</w:t>
      </w: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4109"/>
        <w:gridCol w:w="5251"/>
      </w:tblGrid>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oddSum, evenSum, primeSum</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 of odd, even, and prime numbers respectively</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oddCount, evenCount, primeCout</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odd, even, and prime numbers respectively</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oddThread, evenThread, primeThread</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Threads for computing count and Sum of odd, even, and prime numbers respectively</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oddAverage, evenAverage, primeAverage</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of odd, even, and prime numbers respectively</w:t>
            </w:r>
          </w:p>
        </w:tc>
      </w:tr>
    </w:tbl>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5200650" cy="4682490"/>
            <wp:effectExtent l="0" t="0" r="0" b="0"/>
            <wp:docPr id="50" name="imag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jpg"/>
                    <pic:cNvPicPr>
                      <a:picLocks noChangeAspect="1" noChangeArrowheads="1"/>
                    </pic:cNvPicPr>
                  </pic:nvPicPr>
                  <pic:blipFill>
                    <a:blip r:embed="rId76"/>
                    <a:stretch>
                      <a:fillRect/>
                    </a:stretch>
                  </pic:blipFill>
                  <pic:spPr>
                    <a:xfrm>
                      <a:off x="0" y="0"/>
                      <a:ext cx="5200650" cy="4682490"/>
                    </a:xfrm>
                    <a:prstGeom prst="rect">
                      <a:avLst/>
                    </a:prstGeom>
                  </pic:spPr>
                </pic:pic>
              </a:graphicData>
            </a:graphic>
          </wp:inline>
        </w:drawing>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&lt;pthread.h&gt;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MAX_NUMBERS 30</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Global variables to store odd, even, and prime numbers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oddSum = 0, evenSum = 0, primeSum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oddCount = 0, evenCount = 0, primeCount = 0;</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to check if a number is prime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isPrime(int 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1)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2; i * i &lt;= n; i++)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 i == 0)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to compute the sum of odd numbers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*computeOdd(void *arg)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1; i &lt;= MAX_NUMBERS; i += 2)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oddSum += 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oddCount++;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pthread_exit(NULL);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to compute the sum of even numbers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*computeEven(void *arg)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2; i &lt;= MAX_NUMBERS; i += 2)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evenSum += 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evenCount++;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pthread_exit(NULL);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Function to compute the sum of prime numbers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*computePrime(void *arg)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(int i = 2; i &lt;= MAX_NUMBERS; i++)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(isPrime(i))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primeSum += i;</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pthread_exit(NULL);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pthread_t oddThread, evenThread, primeThread;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threads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pthread_create(&amp;oddThread, NULL, computeOdd,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pthread_create(&amp;evenThread, NULL, computeEven,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pthread_create(&amp;primeThread, NULL, computePrime, NULL);</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Waiting for threads to finish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pthread_join(oddThread,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pthread_join(evenThread,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pthread_join(primeThread, NULL);</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Calculating averages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float oddAverage = (float)oddSum / oddCount;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evenAverage = (float)evenSum / evenCount;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primeAverage = (float)primeSum / primeCount;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Printing results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printf("Average of odd numbers: %.2f\n", oddAverage);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printf("Average of even numbers: %.2f\n", evenAverage);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printf("Average of prime numbers: %.2f\n", primeAverage);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32"/>
          <w:szCs w:val="32"/>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of odd numbers: 15.00</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of even numbers: 16.00</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of prime numbers: 12.90</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w:t>
      </w:r>
    </w:p>
    <w:p w:rsidR="00C655BE" w:rsidRDefault="006714BC">
      <w:pPr>
        <w:pStyle w:val="normal1"/>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Threading in C using the pthread library allows for concurrent execution of tasks, which can significantly improve program performance by leveraging multiple CPU cores.</w:t>
      </w:r>
    </w:p>
    <w:p w:rsidR="00C655BE" w:rsidRDefault="006714BC">
      <w:pPr>
        <w:pStyle w:val="normal1"/>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distributing the computation of sum and count of odd, even, and prime numbers across separate threads, the program demonstrates parallelism, showcasing the ability to efficiently handle independent tasks concurrently.</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w:t>
      </w:r>
    </w:p>
    <w:p w:rsidR="00C655BE" w:rsidRDefault="00D939C9">
      <w:pPr>
        <w:pStyle w:val="normal1"/>
        <w:numPr>
          <w:ilvl w:val="0"/>
          <w:numId w:val="48"/>
        </w:numPr>
        <w:jc w:val="both"/>
        <w:rPr>
          <w:rFonts w:ascii="Times New Roman" w:eastAsia="Times New Roman" w:hAnsi="Times New Roman" w:cs="Times New Roman"/>
          <w:sz w:val="24"/>
          <w:szCs w:val="24"/>
        </w:rPr>
      </w:pPr>
      <w:hyperlink r:id="rId77" w:anchor="BASICS" w:history="1">
        <w:r w:rsidR="006714BC">
          <w:rPr>
            <w:rFonts w:ascii="Times New Roman" w:eastAsia="Times New Roman" w:hAnsi="Times New Roman" w:cs="Times New Roman"/>
            <w:sz w:val="24"/>
            <w:szCs w:val="24"/>
          </w:rPr>
          <w:t>http://www.yolinux.com/TUTORIALS/LinuxTutorialPosixThreads.html#BASICS</w:t>
        </w:r>
      </w:hyperlink>
    </w:p>
    <w:p w:rsidR="00C655BE" w:rsidRDefault="006714BC">
      <w:pPr>
        <w:pStyle w:val="normal1"/>
        <w:numPr>
          <w:ilvl w:val="0"/>
          <w:numId w:val="4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http://www.csc.villanova.edu/~mdamian/threads/posixthreads.html</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4F</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a program using the p thread library of Linux. Create three threads to take numbers and use join to print their average.</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Objectives</w:t>
      </w:r>
      <w:r>
        <w:rPr>
          <w:rFonts w:ascii="Times New Roman" w:eastAsia="Times New Roman" w:hAnsi="Times New Roman" w:cs="Times New Roman"/>
          <w:sz w:val="24"/>
          <w:szCs w:val="24"/>
        </w:rPr>
        <w: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threading in Linux/Unix and Java and difference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them..</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Use of system call/library to write effective programs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pthread library in Linux provides a set of functions for creating and managing threads in a multi-threaded program. Threads are individual units of execution within a process that can run concurrently, allowing for parallelism and improved performance. In the provided program, three threads are created using pthread_create, each executing the thread_function. This function is designed to read a number from the user, update the global sum variable with the input, and increment the count variable. By using threads, the program can prompt the user for input concurrently, potentially reducing the time it takes to gather multiple inputs.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 pthread_join function is crucial for synchronization in this program. After creating the threads, the main function waits for each thread to complete its execution using pthread_join. This ensures that the program does not proceed to calculate the average until all threads have finished their tasks. Without this synchronization, the main thread might try to calculate the average before all numbers are entered, leading to incorrect results. Once all threads have completed, the program calculates the average by dividing the sum by the count and prints the result. This demonstrates the use of pthread library functions to create a simple parallel program that efficiently calculates the average of numbers entered by the user.</w:t>
      </w:r>
    </w:p>
    <w:p w:rsidR="00C655BE" w:rsidRDefault="00C655BE">
      <w:pPr>
        <w:pStyle w:val="normal1"/>
        <w:jc w:val="both"/>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rPr>
          <w:rFonts w:ascii="Times New Roman" w:eastAsia="Times New Roman" w:hAnsi="Times New Roman" w:cs="Times New Roman"/>
          <w:b/>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4109"/>
        <w:gridCol w:w="5251"/>
      </w:tblGrid>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 count</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 of numbers and number of elements respectively</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 rc</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numbers and status of thread creation(0 if successful else non zero)</w:t>
            </w:r>
          </w:p>
        </w:tc>
      </w:tr>
      <w:tr w:rsidR="00C655BE">
        <w:tc>
          <w:tcPr>
            <w:tcW w:w="410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w:t>
            </w:r>
          </w:p>
        </w:tc>
        <w:tc>
          <w:tcPr>
            <w:tcW w:w="525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average of input numbers</w:t>
            </w:r>
          </w:p>
        </w:tc>
      </w:tr>
    </w:tbl>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6714BC">
      <w:pPr>
        <w:pStyle w:val="normal1"/>
        <w:jc w:val="center"/>
        <w:rPr>
          <w:rFonts w:ascii="Times New Roman" w:eastAsia="Times New Roman" w:hAnsi="Times New Roman" w:cs="Times New Roman"/>
          <w:b/>
          <w:sz w:val="32"/>
          <w:szCs w:val="32"/>
        </w:rPr>
      </w:pPr>
      <w:r>
        <w:rPr>
          <w:noProof/>
          <w:lang w:val="en-IN" w:eastAsia="en-IN" w:bidi="ar-SA"/>
        </w:rPr>
        <w:drawing>
          <wp:inline distT="0" distB="0" distL="0" distR="0">
            <wp:extent cx="3880485" cy="5516245"/>
            <wp:effectExtent l="0" t="0" r="0" b="0"/>
            <wp:docPr id="5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png"/>
                    <pic:cNvPicPr>
                      <a:picLocks noChangeAspect="1" noChangeArrowheads="1"/>
                    </pic:cNvPicPr>
                  </pic:nvPicPr>
                  <pic:blipFill>
                    <a:blip r:embed="rId78"/>
                    <a:stretch>
                      <a:fillRect/>
                    </a:stretch>
                  </pic:blipFill>
                  <pic:spPr>
                    <a:xfrm>
                      <a:off x="0" y="0"/>
                      <a:ext cx="3880485" cy="5516245"/>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&lt;pthread.h&gt;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NUM_THREADS 3</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Global variables for sum and number of elements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double sum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count = 0;</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Thread function to take numbers from the user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*thread_function(void *arg)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double num;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printf("Enter a number: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scanf("%lf", &amp;num);</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Add the number to the sum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num;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count++;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pthread_exit(NULL);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pthread_t threads[NUM_THREADS];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i, rc;</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Create three threads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(i = 0; i &lt; NUM_THREADS; i++)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rc = pthread_create(&amp;threads[i], NULL, thread_function,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(rc)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fprintf(stderr, "Error: pthread_create() failed\n");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Wait for all threads to finish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(i = 0; i &lt; NUM_THREADS; i++)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rc = pthread_join(threads[i], 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(rc)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fprintf(stderr, "Error: pthread_join() failed\n");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Calculate and print the average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(count &gt;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double average = sum / 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printf("Average of the numbers: %.2f\n", average);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 else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printf("No numbers were entered.\n");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pthread_exit(NULL);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of the numbers: 11.67</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pthread library in Linux enables the creation of concurrent threads for parallel execution. The provided program creates three threads to read numbers from the user, updating a shared sum and count. By using pthreads, the program efficiently calculates the average of these numbers, demonstrating the power of multi-threaded programming and synchronization with pthread_join. This approach is fundamental for developing responsive and efficient applications in Linux, leveraging the benefits of parallelism.</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w:t>
      </w:r>
    </w:p>
    <w:p w:rsidR="00C655BE" w:rsidRDefault="00D939C9">
      <w:pPr>
        <w:pStyle w:val="normal1"/>
        <w:numPr>
          <w:ilvl w:val="0"/>
          <w:numId w:val="50"/>
        </w:numPr>
        <w:jc w:val="both"/>
        <w:rPr>
          <w:rFonts w:ascii="Times New Roman" w:eastAsia="Times New Roman" w:hAnsi="Times New Roman" w:cs="Times New Roman"/>
          <w:sz w:val="24"/>
          <w:szCs w:val="24"/>
        </w:rPr>
      </w:pPr>
      <w:hyperlink r:id="rId79" w:anchor="BASICS" w:history="1">
        <w:r w:rsidR="006714BC">
          <w:rPr>
            <w:rFonts w:ascii="Times New Roman" w:eastAsia="Times New Roman" w:hAnsi="Times New Roman" w:cs="Times New Roman"/>
            <w:color w:val="1155CC"/>
            <w:sz w:val="24"/>
            <w:szCs w:val="24"/>
            <w:u w:val="single"/>
          </w:rPr>
          <w:t>http://www.yolinux.com/TUTORIALS/LinuxTutorialPosixThreads.html#BASICS</w:t>
        </w:r>
      </w:hyperlink>
    </w:p>
    <w:p w:rsidR="00C655BE" w:rsidRDefault="006714BC">
      <w:pPr>
        <w:pStyle w:val="normal1"/>
        <w:numPr>
          <w:ilvl w:val="0"/>
          <w:numId w:val="5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ftp://10.1013.3/pub/UOS..../</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Assignment 4G</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 Write program to synchronize threads using construct –monitor/serialize/semaphore of Java (In java only) (E)</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threading in Linux/Unix and Java and difference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them..</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Use of system call/library to write effective programs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SemaphoreExample class This is the main class of the program It contains the main() method, which is the entry point of the program.  It creates instances of the SharedResource class and multiple threads of the MyThread class to demonstrate synchronization using semaphores.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SharedResource class:This class represents a shared resource that needs to be accessed by multiple threads.It contains a static Semaphore object named semaphore, initialized with a permit count of 1.The useResource() method is defined to simulate the usage of the shared resource.Inside useResource(), the semaphore is acquired using semaphore.acquire(), ensuring that only one thread can access the shared resource at a time.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Some work is simulated using Thread.sleep(100) to represent work being done.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completing the work, the semaphore is released using semaphore.release().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MyThread class: This class extends the Thread class and represents the threads that will access the shared resource. It has a reference to an instance of the SharedResource class. The run() method is overridden to call the useResource() method of the SharedResource object associated with the thread.main() method:</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main() method, an instance of the SharedResource class is created.</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instances of the MyThread class are created and associated with the same SharedResource object.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threads are started using the start() method.</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join() method is called on each thread to wait for them to finish executing before proceeding with further instructions.</w:t>
      </w: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Thread Synchronization:</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Semaphore is used to synchronize access to the sharedr esource.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a permit count of 1, only one thread can acquire the semaphore at a time, ensuring mutual exclusion.</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Once a thread has finished using the shared resource, it releases the semaphore, allowing another waiting thread to acquire it and access the resource.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this program demonstrates how to use semaphores in Java to synchronize access to shared resources among multiple threads, ensuring thread safety and preventing race conditions.</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Flowchart:</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sz w:val="32"/>
          <w:szCs w:val="32"/>
        </w:rPr>
      </w:pPr>
      <w:r>
        <w:rPr>
          <w:noProof/>
          <w:lang w:val="en-IN" w:eastAsia="en-IN" w:bidi="ar-SA"/>
        </w:rPr>
        <w:lastRenderedPageBreak/>
        <w:drawing>
          <wp:inline distT="0" distB="0" distL="0" distR="0">
            <wp:extent cx="6348095" cy="4381500"/>
            <wp:effectExtent l="0" t="0" r="0" b="0"/>
            <wp:docPr id="5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png"/>
                    <pic:cNvPicPr>
                      <a:picLocks noChangeAspect="1" noChangeArrowheads="1"/>
                    </pic:cNvPicPr>
                  </pic:nvPicPr>
                  <pic:blipFill>
                    <a:blip r:embed="rId80"/>
                    <a:stretch>
                      <a:fillRect/>
                    </a:stretch>
                  </pic:blipFill>
                  <pic:spPr>
                    <a:xfrm>
                      <a:off x="0" y="0"/>
                      <a:ext cx="6348095" cy="4381500"/>
                    </a:xfrm>
                    <a:prstGeom prst="rect">
                      <a:avLst/>
                    </a:prstGeom>
                  </pic:spPr>
                </pic:pic>
              </a:graphicData>
            </a:graphic>
          </wp:inline>
        </w:drawing>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java.util.concurrent.Semaphore;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class SharedResource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Semaphore semaphore = new Semaphore(1);</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static void useResource()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semaphore.acquire();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System.out.println(Thread.currentThread().getName() + " is accessing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Thread.sleep(100); // Simulating some work being done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(InterruptedException 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e.printStackTrace();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finally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System.out.println(Thread.currentThread().getName() + " has released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semaphore.release();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class MyThread extends Thread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SharedResource resource;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MyThread(SharedResource resource)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this.resource =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void run()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resource.useResource();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SemaphoreExample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args)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SharedResource resource = new SharedResource();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multiple threads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MyThread thread1 = new MyThread(resource);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MyThread thread2 = new MyThread(resource);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MyThread thread3 = new MyThread(resource);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Start the threads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thread1.start();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thread2.start();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thread3.start();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Wait for threads to finish using join()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thread1.join();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thread2.join();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thread3.join();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(InterruptedException 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e.printStackTrace();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gedit  SemaphoreExample.java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Javac SemaphoreExample.java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Java SemaphoreExample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Thread-1 is accessing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Thread-1 has released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Thread-2 is accessing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Thread-2 has released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Thread-0 is accessing the shared resource.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Thread-0 has released the shared resource.</w:t>
      </w:r>
    </w:p>
    <w:p w:rsidR="00C655BE" w:rsidRDefault="00C655BE">
      <w:pPr>
        <w:pStyle w:val="normal1"/>
        <w:jc w:val="both"/>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provided Java code demonstrates the usage of semaphores for thread synchronization. It consists of a SharedResource class representing a shared resource, a MyThread class representing threads accessing the resource, and a SemaphoreExample class orchestrating the threads. Semaphores are used to ensure that only one thread accesses the shared resource at a time, preventing race conditions and ensuring thread safety. Through the use of semaphores, the program demonstrates controlled access to the shared resource, allowing threads to execute concurrently while avoiding conflicts.</w:t>
      </w:r>
    </w:p>
    <w:p w:rsidR="00C655BE" w:rsidRDefault="00C655BE">
      <w:pPr>
        <w:pStyle w:val="normal1"/>
        <w:rPr>
          <w:rFonts w:ascii="Times New Roman" w:eastAsia="Times New Roman" w:hAnsi="Times New Roman" w:cs="Times New Roman"/>
          <w:sz w:val="32"/>
          <w:szCs w:val="32"/>
        </w:rPr>
      </w:pP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hyperlink r:id="rId81">
        <w:r>
          <w:rPr>
            <w:rFonts w:ascii="Times New Roman" w:eastAsia="Times New Roman" w:hAnsi="Times New Roman" w:cs="Times New Roman"/>
            <w:color w:val="1155CC"/>
            <w:sz w:val="24"/>
            <w:szCs w:val="24"/>
            <w:u w:val="single"/>
          </w:rPr>
          <w:t>https://chat.openai.com/c/4e69cd0f-e135-4643-9420-94bfe9d11ea2</w:t>
        </w:r>
      </w:hyperlink>
    </w:p>
    <w:p w:rsidR="00C655BE" w:rsidRDefault="006714BC">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2]</w:t>
      </w:r>
      <w:hyperlink r:id="rId82">
        <w:r>
          <w:rPr>
            <w:rFonts w:ascii="Times New Roman" w:eastAsia="Times New Roman" w:hAnsi="Times New Roman" w:cs="Times New Roman"/>
            <w:color w:val="1155CC"/>
            <w:sz w:val="24"/>
            <w:szCs w:val="24"/>
            <w:u w:val="single"/>
          </w:rPr>
          <w:t xml:space="preserve"> https://youtu.be/Kk2UjpOPT-Y?si=iLNRREHZElHdF7gW</w:t>
        </w:r>
      </w:hyperlink>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Assignment 5A</w:t>
      </w:r>
    </w:p>
    <w:p w:rsidR="00C655BE" w:rsidRDefault="00C655BE">
      <w:pPr>
        <w:pStyle w:val="normal1"/>
        <w:spacing w:after="160" w:line="259" w:lineRule="auto"/>
        <w:rPr>
          <w:rFonts w:ascii="Times New Roman" w:eastAsia="Times New Roman" w:hAnsi="Times New Roman" w:cs="Times New Roman"/>
          <w:b/>
          <w:sz w:val="32"/>
          <w:szCs w:val="32"/>
        </w:rPr>
      </w:pPr>
    </w:p>
    <w:p w:rsidR="00C655BE" w:rsidRDefault="006714BC">
      <w:pPr>
        <w:pStyle w:val="normal1"/>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a program to implement a shell script for calculator</w:t>
      </w:r>
    </w:p>
    <w:p w:rsidR="00C655BE" w:rsidRDefault="006714BC">
      <w:pPr>
        <w:pStyle w:val="normal1"/>
        <w:spacing w:after="12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 –</w:t>
      </w:r>
    </w:p>
    <w:p w:rsidR="00C655BE" w:rsidRDefault="006714BC">
      <w:pPr>
        <w:pStyle w:val="normal1"/>
        <w:numPr>
          <w:ilvl w:val="0"/>
          <w:numId w:val="5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shell programming and use it for write effective programs.</w:t>
      </w:r>
    </w:p>
    <w:p w:rsidR="00C655BE" w:rsidRDefault="00C655BE">
      <w:pPr>
        <w:pStyle w:val="normal1"/>
        <w:spacing w:line="240" w:lineRule="auto"/>
        <w:jc w:val="both"/>
        <w:rPr>
          <w:rFonts w:ascii="Times New Roman" w:eastAsia="Times New Roman" w:hAnsi="Times New Roman" w:cs="Times New Roman"/>
          <w:sz w:val="24"/>
          <w:szCs w:val="24"/>
        </w:rPr>
      </w:pPr>
    </w:p>
    <w:p w:rsidR="00C655BE" w:rsidRDefault="006714BC">
      <w:pPr>
        <w:pStyle w:val="normal1"/>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shell in a Linux operating system takes input from you in the form of commands, processes it, and then gives an output. It is the interface through which a user works on the programs, commands, and scripts. A shell is accessed by a terminal which runs it.</w:t>
      </w:r>
    </w:p>
    <w:p w:rsidR="00C655BE" w:rsidRDefault="006714BC">
      <w:pPr>
        <w:pStyle w:val="normal1"/>
        <w:ind w:left="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When you run the terminal, the Shell issues a command prompt (usually $), where you can type your input, which is then executed when you hit the Enter key. The output or the result is thereafter displayed on the terminal.</w:t>
      </w:r>
    </w:p>
    <w:p w:rsidR="00C655BE" w:rsidRDefault="006714BC">
      <w:pPr>
        <w:pStyle w:val="normal1"/>
        <w:ind w:left="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The Shell wraps around the delicate interior of an Operating system protecting it from accidental damage. Hence the name Shell.</w:t>
      </w:r>
    </w:p>
    <w:p w:rsidR="00C655BE" w:rsidRDefault="00C655BE">
      <w:pPr>
        <w:pStyle w:val="normal1"/>
        <w:spacing w:line="259" w:lineRule="auto"/>
        <w:ind w:left="720"/>
        <w:jc w:val="both"/>
        <w:rPr>
          <w:rFonts w:ascii="Times New Roman" w:eastAsia="Times New Roman" w:hAnsi="Times New Roman" w:cs="Times New Roman"/>
          <w:sz w:val="32"/>
          <w:szCs w:val="32"/>
        </w:rPr>
      </w:pPr>
    </w:p>
    <w:p w:rsidR="00C655BE" w:rsidRDefault="006714BC">
      <w:pPr>
        <w:pStyle w:val="normal1"/>
        <w:spacing w:line="259"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Flowchart-</w:t>
      </w:r>
    </w:p>
    <w:p w:rsidR="00C655BE" w:rsidRDefault="006714BC">
      <w:pPr>
        <w:pStyle w:val="normal1"/>
        <w:spacing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C655BE" w:rsidRDefault="00C655BE">
      <w:pPr>
        <w:pStyle w:val="normal1"/>
        <w:spacing w:line="259" w:lineRule="auto"/>
        <w:jc w:val="both"/>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Assignment 3B_b</w:t>
      </w:r>
    </w:p>
    <w:p w:rsidR="00C655BE" w:rsidRDefault="00C655BE">
      <w:pPr>
        <w:pStyle w:val="normal1"/>
        <w:rPr>
          <w:rFonts w:ascii="Times New Roman" w:eastAsia="Times New Roman" w:hAnsi="Times New Roman" w:cs="Times New Roman"/>
          <w:b/>
          <w:sz w:val="28"/>
          <w:szCs w:val="28"/>
        </w:rPr>
      </w:pPr>
    </w:p>
    <w:p w:rsidR="00C655BE" w:rsidRDefault="006714BC">
      <w:pPr>
        <w:pStyle w:val="Title"/>
        <w:rPr>
          <w:rFonts w:ascii="Times New Roman" w:eastAsia="Times New Roman" w:hAnsi="Times New Roman" w:cs="Times New Roman"/>
          <w:sz w:val="24"/>
          <w:szCs w:val="24"/>
        </w:rPr>
      </w:pPr>
      <w:bookmarkStart w:id="12" w:name="_q2l0e8vyi6kh"/>
      <w:bookmarkEnd w:id="12"/>
      <w:r>
        <w:rPr>
          <w:rFonts w:ascii="Times New Roman" w:eastAsia="Times New Roman" w:hAnsi="Times New Roman" w:cs="Times New Roman"/>
          <w:b/>
          <w:sz w:val="28"/>
          <w:szCs w:val="28"/>
        </w:rPr>
        <w:t>Title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color w:val="3C4043"/>
          <w:sz w:val="24"/>
          <w:szCs w:val="24"/>
        </w:rPr>
        <w:t xml:space="preserve">Write a program to lock the file using flock system call </w:t>
      </w:r>
      <w:r>
        <w:rPr>
          <w:rFonts w:ascii="Times New Roman" w:eastAsia="Times New Roman" w:hAnsi="Times New Roman" w:cs="Times New Roman"/>
          <w:sz w:val="24"/>
          <w:szCs w:val="24"/>
        </w:rPr>
        <w:t>File locking system call : fnctl.h: flock/lockf</w:t>
      </w: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Objective </w:t>
      </w:r>
      <w:r>
        <w:rPr>
          <w:rFonts w:ascii="Times New Roman" w:eastAsia="Times New Roman" w:hAnsi="Times New Roman" w:cs="Times New Roman"/>
          <w:sz w:val="24"/>
          <w:szCs w:val="24"/>
        </w:rPr>
        <w:t>-  1. To learn about File locking-mandatory and advisory lo</w:t>
      </w:r>
      <w:r>
        <w:rPr>
          <w:rFonts w:ascii="Times New Roman" w:eastAsia="Times New Roman" w:hAnsi="Times New Roman" w:cs="Times New Roman"/>
          <w:color w:val="3C4043"/>
          <w:sz w:val="24"/>
          <w:szCs w:val="24"/>
        </w:rPr>
        <w:t>cking.</w:t>
      </w: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Theory </w:t>
      </w:r>
      <w:r>
        <w:rPr>
          <w:rFonts w:ascii="Times New Roman" w:eastAsia="Times New Roman" w:hAnsi="Times New Roman" w:cs="Times New Roman"/>
          <w:sz w:val="28"/>
          <w:szCs w:val="28"/>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File Locking with flock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Problem: Multiple processes accessing the same file concurrently can lead to data corruption.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File locking using flock (advisory locking) helps prevent this.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Lock Acquisition: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opens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flock is used to acquire an exclusive lock (prevents other processes from modifying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the lock is already held, the process might block or fail depending on configuration.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Critical Section: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has exclusive access to the file and can safely read or write data.</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Unlocking:</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flock is used again to release the lock, allowing other processes to access the file.</w:t>
      </w:r>
    </w:p>
    <w:p w:rsidR="00C655BE" w:rsidRDefault="006714BC">
      <w:pPr>
        <w:pStyle w:val="normal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Benefits: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Ensures data integrity when multiple processes access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Improves coordination and avoids race conditions.</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Flowchart -</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noProof/>
          <w:lang w:val="en-IN" w:eastAsia="en-IN" w:bidi="ar-SA"/>
        </w:rPr>
        <w:lastRenderedPageBreak/>
        <w:drawing>
          <wp:inline distT="0" distB="0" distL="0" distR="0">
            <wp:extent cx="4114800" cy="6167755"/>
            <wp:effectExtent l="0" t="0" r="0" b="0"/>
            <wp:docPr id="5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
                    <pic:cNvPicPr>
                      <a:picLocks noChangeAspect="1" noChangeArrowheads="1"/>
                    </pic:cNvPicPr>
                  </pic:nvPicPr>
                  <pic:blipFill>
                    <a:blip r:embed="rId69"/>
                    <a:stretch>
                      <a:fillRect/>
                    </a:stretch>
                  </pic:blipFill>
                  <pic:spPr>
                    <a:xfrm>
                      <a:off x="0" y="0"/>
                      <a:ext cx="4114800" cy="6167755"/>
                    </a:xfrm>
                    <a:prstGeom prst="rect">
                      <a:avLst/>
                    </a:prstGeom>
                  </pic:spPr>
                </pic:pic>
              </a:graphicData>
            </a:graphic>
          </wp:inline>
        </w:drawing>
      </w: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rPr>
      </w:pPr>
      <w:r>
        <w:rPr>
          <w:rFonts w:ascii="Times New Roman" w:eastAsia="Times New Roman" w:hAnsi="Times New Roman" w:cs="Times New Roman"/>
          <w:b/>
          <w:sz w:val="28"/>
          <w:szCs w:val="28"/>
        </w:rPr>
        <w:t xml:space="preserve">Code </w:t>
      </w:r>
      <w:r>
        <w:rPr>
          <w:rFonts w:ascii="Times New Roman" w:eastAsia="Times New Roman" w:hAnsi="Times New Roman" w:cs="Times New Roman"/>
        </w:rPr>
        <w:t>-</w:t>
      </w: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&lt;fcntl.h&gt;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lock_file(int fd)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flock lock;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lock.l_type = F_WRLCK;    // Exclusive write lock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lock.l_whence = SEEK_SET; // Start of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lock.l_start = 0;         // Starting offset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lock.l_len = 0;           // Whole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lock.l_pid = getpid();    // PID of process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(fcntl(fd, F_SETLKW, &amp;lock)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perror("fcntl");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locked successfully.\n");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unlock_file(int fd)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flock unlock;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unlock.l_type = F_UNLCK;  // Unlock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unlock.l_whence = SEEK_SET;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unlock.l_start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unlock.l_len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unlock.l_pid = getpid();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(fcntl(fd, F_SETLK, &amp;unlock)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perror("fcntl");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printf("File unlocked.\n");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char *filename = "test.txt";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fd;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Open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((fd = open(filename, O_RDWR | O_CREAT, 0666))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perror("open");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Lock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lock_file(fd);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Perform operations on the locked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printf("Performing operations on the locked file...\n");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Unlock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unlock_file(fd);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Close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close(fd);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File locked successfully.</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Performing operations on the locked file…</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File unlocked.</w:t>
      </w:r>
    </w:p>
    <w:p w:rsidR="00C655BE" w:rsidRDefault="00C655BE">
      <w:pPr>
        <w:pStyle w:val="normal1"/>
        <w:rPr>
          <w:rFonts w:ascii="Times New Roman" w:eastAsia="Times New Roman" w:hAnsi="Times New Roman" w:cs="Times New Roman"/>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Lock</w:t>
      </w:r>
      <w:r>
        <w:rPr>
          <w:rFonts w:ascii="Times New Roman" w:eastAsia="Times New Roman" w:hAnsi="Times New Roman" w:cs="Times New Roman"/>
          <w:sz w:val="28"/>
          <w:szCs w:val="28"/>
        </w:rPr>
        <w:t>:</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The program acquires an exclusive lock on the file, ensuring only one process can modify it at a time.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Work</w:t>
      </w:r>
      <w:r>
        <w:rPr>
          <w:rFonts w:ascii="Times New Roman" w:eastAsia="Times New Roman" w:hAnsi="Times New Roman" w:cs="Times New Roman"/>
          <w:sz w:val="24"/>
          <w:szCs w:val="24"/>
        </w:rPr>
        <w:t>: The program safely reads from or writes to the file within this locked section.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Unlock</w:t>
      </w:r>
      <w:r>
        <w:rPr>
          <w:rFonts w:ascii="Times New Roman" w:eastAsia="Times New Roman" w:hAnsi="Times New Roman" w:cs="Times New Roman"/>
          <w:sz w:val="24"/>
          <w:szCs w:val="24"/>
        </w:rPr>
        <w:t>: When finished, the program releases the lock, allowing other processes to access the file.</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5C</w:t>
      </w:r>
    </w:p>
    <w:p w:rsidR="00C655BE" w:rsidRDefault="00C655BE">
      <w:pPr>
        <w:pStyle w:val="normal1"/>
        <w:jc w:val="both"/>
        <w:rPr>
          <w:rFonts w:ascii="Times New Roman" w:eastAsia="Times New Roman" w:hAnsi="Times New Roman" w:cs="Times New Roman"/>
          <w:b/>
          <w:sz w:val="32"/>
          <w:szCs w:val="32"/>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1.To learn shell programming and use it for write effective programs.Using shell sort the given 10 number in ascending order (use of array). (B)</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 In a lab manual, you'd typically want to provide clear instructions along with some theoretical background to help students understand the purpose and principles behind the algorithm being implemented. Below is a suggested outline for the theory section of your lab manual for the Shell Sort algorithm</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Shell Sort, also known as Shell's method, is an in-place comparison-based sorting algorithm. It is an extension of insertion sort with the aim of improving its performance, particularly for larger datasets.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Overview</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Shell Sort starts by sorting pairs of elements far apart from each other, then progressively reducing the gap between elements to be compared. The basic idea is to rearrange the array so that, starting anywhere, considering every \(h^\text{th}\) element gives a sorted subsequence. The gaps between elements are gradually reduced until the final pass when the gap becomes 1, effectively performing an insertion sort.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Shell Sort Works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Gap Sequence Selection</w:t>
      </w:r>
      <w:r>
        <w:rPr>
          <w:rFonts w:ascii="Times New Roman" w:eastAsia="Times New Roman" w:hAnsi="Times New Roman" w:cs="Times New Roman"/>
          <w:sz w:val="24"/>
          <w:szCs w:val="24"/>
        </w:rPr>
        <w:t>: Shell Sort begins by selecting a sequence of gap values. Common sequences include the original sequence proposed by Donald Shell (incremented halving method) and other variants.</w:t>
      </w:r>
    </w:p>
    <w:p w:rsidR="00C655BE" w:rsidRDefault="006714BC">
      <w:pPr>
        <w:pStyle w:val="normal1"/>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Sorting Passes</w:t>
      </w:r>
      <w:r>
        <w:rPr>
          <w:rFonts w:ascii="Times New Roman" w:eastAsia="Times New Roman" w:hAnsi="Times New Roman" w:cs="Times New Roman"/>
          <w:sz w:val="24"/>
          <w:szCs w:val="24"/>
        </w:rPr>
        <w:t>: Shell Sort performs multiple sorting passes, each time using a different gap value. In each pass, elements that are 'gap' distance apart are compared and swapped if necessary to partially sort the array.</w:t>
      </w:r>
    </w:p>
    <w:p w:rsidR="00C655BE" w:rsidRDefault="00C655BE">
      <w:pPr>
        <w:pStyle w:val="normal1"/>
        <w:ind w:left="1440"/>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Final Pass</w:t>
      </w:r>
      <w:r>
        <w:rPr>
          <w:rFonts w:ascii="Times New Roman" w:eastAsia="Times New Roman" w:hAnsi="Times New Roman" w:cs="Times New Roman"/>
          <w:sz w:val="24"/>
          <w:szCs w:val="24"/>
        </w:rPr>
        <w:t>: The final pass of the algorithm is essentially an insertion sort with a gap of 1. At this point, the array is nearly sorted, and a single insertion sort pass efficiently finishes the sorting process.</w:t>
      </w:r>
    </w:p>
    <w:p w:rsidR="00C655BE" w:rsidRDefault="00C655BE">
      <w:pPr>
        <w:pStyle w:val="normal1"/>
        <w:jc w:val="both"/>
        <w:rPr>
          <w:rFonts w:ascii="Times New Roman" w:eastAsia="Times New Roman" w:hAnsi="Times New Roman" w:cs="Times New Roman"/>
          <w:sz w:val="24"/>
          <w:szCs w:val="24"/>
        </w:rPr>
      </w:pPr>
    </w:p>
    <w:p w:rsidR="00C655BE" w:rsidRDefault="00C655BE">
      <w:pPr>
        <w:pStyle w:val="normal1"/>
        <w:jc w:val="both"/>
        <w:rPr>
          <w:rFonts w:ascii="Times New Roman" w:eastAsia="Times New Roman" w:hAnsi="Times New Roman" w:cs="Times New Roman"/>
          <w:sz w:val="24"/>
          <w:szCs w:val="24"/>
        </w:rPr>
      </w:pPr>
    </w:p>
    <w:p w:rsidR="00C655BE" w:rsidRDefault="00C655BE">
      <w:pPr>
        <w:pStyle w:val="normal1"/>
        <w:ind w:left="720"/>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Complexity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complexity of Shell Sort depends on the choice of gap sequence. Although its time complexity is not as good as some other efficient sorting algorithms like Merge Sort or Quick Sort, it can still perform better than the simpler algorithms like Bubble Sort or Insertion Sort for medium-sized datasets. The worst-case time complexity of Shell Sort is (O(n^2)), but with optimal gap sequences, it can approach (O(n log n)).</w:t>
      </w:r>
    </w:p>
    <w:p w:rsidR="00C655BE" w:rsidRDefault="00C655BE">
      <w:pPr>
        <w:pStyle w:val="normal1"/>
        <w:jc w:val="both"/>
        <w:rPr>
          <w:rFonts w:ascii="Times New Roman" w:eastAsia="Times New Roman" w:hAnsi="Times New Roman" w:cs="Times New Roman"/>
          <w:sz w:val="24"/>
          <w:szCs w:val="24"/>
        </w:rPr>
      </w:pPr>
    </w:p>
    <w:p w:rsidR="00C655BE" w:rsidRDefault="00C655BE">
      <w:pPr>
        <w:pStyle w:val="normal1"/>
        <w:jc w:val="both"/>
        <w:rPr>
          <w:rFonts w:ascii="Times New Roman" w:eastAsia="Times New Roman" w:hAnsi="Times New Roman" w:cs="Times New Roman"/>
          <w:sz w:val="24"/>
          <w:szCs w:val="24"/>
        </w:rPr>
      </w:pP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Space Complexity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Shell Sort is an in-place sorting algorithm, meaning it does not require additional space proportional to the size of the input array.</w:t>
      </w: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numbers</w:t>
      </w:r>
      <w:r>
        <w:rPr>
          <w:rFonts w:ascii="Times New Roman" w:eastAsia="Times New Roman" w:hAnsi="Times New Roman" w:cs="Times New Roman"/>
          <w:sz w:val="24"/>
          <w:szCs w:val="24"/>
        </w:rPr>
        <w:t>: Array of integers to be sorted.</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length</w:t>
      </w:r>
      <w:r>
        <w:rPr>
          <w:rFonts w:ascii="Times New Roman" w:eastAsia="Times New Roman" w:hAnsi="Times New Roman" w:cs="Times New Roman"/>
          <w:sz w:val="24"/>
          <w:szCs w:val="24"/>
        </w:rPr>
        <w:t>: Length of the numbers array.</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gap</w:t>
      </w:r>
      <w:r>
        <w:rPr>
          <w:rFonts w:ascii="Times New Roman" w:eastAsia="Times New Roman" w:hAnsi="Times New Roman" w:cs="Times New Roman"/>
          <w:sz w:val="24"/>
          <w:szCs w:val="24"/>
        </w:rPr>
        <w:t>: Gap between elements to be compared during each sorting pass.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temp</w:t>
      </w:r>
      <w:r>
        <w:rPr>
          <w:rFonts w:ascii="Times New Roman" w:eastAsia="Times New Roman" w:hAnsi="Times New Roman" w:cs="Times New Roman"/>
          <w:sz w:val="24"/>
          <w:szCs w:val="24"/>
        </w:rPr>
        <w:t>: Temporary storage for a value during sorting.</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Pr>
          <w:rFonts w:ascii="Times New Roman" w:eastAsia="Times New Roman" w:hAnsi="Times New Roman" w:cs="Times New Roman"/>
          <w:sz w:val="24"/>
          <w:szCs w:val="24"/>
        </w:rPr>
        <w:t>: Loop counter for iterating over elements.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j</w:t>
      </w:r>
      <w:r>
        <w:rPr>
          <w:rFonts w:ascii="Times New Roman" w:eastAsia="Times New Roman" w:hAnsi="Times New Roman" w:cs="Times New Roman"/>
          <w:sz w:val="24"/>
          <w:szCs w:val="24"/>
        </w:rPr>
        <w:t>: Loop counter for comparisons within a pass.</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Flowchart(Photo+URL):</w:t>
      </w:r>
    </w:p>
    <w:p w:rsidR="00C655BE" w:rsidRDefault="00D939C9">
      <w:pPr>
        <w:pStyle w:val="normal1"/>
        <w:rPr>
          <w:rFonts w:ascii="Times New Roman" w:eastAsia="Times New Roman" w:hAnsi="Times New Roman" w:cs="Times New Roman"/>
          <w:b/>
          <w:sz w:val="24"/>
          <w:szCs w:val="24"/>
        </w:rPr>
      </w:pPr>
      <w:hyperlink r:id="rId83">
        <w:r w:rsidR="006714BC">
          <w:rPr>
            <w:rFonts w:ascii="Times New Roman" w:eastAsia="Times New Roman" w:hAnsi="Times New Roman" w:cs="Times New Roman"/>
            <w:b/>
            <w:color w:val="1155CC"/>
            <w:sz w:val="24"/>
            <w:szCs w:val="24"/>
            <w:u w:val="single"/>
          </w:rPr>
          <w:t>https://drive.google.com/drive/folders/1UHzim_45uAaB3gkrGlWX2NXR8qnJat0C</w:t>
        </w:r>
      </w:hyperlink>
    </w:p>
    <w:p w:rsidR="00C655BE" w:rsidRDefault="006714BC">
      <w:pPr>
        <w:pStyle w:val="normal1"/>
        <w:jc w:val="center"/>
        <w:rPr>
          <w:rFonts w:ascii="Times New Roman" w:eastAsia="Times New Roman" w:hAnsi="Times New Roman" w:cs="Times New Roman"/>
          <w:sz w:val="32"/>
          <w:szCs w:val="32"/>
        </w:rPr>
      </w:pPr>
      <w:r>
        <w:rPr>
          <w:noProof/>
          <w:lang w:val="en-IN" w:eastAsia="en-IN" w:bidi="ar-SA"/>
        </w:rPr>
        <w:lastRenderedPageBreak/>
        <mc:AlternateContent>
          <mc:Choice Requires="wpg">
            <w:drawing>
              <wp:inline distT="0" distB="0" distL="0" distR="0">
                <wp:extent cx="5943600" cy="4787900"/>
                <wp:effectExtent l="0" t="0" r="0" b="0"/>
                <wp:docPr id="54" name="Shape2"/>
                <wp:cNvGraphicFramePr/>
                <a:graphic xmlns:a="http://schemas.openxmlformats.org/drawingml/2006/main">
                  <a:graphicData uri="http://schemas.microsoft.com/office/word/2010/wordprocessingGroup">
                    <wpg:wgp>
                      <wpg:cNvGrpSpPr/>
                      <wpg:grpSpPr>
                        <a:xfrm>
                          <a:off x="0" y="0"/>
                          <a:ext cx="5943600" cy="4788000"/>
                          <a:chOff x="0" y="0"/>
                          <a:chExt cx="5943600" cy="4788000"/>
                        </a:xfrm>
                      </wpg:grpSpPr>
                      <wps:wsp>
                        <wps:cNvPr id="55" name="Shape 19"/>
                        <wps:cNvSpPr/>
                        <wps:spPr>
                          <a:xfrm>
                            <a:off x="873000" y="0"/>
                            <a:ext cx="1249560" cy="325800"/>
                          </a:xfrm>
                          <a:prstGeom prst="ellipse">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 xml:space="preserve">     Start</w:t>
                              </w:r>
                            </w:p>
                          </w:txbxContent>
                        </wps:txbx>
                        <wps:bodyPr lIns="91440" tIns="91440" rIns="91440" bIns="91440" anchor="ctr">
                          <a:noAutofit/>
                        </wps:bodyPr>
                      </wps:wsp>
                      <wps:wsp>
                        <wps:cNvPr id="56" name="Shape 20"/>
                        <wps:cNvSpPr/>
                        <wps:spPr>
                          <a:xfrm>
                            <a:off x="826920" y="499680"/>
                            <a:ext cx="1249560" cy="271800"/>
                          </a:xfrm>
                          <a:prstGeom prst="parallelogram">
                            <a:avLst>
                              <a:gd name="adj" fmla="val 25000"/>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Read Data</w:t>
                              </w:r>
                            </w:p>
                          </w:txbxContent>
                        </wps:txbx>
                        <wps:bodyPr lIns="91440" tIns="91440" rIns="91440" bIns="91440" anchor="ctr">
                          <a:noAutofit/>
                        </wps:bodyPr>
                      </wps:wsp>
                      <wps:wsp>
                        <wps:cNvPr id="57" name="Shape 21"/>
                        <wps:cNvSpPr/>
                        <wps:spPr>
                          <a:xfrm>
                            <a:off x="1005120" y="927000"/>
                            <a:ext cx="800640" cy="2718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i = 1</w:t>
                              </w:r>
                            </w:p>
                          </w:txbxContent>
                        </wps:txbx>
                        <wps:bodyPr lIns="91440" tIns="91440" rIns="91440" bIns="91440" anchor="ctr">
                          <a:noAutofit/>
                        </wps:bodyPr>
                      </wps:wsp>
                      <wps:wsp>
                        <wps:cNvPr id="58" name="Shape 22"/>
                        <wps:cNvSpPr/>
                        <wps:spPr>
                          <a:xfrm>
                            <a:off x="934560" y="1326600"/>
                            <a:ext cx="871200" cy="466200"/>
                          </a:xfrm>
                          <a:prstGeom prst="diamond">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i &lt;= N</w:t>
                              </w:r>
                            </w:p>
                          </w:txbxContent>
                        </wps:txbx>
                        <wps:bodyPr lIns="91440" tIns="91440" rIns="91440" bIns="91440" anchor="ctr">
                          <a:noAutofit/>
                        </wps:bodyPr>
                      </wps:wsp>
                      <wps:wsp>
                        <wps:cNvPr id="59" name="Shape 23"/>
                        <wps:cNvSpPr/>
                        <wps:spPr>
                          <a:xfrm>
                            <a:off x="3259440" y="1382400"/>
                            <a:ext cx="1250280" cy="272520"/>
                          </a:xfrm>
                          <a:prstGeom prst="parallelogram">
                            <a:avLst>
                              <a:gd name="adj" fmla="val 25000"/>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Print Data</w:t>
                              </w:r>
                            </w:p>
                          </w:txbxContent>
                        </wps:txbx>
                        <wps:bodyPr lIns="91440" tIns="91440" rIns="91440" bIns="91440" anchor="ctr">
                          <a:noAutofit/>
                        </wps:bodyPr>
                      </wps:wsp>
                      <wps:wsp>
                        <wps:cNvPr id="60" name="Shape 24"/>
                        <wps:cNvSpPr/>
                        <wps:spPr>
                          <a:xfrm>
                            <a:off x="3259440" y="2055960"/>
                            <a:ext cx="1250280" cy="199440"/>
                          </a:xfrm>
                          <a:prstGeom prst="ellipse">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 xml:space="preserve">     Stop</w:t>
                              </w:r>
                            </w:p>
                          </w:txbxContent>
                        </wps:txbx>
                        <wps:bodyPr lIns="91440" tIns="49680" rIns="91440" bIns="49680" anchor="ctr">
                          <a:noAutofit/>
                        </wps:bodyPr>
                      </wps:wsp>
                      <wps:wsp>
                        <wps:cNvPr id="61" name="Shape 25"/>
                        <wps:cNvSpPr/>
                        <wps:spPr>
                          <a:xfrm>
                            <a:off x="969480" y="1919520"/>
                            <a:ext cx="800640" cy="27252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i != 1</w:t>
                              </w:r>
                            </w:p>
                          </w:txbxContent>
                        </wps:txbx>
                        <wps:bodyPr lIns="91440" tIns="91440" rIns="91440" bIns="91440" anchor="ctr">
                          <a:noAutofit/>
                        </wps:bodyPr>
                      </wps:wsp>
                      <wps:wsp>
                        <wps:cNvPr id="62" name="Shape 26"/>
                        <wps:cNvSpPr/>
                        <wps:spPr>
                          <a:xfrm>
                            <a:off x="828720" y="2437920"/>
                            <a:ext cx="1082520" cy="466200"/>
                          </a:xfrm>
                          <a:prstGeom prst="diamond">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j &lt;= N-1</w:t>
                              </w:r>
                            </w:p>
                          </w:txbxContent>
                        </wps:txbx>
                        <wps:bodyPr lIns="91440" tIns="91440" rIns="91440" bIns="91440" anchor="ctr">
                          <a:noAutofit/>
                        </wps:bodyPr>
                      </wps:wsp>
                      <wps:wsp>
                        <wps:cNvPr id="63" name="Shape 27"/>
                        <wps:cNvSpPr/>
                        <wps:spPr>
                          <a:xfrm>
                            <a:off x="644040" y="3002400"/>
                            <a:ext cx="1430640" cy="545400"/>
                          </a:xfrm>
                          <a:prstGeom prst="diamond">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Data[j] &lt; data[j+1]</w:t>
                              </w:r>
                            </w:p>
                          </w:txbxContent>
                        </wps:txbx>
                        <wps:bodyPr lIns="91440" tIns="91440" rIns="91440" bIns="91440" anchor="ctr">
                          <a:noAutofit/>
                        </wps:bodyPr>
                      </wps:wsp>
                      <wps:wsp>
                        <wps:cNvPr id="64" name="Shape 28"/>
                        <wps:cNvSpPr/>
                        <wps:spPr>
                          <a:xfrm>
                            <a:off x="2349000" y="4516200"/>
                            <a:ext cx="800640" cy="2718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i++</w:t>
                              </w:r>
                            </w:p>
                          </w:txbxContent>
                        </wps:txbx>
                        <wps:bodyPr lIns="91440" tIns="91440" rIns="91440" bIns="91440" anchor="ctr">
                          <a:noAutofit/>
                        </wps:bodyPr>
                      </wps:wsp>
                      <wps:wsp>
                        <wps:cNvPr id="65" name="Shape 29"/>
                        <wps:cNvSpPr/>
                        <wps:spPr>
                          <a:xfrm>
                            <a:off x="998280" y="4340880"/>
                            <a:ext cx="800640" cy="27252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j++</w:t>
                              </w:r>
                            </w:p>
                          </w:txbxContent>
                        </wps:txbx>
                        <wps:bodyPr lIns="91440" tIns="91440" rIns="91440" bIns="91440" anchor="ctr">
                          <a:noAutofit/>
                        </wps:bodyPr>
                      </wps:wsp>
                      <wps:wsp>
                        <wps:cNvPr id="66" name="Shape 30"/>
                        <wps:cNvSpPr/>
                        <wps:spPr>
                          <a:xfrm>
                            <a:off x="758160" y="3689280"/>
                            <a:ext cx="1294200" cy="50976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18"/>
                                </w:rPr>
                                <w:t>Temp = data[i]</w:t>
                              </w:r>
                            </w:p>
                            <w:p w:rsidR="00C655BE" w:rsidRDefault="006714BC">
                              <w:pPr>
                                <w:pStyle w:val="normal1"/>
                                <w:spacing w:line="240" w:lineRule="exact"/>
                              </w:pPr>
                              <w:r>
                                <w:rPr>
                                  <w:color w:val="000000"/>
                                  <w:sz w:val="18"/>
                                </w:rPr>
                                <w:t>Data[i] = data[j+1]</w:t>
                              </w:r>
                            </w:p>
                            <w:p w:rsidR="00C655BE" w:rsidRDefault="006714BC">
                              <w:pPr>
                                <w:pStyle w:val="normal1"/>
                                <w:spacing w:line="240" w:lineRule="exact"/>
                              </w:pPr>
                              <w:r>
                                <w:rPr>
                                  <w:color w:val="000000"/>
                                  <w:sz w:val="18"/>
                                </w:rPr>
                                <w:t>Data[i] = temp</w:t>
                              </w:r>
                            </w:p>
                          </w:txbxContent>
                        </wps:txbx>
                        <wps:bodyPr lIns="91440" tIns="91440" rIns="91440" bIns="91440" anchor="ctr">
                          <a:noAutofit/>
                        </wps:bodyPr>
                      </wps:wsp>
                      <wps:wsp>
                        <wps:cNvPr id="67" name="Straight Arrow Connector 67"/>
                        <wps:cNvCnPr/>
                        <wps:spPr>
                          <a:xfrm>
                            <a:off x="1451520" y="349920"/>
                            <a:ext cx="720" cy="1494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68" name="Straight Arrow Connector 68"/>
                        <wps:cNvCnPr/>
                        <wps:spPr>
                          <a:xfrm flipH="1">
                            <a:off x="1405080" y="772200"/>
                            <a:ext cx="11520" cy="1544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69" name="Straight Arrow Connector 69"/>
                        <wps:cNvCnPr/>
                        <wps:spPr>
                          <a:xfrm flipH="1">
                            <a:off x="1369800" y="1212120"/>
                            <a:ext cx="8280" cy="1137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0" name="Straight Arrow Connector 70"/>
                        <wps:cNvCnPr/>
                        <wps:spPr>
                          <a:xfrm>
                            <a:off x="1370160" y="1792440"/>
                            <a:ext cx="720" cy="1256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1" name="Straight Arrow Connector 71"/>
                        <wps:cNvCnPr/>
                        <wps:spPr>
                          <a:xfrm>
                            <a:off x="1370160" y="2192760"/>
                            <a:ext cx="720" cy="2437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2" name="Straight Arrow Connector 72"/>
                        <wps:cNvCnPr/>
                        <wps:spPr>
                          <a:xfrm flipH="1">
                            <a:off x="1391760" y="2861280"/>
                            <a:ext cx="12600" cy="2019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3" name="Straight Arrow Connector 73"/>
                        <wps:cNvCnPr/>
                        <wps:spPr>
                          <a:xfrm flipH="1">
                            <a:off x="1356480" y="3548520"/>
                            <a:ext cx="1800" cy="1843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4" name="Straight Arrow Connector 74"/>
                        <wps:cNvCnPr/>
                        <wps:spPr>
                          <a:xfrm flipH="1">
                            <a:off x="1398960" y="4200480"/>
                            <a:ext cx="6480" cy="1404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5" name="Straight Arrow Connector 75"/>
                        <wps:cNvCnPr/>
                        <wps:spPr>
                          <a:xfrm>
                            <a:off x="3884760" y="1655280"/>
                            <a:ext cx="720" cy="3999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6" name="Shape 40"/>
                        <wps:cNvSpPr/>
                        <wps:spPr>
                          <a:xfrm>
                            <a:off x="1621800" y="1620000"/>
                            <a:ext cx="4260240" cy="34596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8"/>
                                </w:rPr>
                                <w:t>Y</w:t>
                              </w:r>
                            </w:p>
                          </w:txbxContent>
                        </wps:txbx>
                        <wps:bodyPr lIns="91440" tIns="91440" rIns="91440" bIns="91440" anchor="t">
                          <a:noAutofit/>
                        </wps:bodyPr>
                      </wps:wsp>
                      <wps:wsp>
                        <wps:cNvPr id="77" name="Straight Arrow Connector 77"/>
                        <wps:cNvCnPr/>
                        <wps:spPr>
                          <a:xfrm rot="10800000" flipH="1">
                            <a:off x="1797840" y="1515600"/>
                            <a:ext cx="1513800" cy="342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78" name="Shape 42"/>
                        <wps:cNvSpPr/>
                        <wps:spPr>
                          <a:xfrm>
                            <a:off x="2005920" y="2346480"/>
                            <a:ext cx="3758400" cy="34596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8"/>
                                </w:rPr>
                                <w:t>N</w:t>
                              </w:r>
                            </w:p>
                          </w:txbxContent>
                        </wps:txbx>
                        <wps:bodyPr lIns="91440" tIns="91440" rIns="91440" bIns="91440" anchor="t">
                          <a:noAutofit/>
                        </wps:bodyPr>
                      </wps:wsp>
                      <wps:wsp>
                        <wps:cNvPr id="79" name="Elbow Connector 79"/>
                        <wps:cNvCnPr/>
                        <wps:spPr>
                          <a:xfrm rot="16200000" flipH="1">
                            <a:off x="2347560" y="4651200"/>
                            <a:ext cx="720" cy="720"/>
                          </a:xfrm>
                          <a:prstGeom prst="bentConnector2">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0" name="Elbow Connector 80"/>
                        <wps:cNvCnPr/>
                        <wps:spPr>
                          <a:xfrm rot="16200000" flipH="1">
                            <a:off x="933480" y="1559520"/>
                            <a:ext cx="720" cy="720"/>
                          </a:xfrm>
                          <a:prstGeom prst="bentConnector2">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1" name="Elbow Connector 81"/>
                        <wps:cNvCnPr/>
                        <wps:spPr>
                          <a:xfrm flipH="1">
                            <a:off x="1440" y="1560240"/>
                            <a:ext cx="932760" cy="3062520"/>
                          </a:xfrm>
                          <a:prstGeom prst="bentConnector2">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2" name="Elbow Connector 82"/>
                        <wps:cNvCnPr/>
                        <wps:spPr>
                          <a:xfrm rot="16200000" flipH="1">
                            <a:off x="-51840" y="4674600"/>
                            <a:ext cx="104760" cy="720"/>
                          </a:xfrm>
                          <a:prstGeom prst="bentConnector3">
                            <a:avLst>
                              <a:gd name="adj1" fmla="val 50000"/>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3" name="Elbow Connector 83"/>
                        <wps:cNvCnPr/>
                        <wps:spPr>
                          <a:xfrm rot="10800000" flipH="1">
                            <a:off x="9360" y="4653360"/>
                            <a:ext cx="2338560" cy="75600"/>
                          </a:xfrm>
                          <a:prstGeom prst="bentConnector3">
                            <a:avLst>
                              <a:gd name="adj1" fmla="val 50000"/>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4" name="Elbow Connector 84"/>
                        <wps:cNvCnPr/>
                        <wps:spPr>
                          <a:xfrm>
                            <a:off x="1911960" y="2670120"/>
                            <a:ext cx="837720" cy="1844640"/>
                          </a:xfrm>
                          <a:prstGeom prst="bentConnector2">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5" name="Shape 49"/>
                        <wps:cNvSpPr/>
                        <wps:spPr>
                          <a:xfrm>
                            <a:off x="2185200" y="1202760"/>
                            <a:ext cx="3758400" cy="3466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8"/>
                                </w:rPr>
                                <w:t>N</w:t>
                              </w:r>
                            </w:p>
                          </w:txbxContent>
                        </wps:txbx>
                        <wps:bodyPr lIns="91440" tIns="91440" rIns="91440" bIns="91440" anchor="t">
                          <a:noAutofit/>
                        </wps:bodyPr>
                      </wps:wsp>
                      <wps:wsp>
                        <wps:cNvPr id="86" name="Shape 50"/>
                        <wps:cNvSpPr/>
                        <wps:spPr>
                          <a:xfrm>
                            <a:off x="1398960" y="2768040"/>
                            <a:ext cx="4260960" cy="34596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8"/>
                                </w:rPr>
                                <w:t>Y</w:t>
                              </w:r>
                            </w:p>
                          </w:txbxContent>
                        </wps:txbx>
                        <wps:bodyPr lIns="91440" tIns="91440" rIns="91440" bIns="91440" anchor="t">
                          <a:noAutofit/>
                        </wps:bodyPr>
                      </wps:wsp>
                      <wps:wsp>
                        <wps:cNvPr id="87" name="Shape 51"/>
                        <wps:cNvSpPr/>
                        <wps:spPr>
                          <a:xfrm>
                            <a:off x="1356840" y="3458880"/>
                            <a:ext cx="4260960" cy="34596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8"/>
                                </w:rPr>
                                <w:t>Y</w:t>
                              </w:r>
                            </w:p>
                          </w:txbxContent>
                        </wps:txbx>
                        <wps:bodyPr lIns="91440" tIns="91440" rIns="91440" bIns="91440" anchor="t">
                          <a:noAutofit/>
                        </wps:bodyPr>
                      </wps:wsp>
                      <wps:wsp>
                        <wps:cNvPr id="88" name="Elbow Connector 88"/>
                        <wps:cNvCnPr/>
                        <wps:spPr>
                          <a:xfrm>
                            <a:off x="2075040" y="3275280"/>
                            <a:ext cx="258480" cy="1179720"/>
                          </a:xfrm>
                          <a:prstGeom prst="bentConnector2">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89" name="Elbow Connector 89"/>
                        <wps:cNvCnPr/>
                        <wps:spPr>
                          <a:xfrm flipH="1">
                            <a:off x="1799640" y="4455000"/>
                            <a:ext cx="533880" cy="21600"/>
                          </a:xfrm>
                          <a:prstGeom prst="bentConnector3">
                            <a:avLst>
                              <a:gd name="adj1" fmla="val 50000"/>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90" name="Shape 54"/>
                        <wps:cNvSpPr/>
                        <wps:spPr>
                          <a:xfrm>
                            <a:off x="1863720" y="3007440"/>
                            <a:ext cx="3758400" cy="3466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8"/>
                                </w:rPr>
                                <w:t>N</w:t>
                              </w:r>
                            </w:p>
                          </w:txbxContent>
                        </wps:txbx>
                        <wps:bodyPr lIns="91440" tIns="91440" rIns="91440" bIns="91440" anchor="t">
                          <a:noAutofit/>
                        </wps:bodyPr>
                      </wps:wsp>
                    </wpg:wgp>
                  </a:graphicData>
                </a:graphic>
              </wp:inline>
            </w:drawing>
          </mc:Choice>
          <mc:Fallback>
            <w:pict>
              <v:group id="Shape2" o:spid="_x0000_s1053" style="width:468pt;height:377pt;mso-position-horizontal-relative:char;mso-position-vertical-relative:line" coordsize="59436,4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">
                <v:oval id="Shape 19" o:spid="_x0000_s1054" style="position:absolute;left:8730;width:12495;height:3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nlMQA&#10;AADbAAAADwAAAGRycy9kb3ducmV2LnhtbESPT2vCQBTE7wW/w/KEXoLZVNBKdBNEKHiQQk0PHh/Z&#10;ZxLMvg3ZzR+/fbdQ6HGYmd8wh3w2rRipd41lBW9xAoK4tLrhSsF38bHagXAeWWNrmRQ8yUGeLV4O&#10;mGo78ReNV1+JAGGXooLa+y6V0pU1GXSx7YiDd7e9QR9kX0nd4xTgppXrJNlKgw2HhRo7OtVUPq6D&#10;UfD+iE7R8zZUdCkG2U2XaNxOn0q9LufjHoSn2f+H/9pnrWCzgd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55TEAAAA2wAAAA8AAAAAAAAAAAAAAAAAmAIAAGRycy9k&#10;b3ducmV2LnhtbFBLBQYAAAAABAAEAPUAAACJAwAAAAA=&#10;">
                  <v:textbox inset=",7.2pt,,7.2pt">
                    <w:txbxContent>
                      <w:p w:rsidR="00C655BE" w:rsidRDefault="006714BC">
                        <w:pPr>
                          <w:pStyle w:val="normal1"/>
                          <w:spacing w:line="240" w:lineRule="exact"/>
                        </w:pPr>
                        <w:r>
                          <w:rPr>
                            <w:color w:val="000000"/>
                            <w:sz w:val="18"/>
                          </w:rPr>
                          <w:t xml:space="preserve">     Start</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Shape 20" o:spid="_x0000_s1055" type="#_x0000_t7" style="position:absolute;left:8269;top:4996;width:12495;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6QMIA&#10;AADbAAAADwAAAGRycy9kb3ducmV2LnhtbESPQWvCQBSE70L/w/IKvemmgiFEVyktQq9Ve/D2zL4m&#10;Idm3afZVY369Kwg9DjPzDbPaDK5VZ+pD7dnA6ywBRVx4W3Np4LDfTjNQQZAttp7JwJUCbNZPkxXm&#10;1l/4i847KVWEcMjRQCXS5VqHoiKHYeY74uj9+N6hRNmX2vZ4iXDX6nmSpNphzXGhwo7eKyqa3Z8z&#10;MGajNL/j96nNBOtFehxd0XwY8/I8vC1BCQ3yH360P62BRQr3L/EH6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zpAwgAAANsAAAAPAAAAAAAAAAAAAAAAAJgCAABkcnMvZG93&#10;bnJldi54bWxQSwUGAAAAAAQABAD1AAAAhwMAAAAA&#10;" adj="1175">
                  <v:stroke joinstyle="round"/>
                  <v:textbox inset=",7.2pt,,7.2pt">
                    <w:txbxContent>
                      <w:p w:rsidR="00C655BE" w:rsidRDefault="006714BC">
                        <w:pPr>
                          <w:pStyle w:val="normal1"/>
                          <w:spacing w:line="240" w:lineRule="exact"/>
                        </w:pPr>
                        <w:r>
                          <w:rPr>
                            <w:color w:val="000000"/>
                            <w:sz w:val="18"/>
                          </w:rPr>
                          <w:t>Read Data</w:t>
                        </w:r>
                      </w:p>
                    </w:txbxContent>
                  </v:textbox>
                </v:shape>
                <v:rect id="Shape 21" o:spid="_x0000_s1056" style="position:absolute;left:10051;top:9270;width:8006;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d9J8UA&#10;AADbAAAADwAAAGRycy9kb3ducmV2LnhtbESPS2vDMBCE74X+B7GFXEoiuyEPnMgmLQRyKeSd62Jt&#10;bBNr5VpK4vTXV4VCj8PMfMPMs87U4katqywriAcRCOLc6ooLBfvdsj8F4TyyxtoyKXiQgyx9fppj&#10;ou2dN3Tb+kIECLsEFZTeN4mULi/JoBvYhjh4Z9sa9EG2hdQt3gPc1PItisbSYMVhocSGPkrKL9ur&#10;UbD+eh1r85kfzPQYx959L95Pw0Kp3ku3mIHw1Pn/8F97pRWMJvD7JfwA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30nxQAAANsAAAAPAAAAAAAAAAAAAAAAAJgCAABkcnMv&#10;ZG93bnJldi54bWxQSwUGAAAAAAQABAD1AAAAigMAAAAA&#10;">
                  <v:stroke joinstyle="round"/>
                  <v:textbox inset=",7.2pt,,7.2pt">
                    <w:txbxContent>
                      <w:p w:rsidR="00C655BE" w:rsidRDefault="006714BC">
                        <w:pPr>
                          <w:pStyle w:val="normal1"/>
                          <w:spacing w:line="240" w:lineRule="exact"/>
                        </w:pPr>
                        <w:r>
                          <w:rPr>
                            <w:color w:val="000000"/>
                            <w:sz w:val="18"/>
                          </w:rPr>
                          <w:t>i = 1</w:t>
                        </w:r>
                      </w:p>
                    </w:txbxContent>
                  </v:textbox>
                </v:rect>
                <v:shapetype id="_x0000_t4" coordsize="21600,21600" o:spt="4" path="m10800,l,10800,10800,21600,21600,10800xe">
                  <v:stroke joinstyle="miter"/>
                  <v:path gradientshapeok="t" o:connecttype="rect" textboxrect="5400,5400,16200,16200"/>
                </v:shapetype>
                <v:shape id="Shape 22" o:spid="_x0000_s1057" type="#_x0000_t4" style="position:absolute;left:9345;top:13266;width:8712;height:4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iMMA&#10;AADbAAAADwAAAGRycy9kb3ducmV2LnhtbERPTWvCQBC9C/6HZYReSt2oVEp0lSCUVqSIiUJ7G7Jj&#10;Es3Ohuyq8d+7h4LHx/ueLztTiyu1rrKsYDSMQBDnVldcKNhnn28fIJxH1lhbJgV3crBc9HtzjLW9&#10;8Y6uqS9ECGEXo4LS+yaW0uUlGXRD2xAH7mhbgz7AtpC6xVsIN7UcR9FUGqw4NJTY0Kqk/JxejILT&#10;5nXyexpnX+l6e/zLzMEnSf6j1MugS2YgPHX+Kf53f2sF72Fs+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aiMMAAADbAAAADwAAAAAAAAAAAAAAAACYAgAAZHJzL2Rv&#10;d25yZXYueG1sUEsFBgAAAAAEAAQA9QAAAIgDAAAAAA==&#10;">
                  <v:stroke joinstyle="round"/>
                  <v:textbox inset=",7.2pt,,7.2pt">
                    <w:txbxContent>
                      <w:p w:rsidR="00C655BE" w:rsidRDefault="006714BC">
                        <w:pPr>
                          <w:pStyle w:val="normal1"/>
                          <w:spacing w:line="240" w:lineRule="exact"/>
                        </w:pPr>
                        <w:r>
                          <w:rPr>
                            <w:color w:val="000000"/>
                            <w:sz w:val="18"/>
                          </w:rPr>
                          <w:t>i &lt;= N</w:t>
                        </w:r>
                      </w:p>
                    </w:txbxContent>
                  </v:textbox>
                </v:shape>
                <v:shape id="Shape 23" o:spid="_x0000_s1058" type="#_x0000_t7" style="position:absolute;left:32594;top:13824;width:12503;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cuQcUA&#10;AADbAAAADwAAAGRycy9kb3ducmV2LnhtbESP3WrCQBSE7wu+w3IEb0LdWKvY1FWkpdSrQNI+wGn2&#10;5KfNng3Z1cS3dwuCl8PMfMNs96NpxZl611hWsJjHIIgLqxuuFHx/fTxuQDiPrLG1TAou5GC/mzxs&#10;MdF24IzOua9EgLBLUEHtfZdI6YqaDLq57YiDV9reoA+yr6TucQhw08qnOF5Lgw2HhRo7equp+MtP&#10;RkGxxPI9Gtaf6e/zmF6yjZTRT6nUbDoeXkF4Gv09fGsftYLVC/x/CT9A7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y5BxQAAANsAAAAPAAAAAAAAAAAAAAAAAJgCAABkcnMv&#10;ZG93bnJldi54bWxQSwUGAAAAAAQABAD1AAAAigMAAAAA&#10;" adj="1177">
                  <v:stroke joinstyle="round"/>
                  <v:textbox inset=",7.2pt,,7.2pt">
                    <w:txbxContent>
                      <w:p w:rsidR="00C655BE" w:rsidRDefault="006714BC">
                        <w:pPr>
                          <w:pStyle w:val="normal1"/>
                          <w:spacing w:line="240" w:lineRule="exact"/>
                        </w:pPr>
                        <w:r>
                          <w:rPr>
                            <w:color w:val="000000"/>
                            <w:sz w:val="18"/>
                          </w:rPr>
                          <w:t>Print Data</w:t>
                        </w:r>
                      </w:p>
                    </w:txbxContent>
                  </v:textbox>
                </v:shape>
                <v:oval id="Shape 24" o:spid="_x0000_s1059" style="position:absolute;left:32594;top:20559;width:12503;height:1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UTr8A&#10;AADbAAAADwAAAGRycy9kb3ducmV2LnhtbERPTWvCQBC9C/6HZYTedKOFEFJXEaFQVJBaex+y0ySY&#10;nQ27o8Z/7x6EHh/ve7keXKduFGLr2cB8loEirrxtuTZw/vmcFqCiIFvsPJOBB0VYr8ajJZbW3/mb&#10;biepVQrhWKKBRqQvtY5VQw7jzPfEifvzwaEkGGptA95TuOv0Isty7bDl1NBgT9uGqsvp6gwUi90x&#10;nHfF7/tlf8i2eSePmIsxb5Nh8wFKaJB/8cv9ZQ3kaX36kn6AX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7lROvwAAANsAAAAPAAAAAAAAAAAAAAAAAJgCAABkcnMvZG93bnJl&#10;di54bWxQSwUGAAAAAAQABAD1AAAAhAMAAAAA&#10;">
                  <v:textbox inset=",1.38mm,,1.38mm">
                    <w:txbxContent>
                      <w:p w:rsidR="00C655BE" w:rsidRDefault="006714BC">
                        <w:pPr>
                          <w:pStyle w:val="normal1"/>
                          <w:spacing w:line="240" w:lineRule="exact"/>
                        </w:pPr>
                        <w:r>
                          <w:rPr>
                            <w:color w:val="000000"/>
                            <w:sz w:val="18"/>
                          </w:rPr>
                          <w:t xml:space="preserve">     Stop</w:t>
                        </w:r>
                      </w:p>
                    </w:txbxContent>
                  </v:textbox>
                </v:oval>
                <v:rect id="Shape 25" o:spid="_x0000_s1060" style="position:absolute;left:9694;top:19195;width:8007;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KdcMA&#10;AADbAAAADwAAAGRycy9kb3ducmV2LnhtbESPT4vCMBTE74LfITxhL4um3YUi1SgqCF4W1v/XR/Ns&#10;i81LbaJ2/fRGWPA4zMxvmPG0NZW4UeNKywriQQSCOLO65FzBbrvsD0E4j6yxskwK/sjBdNLtjDHV&#10;9s5rum18LgKEXYoKCu/rVEqXFWTQDWxNHLyTbQz6IJtc6gbvAW4q+RVFiTRYclgosKZFQdl5czUK&#10;fi+fiTY/2d4MD3Hs3WM2P37nSn302tkIhKfWv8P/7ZVWkMTw+hJ+gJ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6KdcMAAADbAAAADwAAAAAAAAAAAAAAAACYAgAAZHJzL2Rv&#10;d25yZXYueG1sUEsFBgAAAAAEAAQA9QAAAIgDAAAAAA==&#10;">
                  <v:stroke joinstyle="round"/>
                  <v:textbox inset=",7.2pt,,7.2pt">
                    <w:txbxContent>
                      <w:p w:rsidR="00C655BE" w:rsidRDefault="006714BC">
                        <w:pPr>
                          <w:pStyle w:val="normal1"/>
                          <w:spacing w:line="240" w:lineRule="exact"/>
                        </w:pPr>
                        <w:r>
                          <w:rPr>
                            <w:color w:val="000000"/>
                            <w:sz w:val="18"/>
                          </w:rPr>
                          <w:t>i != 1</w:t>
                        </w:r>
                      </w:p>
                    </w:txbxContent>
                  </v:textbox>
                </v:rect>
                <v:shape id="Shape 26" o:spid="_x0000_s1061" type="#_x0000_t4" style="position:absolute;left:8287;top:24379;width:10825;height:4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n38YA&#10;AADbAAAADwAAAGRycy9kb3ducmV2LnhtbESPQWvCQBSE7wX/w/IEL0U3TUEkukoolCpFShMFvT2y&#10;zySafRuyq8Z/3y0Uehxm5htmsepNI27UudqygpdJBIK4sLrmUsEufx/PQDiPrLGxTAoe5GC1HDwt&#10;MNH2zt90y3wpAoRdggoq79tESldUZNBNbEscvJPtDPogu1LqDu8BbhoZR9FUGqw5LFTY0ltFxSW7&#10;GgXnz+fXwznOP7LN1+mYm71P02Kr1GjYp3MQnnr/H/5rr7WCaQy/X8IP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xn38YAAADbAAAADwAAAAAAAAAAAAAAAACYAgAAZHJz&#10;L2Rvd25yZXYueG1sUEsFBgAAAAAEAAQA9QAAAIsDAAAAAA==&#10;">
                  <v:stroke joinstyle="round"/>
                  <v:textbox inset=",7.2pt,,7.2pt">
                    <w:txbxContent>
                      <w:p w:rsidR="00C655BE" w:rsidRDefault="006714BC">
                        <w:pPr>
                          <w:pStyle w:val="normal1"/>
                          <w:spacing w:line="240" w:lineRule="exact"/>
                        </w:pPr>
                        <w:r>
                          <w:rPr>
                            <w:color w:val="000000"/>
                            <w:sz w:val="18"/>
                          </w:rPr>
                          <w:t>j &lt;= N-1</w:t>
                        </w:r>
                      </w:p>
                    </w:txbxContent>
                  </v:textbox>
                </v:shape>
                <v:shape id="Shape 27" o:spid="_x0000_s1062" type="#_x0000_t4" style="position:absolute;left:6440;top:30024;width:14306;height:54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CRMUA&#10;AADbAAAADwAAAGRycy9kb3ducmV2LnhtbESPQWvCQBSE74X+h+UVvJS6UUFKdJVQEBWRYlJBb4/s&#10;M4nNvg3ZVeO/d4VCj8PMfMNM552pxZVaV1lWMOhHIIhzqysuFPxki49PEM4ja6wtk4I7OZjPXl+m&#10;GGt74x1dU1+IAGEXo4LS+yaW0uUlGXR92xAH72Rbgz7ItpC6xVuAm1oOo2gsDVYcFkps6Kuk/De9&#10;GAXnzfvocB5my3T9fTpmZu+TJN8q1XvrkgkIT53/D/+1V1rBeATP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MJExQAAANsAAAAPAAAAAAAAAAAAAAAAAJgCAABkcnMv&#10;ZG93bnJldi54bWxQSwUGAAAAAAQABAD1AAAAigMAAAAA&#10;">
                  <v:stroke joinstyle="round"/>
                  <v:textbox inset=",7.2pt,,7.2pt">
                    <w:txbxContent>
                      <w:p w:rsidR="00C655BE" w:rsidRDefault="006714BC">
                        <w:pPr>
                          <w:pStyle w:val="normal1"/>
                          <w:spacing w:line="240" w:lineRule="exact"/>
                        </w:pPr>
                        <w:r>
                          <w:rPr>
                            <w:color w:val="000000"/>
                            <w:sz w:val="18"/>
                          </w:rPr>
                          <w:t>Data[j] &lt; data[j+1]</w:t>
                        </w:r>
                      </w:p>
                    </w:txbxContent>
                  </v:textbox>
                </v:shape>
                <v:rect id="Shape 28" o:spid="_x0000_s1063" style="position:absolute;left:23490;top:45162;width:8006;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p7cQA&#10;AADbAAAADwAAAGRycy9kb3ducmV2LnhtbESPT2vCQBTE7wW/w/KEXopuohIkuooKQi8F/3t9ZJ9J&#10;MPs2Zrca/fTdQqHHYWZ+w0znranEnRpXWlYQ9yMQxJnVJecKDvt1bwzCeWSNlWVS8CQH81nnbYqp&#10;tg/e0n3ncxEg7FJUUHhfp1K6rCCDrm9r4uBdbGPQB9nkUjf4CHBTyUEUJdJgyWGhwJpWBWXX3bdR&#10;sLl9JNp8ZUczPsWxd6/F8jzMlXrvtosJCE+t/w//tT+1gmQEv1/CD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pKe3EAAAA2wAAAA8AAAAAAAAAAAAAAAAAmAIAAGRycy9k&#10;b3ducmV2LnhtbFBLBQYAAAAABAAEAPUAAACJAwAAAAA=&#10;">
                  <v:stroke joinstyle="round"/>
                  <v:textbox inset=",7.2pt,,7.2pt">
                    <w:txbxContent>
                      <w:p w:rsidR="00C655BE" w:rsidRDefault="006714BC">
                        <w:pPr>
                          <w:pStyle w:val="normal1"/>
                          <w:spacing w:line="240" w:lineRule="exact"/>
                        </w:pPr>
                        <w:r>
                          <w:rPr>
                            <w:color w:val="000000"/>
                            <w:sz w:val="18"/>
                          </w:rPr>
                          <w:t>i++</w:t>
                        </w:r>
                      </w:p>
                    </w:txbxContent>
                  </v:textbox>
                </v:rect>
                <v:rect id="Shape 29" o:spid="_x0000_s1064" style="position:absolute;left:9982;top:43408;width:8007;height:2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MdsQA&#10;AADbAAAADwAAAGRycy9kb3ducmV2LnhtbESPT2vCQBTE7wW/w/KEXopuohgkuooKQi8F/3t9ZJ9J&#10;MPs2Zrca/fTdQqHHYWZ+w0znranEnRpXWlYQ9yMQxJnVJecKDvt1bwzCeWSNlWVS8CQH81nnbYqp&#10;tg/e0n3ncxEg7FJUUHhfp1K6rCCDrm9r4uBdbGPQB9nkUjf4CHBTyUEUJdJgyWGhwJpWBWXX3bdR&#10;sLl9JNp8ZUczPsWxd6/F8jzMlXrvtosJCE+t/w//tT+1gmQEv1/CD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ljHbEAAAA2wAAAA8AAAAAAAAAAAAAAAAAmAIAAGRycy9k&#10;b3ducmV2LnhtbFBLBQYAAAAABAAEAPUAAACJAwAAAAA=&#10;">
                  <v:stroke joinstyle="round"/>
                  <v:textbox inset=",7.2pt,,7.2pt">
                    <w:txbxContent>
                      <w:p w:rsidR="00C655BE" w:rsidRDefault="006714BC">
                        <w:pPr>
                          <w:pStyle w:val="normal1"/>
                          <w:spacing w:line="240" w:lineRule="exact"/>
                        </w:pPr>
                        <w:r>
                          <w:rPr>
                            <w:color w:val="000000"/>
                            <w:sz w:val="18"/>
                          </w:rPr>
                          <w:t>j++</w:t>
                        </w:r>
                      </w:p>
                    </w:txbxContent>
                  </v:textbox>
                </v:rect>
                <v:rect id="Shape 30" o:spid="_x0000_s1065" style="position:absolute;left:7581;top:36892;width:12942;height:5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SAcMA&#10;AADbAAAADwAAAGRycy9kb3ducmV2LnhtbESPT4vCMBTE74LfITxhL4um3YUi1SgqCF4W1v/XR/Ns&#10;i81LbaJ2/fRGWPA4zMxvmPG0NZW4UeNKywriQQSCOLO65FzBbrvsD0E4j6yxskwK/sjBdNLtjDHV&#10;9s5rum18LgKEXYoKCu/rVEqXFWTQDWxNHLyTbQz6IJtc6gbvAW4q+RVFiTRYclgosKZFQdl5czUK&#10;fi+fiTY/2d4MD3Hs3WM2P37nSn302tkIhKfWv8P/7ZVWkCTw+hJ+gJ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cSAcMAAADbAAAADwAAAAAAAAAAAAAAAACYAgAAZHJzL2Rv&#10;d25yZXYueG1sUEsFBgAAAAAEAAQA9QAAAIgDAAAAAA==&#10;">
                  <v:stroke joinstyle="round"/>
                  <v:textbox inset=",7.2pt,,7.2pt">
                    <w:txbxContent>
                      <w:p w:rsidR="00C655BE" w:rsidRDefault="006714BC">
                        <w:pPr>
                          <w:pStyle w:val="normal1"/>
                          <w:spacing w:line="240" w:lineRule="exact"/>
                        </w:pPr>
                        <w:r>
                          <w:rPr>
                            <w:color w:val="000000"/>
                            <w:sz w:val="18"/>
                          </w:rPr>
                          <w:t>Temp = data[i]</w:t>
                        </w:r>
                      </w:p>
                      <w:p w:rsidR="00C655BE" w:rsidRDefault="006714BC">
                        <w:pPr>
                          <w:pStyle w:val="normal1"/>
                          <w:spacing w:line="240" w:lineRule="exact"/>
                        </w:pPr>
                        <w:r>
                          <w:rPr>
                            <w:color w:val="000000"/>
                            <w:sz w:val="18"/>
                          </w:rPr>
                          <w:t>Data[i] = data[j+1]</w:t>
                        </w:r>
                      </w:p>
                      <w:p w:rsidR="00C655BE" w:rsidRDefault="006714BC">
                        <w:pPr>
                          <w:pStyle w:val="normal1"/>
                          <w:spacing w:line="240" w:lineRule="exact"/>
                        </w:pPr>
                        <w:r>
                          <w:rPr>
                            <w:color w:val="000000"/>
                            <w:sz w:val="18"/>
                          </w:rPr>
                          <w:t>Data[i] = temp</w:t>
                        </w:r>
                      </w:p>
                    </w:txbxContent>
                  </v:textbox>
                </v:rect>
                <v:shape id="Straight Arrow Connector 67" o:spid="_x0000_s1066" type="#_x0000_t32" style="position:absolute;left:14515;top:3499;width:7;height:14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Straight Arrow Connector 68" o:spid="_x0000_s1067" type="#_x0000_t32" style="position:absolute;left:14050;top:7722;width:116;height:1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vIL4AAADbAAAADwAAAGRycy9kb3ducmV2LnhtbERPy4rCMBTdC/5DuMLsbKqgSDXKjCCI&#10;m8EH6PLS3GnDNDeliU39+8liwOXhvDe7wTaip84bxwpmWQ6CuHTacKXgdj1MVyB8QNbYOCYFL/Kw&#10;245HGyy0i3ym/hIqkULYF6igDqEtpPRlTRZ95lrixP24zmJIsKuk7jCmcNvIeZ4vpUXDqaHGlvY1&#10;lb+Xp1Vg4rfp2+M+fp3uD68jmdfCGaU+JsPnGkSgIbzF/+6jVrBMY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m8gvgAAANsAAAAPAAAAAAAAAAAAAAAAAKEC&#10;AABkcnMvZG93bnJldi54bWxQSwUGAAAAAAQABAD5AAAAjAMAAAAA&#10;">
                  <v:stroke endarrow="block"/>
                </v:shape>
                <v:shape id="Straight Arrow Connector 69" o:spid="_x0000_s1068" type="#_x0000_t32" style="position:absolute;left:13698;top:12121;width:82;height:1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Straight Arrow Connector 70" o:spid="_x0000_s1069" type="#_x0000_t32" style="position:absolute;left:13701;top:17924;width:7;height:1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Straight Arrow Connector 71" o:spid="_x0000_s1070" type="#_x0000_t32" style="position:absolute;left:13701;top:21927;width:7;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shape id="Straight Arrow Connector 72" o:spid="_x0000_s1071" type="#_x0000_t32" style="position:absolute;left:13917;top:28612;width:1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vOF8MAAADbAAAADwAAAGRycy9kb3ducmV2LnhtbESPT2sCMRTE7wW/Q3hCb91shVpZjVKF&#10;gvRS/AN6fGyeu8HNy7KJm/XbN4LQ4zAzv2EWq8E2oqfOG8cK3rMcBHHptOFKwfHw/TYD4QOyxsYx&#10;KbiTh9Vy9LLAQrvIO+r3oRIJwr5ABXUIbSGlL2uy6DPXEifv4jqLIcmukrrDmOC2kZM8n0qLhtNC&#10;jS1taiqv+5tVYOKv6dvtJq5/TmevI5n7hzNKvY6HrzmIQEP4Dz/bW63gc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7zhfDAAAA2wAAAA8AAAAAAAAAAAAA&#10;AAAAoQIAAGRycy9kb3ducmV2LnhtbFBLBQYAAAAABAAEAPkAAACRAwAAAAA=&#10;">
                  <v:stroke endarrow="block"/>
                </v:shape>
                <v:shape id="Straight Arrow Connector 73" o:spid="_x0000_s1072" type="#_x0000_t32" style="position:absolute;left:13564;top:35485;width:18;height:18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Straight Arrow Connector 74" o:spid="_x0000_s1073" type="#_x0000_t32" style="position:absolute;left:13989;top:42004;width:65;height:1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z+MIAAADbAAAADwAAAGRycy9kb3ducmV2LnhtbESPQWsCMRSE74L/ITyhN81arM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7z+MIAAADbAAAADwAAAAAAAAAAAAAA&#10;AAChAgAAZHJzL2Rvd25yZXYueG1sUEsFBgAAAAAEAAQA+QAAAJADAAAAAA==&#10;">
                  <v:stroke endarrow="block"/>
                </v:shape>
                <v:shape id="Straight Arrow Connector 75" o:spid="_x0000_s1074" type="#_x0000_t32" style="position:absolute;left:38847;top:16552;width:7;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muQcYAAADbAAAADwAAAGRycy9kb3ducmV2LnhtbESPT2vCQBTE7wW/w/KE3urGQlu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prkHGAAAA2wAAAA8AAAAAAAAA&#10;AAAAAAAAoQIAAGRycy9kb3ducmV2LnhtbFBLBQYAAAAABAAEAPkAAACUAwAAAAA=&#10;">
                  <v:stroke endarrow="block"/>
                </v:shape>
                <v:rect id="Shape 40" o:spid="_x0000_s1075" style="position:absolute;left:16218;top:16200;width:42602;height:3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nMQA&#10;AADbAAAADwAAAGRycy9kb3ducmV2LnhtbESPQWvCQBSE70L/w/IK3upuFVSiq1hRENODRhF6e2Rf&#10;k2D2bciumv77bqHgcZiZb5j5srO1uFPrK8ca3gcKBHHuTMWFhvNp+zYF4QOywdoxafghD8vFS2+O&#10;iXEPPtI9C4WIEPYJaihDaBIpfV6SRT9wDXH0vl1rMUTZFtK0+IhwW8uhUmNpseK4UGJD65Lya3az&#10;GjJ7yQ475T8+J/t088UqTe0o1br/2q1mIAJ14Rn+b++MhskY/r7E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rpzEAAAA2wAAAA8AAAAAAAAAAAAAAAAAmAIAAGRycy9k&#10;b3ducmV2LnhtbFBLBQYAAAAABAAEAPUAAACJAwAAAAA=&#10;" filled="f" stroked="f" strokeweight="0">
                  <v:textbox inset=",7.2pt,,7.2pt">
                    <w:txbxContent>
                      <w:p w:rsidR="00C655BE" w:rsidRDefault="006714BC">
                        <w:pPr>
                          <w:pStyle w:val="normal1"/>
                          <w:spacing w:line="240" w:lineRule="exact"/>
                        </w:pPr>
                        <w:r>
                          <w:rPr>
                            <w:color w:val="000000"/>
                            <w:sz w:val="28"/>
                          </w:rPr>
                          <w:t>Y</w:t>
                        </w:r>
                      </w:p>
                    </w:txbxContent>
                  </v:textbox>
                </v:rect>
                <v:shape id="Straight Arrow Connector 77" o:spid="_x0000_s1076" type="#_x0000_t32" style="position:absolute;left:17978;top:15156;width:15138;height:342;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0IcEAAADbAAAADwAAAGRycy9kb3ducmV2LnhtbESPQYvCMBSE78L+h/CEvWmqFV2qURZB&#10;2KvVi7dn87apNi+lyda6v94IgsdhZr5hVpve1qKj1leOFUzGCQjiwumKSwXHw270BcIHZI21Y1Jw&#10;Jw+b9cdghZl2N95Tl4dSRAj7DBWYEJpMSl8YsujHriGO3q9rLYYo21LqFm8Rbms5TZK5tFhxXDDY&#10;0NZQcc3/rIIurdJ/c5zZy/2cn5rTjkJ6IaU+h/33EkSgPrzDr/aPVrBYwPNL/A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vQhwQAAANsAAAAPAAAAAAAAAAAAAAAA&#10;AKECAABkcnMvZG93bnJldi54bWxQSwUGAAAAAAQABAD5AAAAjwMAAAAA&#10;">
                  <v:stroke endarrow="block"/>
                </v:shape>
                <v:rect id="Shape 42" o:spid="_x0000_s1077" style="position:absolute;left:20059;top:23464;width:37584;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fdcIA&#10;AADbAAAADwAAAGRycy9kb3ducmV2LnhtbERPz2vCMBS+C/4P4Qm72UQHKp2xTNmgrB60G4PdHs1b&#10;W9a8lCbT+t8vh4HHj+/3NhttJy40+NaxhkWiQBBXzrRca/h4f51vQPiAbLBzTBpu5CHbTSdbTI27&#10;8pkuZahFDGGfooYmhD6V0lcNWfSJ64kj9+0GiyHCoZZmwGsMt51cKrWSFluODQ32dGio+il/rYbS&#10;fpanXPn9cf1WvHyxKgr7WGj9MBufn0AEGsNd/O/OjYZ1HBu/xB8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J91wgAAANsAAAAPAAAAAAAAAAAAAAAAAJgCAABkcnMvZG93&#10;bnJldi54bWxQSwUGAAAAAAQABAD1AAAAhwMAAAAA&#10;" filled="f" stroked="f" strokeweight="0">
                  <v:textbox inset=",7.2pt,,7.2pt">
                    <w:txbxContent>
                      <w:p w:rsidR="00C655BE" w:rsidRDefault="006714BC">
                        <w:pPr>
                          <w:pStyle w:val="normal1"/>
                          <w:spacing w:line="240" w:lineRule="exact"/>
                        </w:pPr>
                        <w:r>
                          <w:rPr>
                            <w:color w:val="000000"/>
                            <w:sz w:val="28"/>
                          </w:rPr>
                          <w:t>N</w:t>
                        </w:r>
                      </w:p>
                    </w:txbxContent>
                  </v:textbox>
                </v:rect>
                <v:shapetype id="_x0000_t33" coordsize="21600,21600" o:spt="33" o:oned="t" path="m,l21600,r,21600e" filled="f">
                  <v:stroke joinstyle="miter"/>
                  <v:path arrowok="t" fillok="f" o:connecttype="none"/>
                  <o:lock v:ext="edit" shapetype="t"/>
                </v:shapetype>
                <v:shape id="Elbow Connector 79" o:spid="_x0000_s1078" type="#_x0000_t33" style="position:absolute;left:23475;top:46512;width: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rt8MAAADbAAAADwAAAGRycy9kb3ducmV2LnhtbESPQWsCMRSE7wX/Q3iFXopmV6HV1Si2&#10;sNCbdSvi8bF5bpZuXpYk1e2/N0Khx2FmvmFWm8F24kI+tI4V5JMMBHHtdMuNgsNXOZ6DCBFZY+eY&#10;FPxSgM169LDCQrsr7+lSxUYkCIcCFZgY+0LKUBuyGCauJ07e2XmLMUnfSO3xmuC2k9Mse5EWW04L&#10;Bnt6N1R/Vz9Wwdsn693xNJ2VpZG5f851Zbuo1NPjsF2CiDTE//Bf+0MreF3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K7fDAAAA2wAAAA8AAAAAAAAAAAAA&#10;AAAAoQIAAGRycy9kb3ducmV2LnhtbFBLBQYAAAAABAAEAPkAAACRAwAAAAA=&#10;">
                  <v:stroke joinstyle="round"/>
                </v:shape>
                <v:shape id="Elbow Connector 80" o:spid="_x0000_s1079" type="#_x0000_t33" style="position:absolute;left:9334;top:15595;width:7;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yDb8AAADbAAAADwAAAGRycy9kb3ducmV2LnhtbERPz2vCMBS+D/Y/hDfwMjStgkg1yjYo&#10;eFPrGB4fzbMpa15KErX+9+YgePz4fq82g+3ElXxoHSvIJxkI4trplhsFv8dyvAARIrLGzjEpuFOA&#10;zfr9bYWFdjc+0LWKjUghHApUYGLsCylDbchimLieOHFn5y3GBH0jtcdbCrednGbZXFpsOTUY7OnH&#10;UP1fXayC7z3r3d9pOitLI3P/mevKdlGp0cfwtQQRaYgv8dO91QoWaX36kn6AXD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zLyDb8AAADbAAAADwAAAAAAAAAAAAAAAACh&#10;AgAAZHJzL2Rvd25yZXYueG1sUEsFBgAAAAAEAAQA+QAAAI0DAAAAAA==&#10;">
                  <v:stroke joinstyle="round"/>
                </v:shape>
                <v:shape id="Elbow Connector 81" o:spid="_x0000_s1080" type="#_x0000_t33" style="position:absolute;left:14;top:15602;width:9328;height:3062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W9ysEAAADbAAAADwAAAGRycy9kb3ducmV2LnhtbESPS4vCMBSF94L/IVxhdpq2jCIdo4gg&#10;iisfA24vzbUtNjelibb6640guDycx8eZLTpTiTs1rrSsIB5FIIgzq0vOFfyf1sMpCOeRNVaWScGD&#10;HCzm/d4MU21bPtD96HMRRtilqKDwvk6ldFlBBt3I1sTBu9jGoA+yyaVusA3jppJJFE2kwZIDocCa&#10;VgVl1+PNBMizTvbtKtto2p7H8S7pzr/tQamfQbf8A+Gp89/wp73VCqYxvL+EH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b3KwQAAANsAAAAPAAAAAAAAAAAAAAAA&#10;AKECAABkcnMvZG93bnJldi54bWxQSwUGAAAAAAQABAD5AAAAjwMAAAAA&#10;">
                  <v:stroke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2" o:spid="_x0000_s1081" type="#_x0000_t34" style="position:absolute;left:-519;top:46745;width:1048;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Zq8QAAADbAAAADwAAAGRycy9kb3ducmV2LnhtbESPQWvCQBSE70L/w/IKXopuDG2R6BqC&#10;tGCPiUI9PrLPJJh9G7Orif313ULB4zAz3zDrdDStuFHvGssKFvMIBHFpdcOVgsP+c7YE4TyyxtYy&#10;KbiTg3TzNFljou3AOd0KX4kAYZeggtr7LpHSlTUZdHPbEQfvZHuDPsi+krrHIcBNK+MoepcGGw4L&#10;NXa0rak8F1ej4OUtu0TH19MXf+T3n8X3cPWxI6Wmz2O2AuFp9I/wf3unFSxj+Ps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c9mrxAAAANsAAAAPAAAAAAAAAAAA&#10;AAAAAKECAABkcnMvZG93bnJldi54bWxQSwUGAAAAAAQABAD5AAAAkgMAAAAA&#10;">
                  <v:stroke joinstyle="round"/>
                </v:shape>
                <v:shape id="Elbow Connector 83" o:spid="_x0000_s1082" type="#_x0000_t34" style="position:absolute;left:93;top:46533;width:23386;height:75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6zUsEAAADbAAAADwAAAGRycy9kb3ducmV2LnhtbESPS2sCMRSF9wX/Q7iCu5pxBBmmRimC&#10;2OJCfO0vk9uZoZObkEQd/fWmUHB5OI+PM1/2phNX8qG1rGAyzkAQV1a3XCs4HdfvBYgQkTV2lknB&#10;nQIsF4O3OZba3nhP10OsRRrhUKKCJkZXShmqhgyGsXXEyfux3mBM0tdSe7ylcdPJPMtm0mDLidCg&#10;o1VD1e/hYhKkz3fbc/7YtsG7iw9uWnznG6VGw/7zA0SkPr7C/+0vraCYwt+X9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rNSwQAAANsAAAAPAAAAAAAAAAAAAAAA&#10;AKECAABkcnMvZG93bnJldi54bWxQSwUGAAAAAAQABAD5AAAAjwMAAAAA&#10;">
                  <v:stroke joinstyle="round"/>
                </v:shape>
                <v:shape id="Elbow Connector 84" o:spid="_x0000_s1083" type="#_x0000_t33" style="position:absolute;left:19119;top:26701;width:8377;height:1844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8fLMUAAADbAAAADwAAAGRycy9kb3ducmV2LnhtbESPT2vCQBTE74V+h+UVequbihRJ3YgI&#10;FQ8W/Eext2f2JRvMvg3ZTYzfvisIPQ4z8xtmNh9sLXpqfeVYwfsoAUGcO11xqeB4+HqbgvABWWPt&#10;mBTcyMM8e36aYardlXfU70MpIoR9igpMCE0qpc8NWfQj1xBHr3CtxRBlW0rd4jXCbS3HSfIhLVYc&#10;Fww2tDSUX/adVZCffjq3OYx7Vx1/u+/iZLbn1U6p15dh8Qki0BD+w4/2WiuYTuD+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8fLMUAAADbAAAADwAAAAAAAAAA&#10;AAAAAAChAgAAZHJzL2Rvd25yZXYueG1sUEsFBgAAAAAEAAQA+QAAAJMDAAAAAA==&#10;">
                  <v:stroke joinstyle="round"/>
                </v:shape>
                <v:rect id="Shape 49" o:spid="_x0000_s1084" style="position:absolute;left:21852;top:12027;width:37584;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AzMQA&#10;AADbAAAADwAAAGRycy9kb3ducmV2LnhtbESPQWvCQBSE74L/YXlCb3W3FqtEV9FSQRoPNhXB2yP7&#10;mgSzb0N21fjvu4WCx2FmvmHmy87W4kqtrxxreBkqEMS5MxUXGg7fm+cpCB+QDdaOScOdPCwX/d4c&#10;E+Nu/EXXLBQiQtgnqKEMoUmk9HlJFv3QNcTR+3GtxRBlW0jT4i3CbS1HSr1JixXHhRIbei8pP2cX&#10;qyGzx2y/VX69m3ymHydWaWpfU62fBt1qBiJQFx7h//bWaJiO4e9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YQMzEAAAA2wAAAA8AAAAAAAAAAAAAAAAAmAIAAGRycy9k&#10;b3ducmV2LnhtbFBLBQYAAAAABAAEAPUAAACJAwAAAAA=&#10;" filled="f" stroked="f" strokeweight="0">
                  <v:textbox inset=",7.2pt,,7.2pt">
                    <w:txbxContent>
                      <w:p w:rsidR="00C655BE" w:rsidRDefault="006714BC">
                        <w:pPr>
                          <w:pStyle w:val="normal1"/>
                          <w:spacing w:line="240" w:lineRule="exact"/>
                        </w:pPr>
                        <w:r>
                          <w:rPr>
                            <w:color w:val="000000"/>
                            <w:sz w:val="28"/>
                          </w:rPr>
                          <w:t>N</w:t>
                        </w:r>
                      </w:p>
                    </w:txbxContent>
                  </v:textbox>
                </v:rect>
                <v:rect id="Shape 50" o:spid="_x0000_s1085" style="position:absolute;left:13989;top:27680;width:42610;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eu8QA&#10;AADbAAAADwAAAGRycy9kb3ducmV2LnhtbESPQWvCQBSE7wX/w/IEb7qrBSvRVVQsSNODxlLw9si+&#10;JqHZtyG7avrvXUHocZiZb5jFqrO1uFLrK8caxiMFgjh3puJCw9fpfTgD4QOywdoxafgjD6tl72WB&#10;iXE3PtI1C4WIEPYJaihDaBIpfV6SRT9yDXH0flxrMUTZFtK0eItwW8uJUlNpseK4UGJD25Ly3+xi&#10;NWT2Ozvsld98vn2kuzOrNLWvqdaDfreegwjUhf/ws703GmZT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K3rvEAAAA2wAAAA8AAAAAAAAAAAAAAAAAmAIAAGRycy9k&#10;b3ducmV2LnhtbFBLBQYAAAAABAAEAPUAAACJAwAAAAA=&#10;" filled="f" stroked="f" strokeweight="0">
                  <v:textbox inset=",7.2pt,,7.2pt">
                    <w:txbxContent>
                      <w:p w:rsidR="00C655BE" w:rsidRDefault="006714BC">
                        <w:pPr>
                          <w:pStyle w:val="normal1"/>
                          <w:spacing w:line="240" w:lineRule="exact"/>
                        </w:pPr>
                        <w:r>
                          <w:rPr>
                            <w:color w:val="000000"/>
                            <w:sz w:val="28"/>
                          </w:rPr>
                          <w:t>Y</w:t>
                        </w:r>
                      </w:p>
                    </w:txbxContent>
                  </v:textbox>
                </v:rect>
                <v:rect id="Shape 51" o:spid="_x0000_s1086" style="position:absolute;left:13568;top:34588;width:42610;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7IMUA&#10;AADbAAAADwAAAGRycy9kb3ducmV2LnhtbESPQWvCQBSE70L/w/IK3nS3FlSia2iLhWB6sGkpeHtk&#10;X5PQ7NuQXTX+e7cgeBxm5htmnQ62FSfqfeNYw9NUgSAunWm40vD99T5ZgvAB2WDrmDRcyEO6eRit&#10;MTHuzJ90KkIlIoR9ghrqELpESl/WZNFPXUccvV/XWwxR9pU0PZ4j3LZyptRcWmw4LtTY0VtN5V9x&#10;tBoK+1PsM+VfPxa7fHtglef2Odd6/Di8rEAEGsI9fGtnRsNyAf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nsgxQAAANsAAAAPAAAAAAAAAAAAAAAAAJgCAABkcnMv&#10;ZG93bnJldi54bWxQSwUGAAAAAAQABAD1AAAAigMAAAAA&#10;" filled="f" stroked="f" strokeweight="0">
                  <v:textbox inset=",7.2pt,,7.2pt">
                    <w:txbxContent>
                      <w:p w:rsidR="00C655BE" w:rsidRDefault="006714BC">
                        <w:pPr>
                          <w:pStyle w:val="normal1"/>
                          <w:spacing w:line="240" w:lineRule="exact"/>
                        </w:pPr>
                        <w:r>
                          <w:rPr>
                            <w:color w:val="000000"/>
                            <w:sz w:val="28"/>
                          </w:rPr>
                          <w:t>Y</w:t>
                        </w:r>
                      </w:p>
                    </w:txbxContent>
                  </v:textbox>
                </v:rect>
                <v:shape id="Elbow Connector 88" o:spid="_x0000_s1087" type="#_x0000_t33" style="position:absolute;left:20750;top:32752;width:2585;height:117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IVKcAAAADbAAAADwAAAGRycy9kb3ducmV2LnhtbERPy4rCMBTdD/gP4QruxlQXItUoIiiz&#10;GMEXortrc22KzU1p0tr5+8lCcHk47/mys6VoqfaFYwWjYQKCOHO64FzB+bT5noLwAVlj6ZgU/JGH&#10;5aL3NcdUuxcfqD2GXMQQ9ikqMCFUqZQ+M2TRD11FHLmHqy2GCOtc6hpfMdyWcpwkE2mx4NhgsKK1&#10;oex5bKyC7Hpp3O9p3LrifGt2j6vZ37cHpQb9bjUDEagLH/Hb/aMVTOPY+CX+ALn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iFSnAAAAA2wAAAA8AAAAAAAAAAAAAAAAA&#10;oQIAAGRycy9kb3ducmV2LnhtbFBLBQYAAAAABAAEAPkAAACOAwAAAAA=&#10;">
                  <v:stroke joinstyle="round"/>
                </v:shape>
                <v:shape id="Elbow Connector 89" o:spid="_x0000_s1088" type="#_x0000_t34" style="position:absolute;left:17996;top:44550;width:5339;height:21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j/78EAAADbAAAADwAAAGRycy9kb3ducmV2LnhtbESPwU7DMBBE70j8g7VI3OgGDhBC3QpV&#10;AnGEUPW8jZc4EK+DvbTh7zESEsfRzLzRLNdzGM2BUx6iWLhcVGBYuugG6S1sXx8uajBZSRyNUdjC&#10;N2dYr05PltS4eJQXPrTamwKR3JAFrzo1iLnzHCgv4sRSvLeYAmmRqUeX6FjgYcSrqrrGQIOUBU8T&#10;bzx3H+1XsNB5fK93/hE/Ufeb7fOYWt3fWHt+Nt/fgVGe9T/8135yFupb+P1SfgC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eP/vwQAAANsAAAAPAAAAAAAAAAAAAAAA&#10;AKECAABkcnMvZG93bnJldi54bWxQSwUGAAAAAAQABAD5AAAAjwMAAAAA&#10;">
                  <v:stroke joinstyle="round"/>
                </v:shape>
                <v:rect id="Shape 54" o:spid="_x0000_s1089" style="position:absolute;left:18637;top:30074;width:37584;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1icIA&#10;AADbAAAADwAAAGRycy9kb3ducmV2LnhtbERPz2vCMBS+D/wfwhN2m4kTplbTosOBrB60G4PdHs2z&#10;LTYvpcm0++/NYbDjx/d7nQ22FVfqfeNYw3SiQBCXzjRcafj8eHtagPAB2WDrmDT8kocsHT2sMTHu&#10;xie6FqESMYR9ghrqELpESl/WZNFPXEccubPrLYYI+0qaHm8x3LbyWakXabHh2FBjR681lZfix2oo&#10;7Fdx3Cu/Pczf8903qzy3s1zrx/GwWYEINIR/8Z97bzQs4/r4Jf4Am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dnWJwgAAANsAAAAPAAAAAAAAAAAAAAAAAJgCAABkcnMvZG93&#10;bnJldi54bWxQSwUGAAAAAAQABAD1AAAAhwMAAAAA&#10;" filled="f" stroked="f" strokeweight="0">
                  <v:textbox inset=",7.2pt,,7.2pt">
                    <w:txbxContent>
                      <w:p w:rsidR="00C655BE" w:rsidRDefault="006714BC">
                        <w:pPr>
                          <w:pStyle w:val="normal1"/>
                          <w:spacing w:line="240" w:lineRule="exact"/>
                        </w:pPr>
                        <w:r>
                          <w:rPr>
                            <w:color w:val="000000"/>
                            <w:sz w:val="28"/>
                          </w:rPr>
                          <w:t>N</w:t>
                        </w:r>
                      </w:p>
                    </w:txbxContent>
                  </v:textbox>
                </v:rect>
                <w10:anchorlock/>
              </v:group>
            </w:pict>
          </mc:Fallback>
        </mc:AlternateContent>
      </w:r>
    </w:p>
    <w:p w:rsidR="00C655BE" w:rsidRDefault="00C655BE">
      <w:pPr>
        <w:pStyle w:val="normal1"/>
        <w:jc w:val="center"/>
        <w:rPr>
          <w:rFonts w:ascii="Times New Roman" w:eastAsia="Times New Roman" w:hAnsi="Times New Roman" w:cs="Times New Roman"/>
          <w:sz w:val="32"/>
          <w:szCs w:val="32"/>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jc w:val="center"/>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w:t>
      </w:r>
    </w:p>
    <w:p w:rsidR="00C655BE" w:rsidRDefault="006714BC">
      <w:pPr>
        <w:pStyle w:val="normal1"/>
        <w:ind w:left="14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File name :: </w:t>
      </w:r>
      <w:r>
        <w:rPr>
          <w:rFonts w:ascii="Times New Roman" w:eastAsia="Times New Roman" w:hAnsi="Times New Roman" w:cs="Times New Roman"/>
          <w:b/>
          <w:sz w:val="24"/>
          <w:szCs w:val="24"/>
        </w:rPr>
        <w:t>shell_sort.sh</w:t>
      </w:r>
    </w:p>
    <w:p w:rsidR="00C655BE" w:rsidRDefault="00C655BE">
      <w:pPr>
        <w:pStyle w:val="normal1"/>
        <w:ind w:left="1440"/>
        <w:rPr>
          <w:rFonts w:ascii="Times New Roman" w:eastAsia="Times New Roman" w:hAnsi="Times New Roman" w:cs="Times New Roman"/>
          <w:sz w:val="24"/>
          <w:szCs w:val="24"/>
        </w:rPr>
      </w:pPr>
    </w:p>
    <w:p w:rsidR="00C655BE" w:rsidRDefault="00C655BE">
      <w:pPr>
        <w:pStyle w:val="normal1"/>
        <w:ind w:left="1440"/>
        <w:rPr>
          <w:rFonts w:ascii="Times New Roman" w:eastAsia="Times New Roman" w:hAnsi="Times New Roman" w:cs="Times New Roman"/>
          <w:sz w:val="24"/>
          <w:szCs w:val="24"/>
        </w:rPr>
      </w:pP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#!/bin/bash</w:t>
      </w:r>
    </w:p>
    <w:p w:rsidR="00C655BE" w:rsidRDefault="00C655BE">
      <w:pPr>
        <w:pStyle w:val="normal1"/>
        <w:ind w:left="1440"/>
        <w:rPr>
          <w:rFonts w:ascii="Times New Roman" w:eastAsia="Times New Roman" w:hAnsi="Times New Roman" w:cs="Times New Roman"/>
          <w:sz w:val="24"/>
          <w:szCs w:val="24"/>
        </w:rPr>
      </w:pPr>
    </w:p>
    <w:p w:rsidR="00C655BE" w:rsidRDefault="00C655BE">
      <w:pPr>
        <w:pStyle w:val="normal1"/>
        <w:ind w:left="1440"/>
        <w:rPr>
          <w:rFonts w:ascii="Times New Roman" w:eastAsia="Times New Roman" w:hAnsi="Times New Roman" w:cs="Times New Roman"/>
          <w:sz w:val="24"/>
          <w:szCs w:val="24"/>
        </w:rPr>
      </w:pP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Define the array of numbers</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numbers=(9 5 7 2 1 8 4 6 3 10)</w:t>
      </w:r>
    </w:p>
    <w:p w:rsidR="00C655BE" w:rsidRDefault="00C655BE">
      <w:pPr>
        <w:pStyle w:val="normal1"/>
        <w:ind w:left="1440"/>
        <w:rPr>
          <w:rFonts w:ascii="Times New Roman" w:eastAsia="Times New Roman" w:hAnsi="Times New Roman" w:cs="Times New Roman"/>
          <w:sz w:val="24"/>
          <w:szCs w:val="24"/>
        </w:rPr>
      </w:pPr>
    </w:p>
    <w:p w:rsidR="00C655BE" w:rsidRDefault="00C655BE">
      <w:pPr>
        <w:pStyle w:val="normal1"/>
        <w:ind w:left="1440"/>
        <w:rPr>
          <w:rFonts w:ascii="Times New Roman" w:eastAsia="Times New Roman" w:hAnsi="Times New Roman" w:cs="Times New Roman"/>
          <w:sz w:val="24"/>
          <w:szCs w:val="24"/>
        </w:rPr>
      </w:pP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Define the length of the array</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length=${#numbers[@]}</w:t>
      </w:r>
    </w:p>
    <w:p w:rsidR="00C655BE" w:rsidRDefault="00C655BE">
      <w:pPr>
        <w:pStyle w:val="normal1"/>
        <w:ind w:left="1440"/>
        <w:rPr>
          <w:rFonts w:ascii="Times New Roman" w:eastAsia="Times New Roman" w:hAnsi="Times New Roman" w:cs="Times New Roman"/>
          <w:sz w:val="24"/>
          <w:szCs w:val="24"/>
        </w:rPr>
      </w:pPr>
    </w:p>
    <w:p w:rsidR="00C655BE" w:rsidRDefault="00C655BE">
      <w:pPr>
        <w:pStyle w:val="normal1"/>
        <w:ind w:left="1440"/>
        <w:rPr>
          <w:rFonts w:ascii="Times New Roman" w:eastAsia="Times New Roman" w:hAnsi="Times New Roman" w:cs="Times New Roman"/>
          <w:sz w:val="24"/>
          <w:szCs w:val="24"/>
        </w:rPr>
      </w:pP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Perform shell sort</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 gap = $length / 2; gap &gt; 0; gap /= 2 )); do</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 i = gap; i &lt; length; i++ )); do</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temp=${numbers[$i]}</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 j &gt;= gap &amp;&amp; numbers[j - gap] &gt; temp )); do</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numbers[j]=${numbers[j - gap]}</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j -= gap ))</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done</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numbers[j]=$temp</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done</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p w:rsidR="00C655BE" w:rsidRDefault="00C655BE">
      <w:pPr>
        <w:pStyle w:val="normal1"/>
        <w:ind w:left="1440"/>
        <w:rPr>
          <w:rFonts w:ascii="Times New Roman" w:eastAsia="Times New Roman" w:hAnsi="Times New Roman" w:cs="Times New Roman"/>
          <w:sz w:val="24"/>
          <w:szCs w:val="24"/>
        </w:rPr>
      </w:pPr>
    </w:p>
    <w:p w:rsidR="00C655BE" w:rsidRDefault="00C655BE">
      <w:pPr>
        <w:pStyle w:val="normal1"/>
        <w:ind w:left="1440"/>
        <w:rPr>
          <w:rFonts w:ascii="Times New Roman" w:eastAsia="Times New Roman" w:hAnsi="Times New Roman" w:cs="Times New Roman"/>
          <w:sz w:val="24"/>
          <w:szCs w:val="24"/>
        </w:rPr>
      </w:pP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Print the sorted array</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echo "Sorted numbers in ascending order:"</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 i = 0; i &lt; length; i++ )); do</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"${numbers[i]}"</w:t>
      </w:r>
    </w:p>
    <w:p w:rsidR="00C655BE" w:rsidRDefault="006714BC">
      <w:pPr>
        <w:pStyle w:val="normal1"/>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done</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28"/>
          <w:szCs w:val="28"/>
        </w:rPr>
      </w:pPr>
    </w:p>
    <w:p w:rsidR="00C655BE" w:rsidRDefault="006714BC">
      <w:pPr>
        <w:pStyle w:val="normal1"/>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Use commands</w:t>
      </w:r>
    </w:p>
    <w:p w:rsidR="00C655BE" w:rsidRDefault="006714BC">
      <w:pPr>
        <w:pStyle w:val="normal1"/>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chmod +x shell_sort.sh</w:t>
      </w:r>
    </w:p>
    <w:p w:rsidR="00C655BE" w:rsidRDefault="006714BC">
      <w:pPr>
        <w:pStyle w:val="normal1"/>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./shell_sort.sh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chmod +x shell_sort.sh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./shell_sort.sh Sorted numbers in ascending order: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Assignment 5D</w:t>
      </w:r>
    </w:p>
    <w:p w:rsidR="00C655BE" w:rsidRDefault="00C655BE">
      <w:pPr>
        <w:pStyle w:val="normal1"/>
        <w:jc w:val="center"/>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Shell script to print "Hello World" message, in Bold, Blink effect, and in different colors like red, brown etc. (B)</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Objectives : </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numPr>
          <w:ilvl w:val="0"/>
          <w:numId w:val="5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shell programming and use it for write effective programs.Shell</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 xml:space="preserve">  Shell scripting is a powerful way to automate tasks and write effective programs by  leveraging the capabilities of the Unix shell. The Unix shell provides a command-line  interface to interact with the operating system. Shell scripts are text files that contain a sequence of shell commands and can be executed to perform various tasks.</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print messages with special formatting like bold, blink effect, and different colors, we can use ANSI escape codes. ANSI escape codes are sequences of characters that are embedded in the text to control formatting, color, and other text attributes when printed to the terminal.</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 :</w:t>
      </w:r>
    </w:p>
    <w:p w:rsidR="00C655BE" w:rsidRDefault="00C655BE">
      <w:pPr>
        <w:pStyle w:val="normal1"/>
        <w:rPr>
          <w:rFonts w:ascii="Times New Roman" w:eastAsia="Times New Roman" w:hAnsi="Times New Roman" w:cs="Times New Roman"/>
          <w:b/>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4681"/>
        <w:gridCol w:w="4679"/>
      </w:tblGrid>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Variables</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Bold</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Escape code for bold text formatting.</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Blink</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Escape code for text with blinking effect.</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Reset</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Escape code for resetting text attributes to default.</w:t>
            </w:r>
          </w:p>
        </w:tc>
      </w:tr>
    </w:tbl>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4"/>
          <w:szCs w:val="24"/>
        </w:rPr>
        <w:t>Flow Chart:</w:t>
      </w:r>
      <w:r>
        <w:rPr>
          <w:rFonts w:ascii="Times New Roman" w:eastAsia="Times New Roman" w:hAnsi="Times New Roman" w:cs="Times New Roman"/>
          <w:b/>
          <w:sz w:val="32"/>
          <w:szCs w:val="32"/>
        </w:rPr>
        <w:t xml:space="preserve"> </w:t>
      </w:r>
    </w:p>
    <w:p w:rsidR="00C655BE" w:rsidRDefault="006714BC">
      <w:pPr>
        <w:pStyle w:val="normal1"/>
        <w:jc w:val="center"/>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1905000" cy="6638925"/>
            <wp:effectExtent l="0" t="0" r="0" b="0"/>
            <wp:docPr id="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4.png"/>
                    <pic:cNvPicPr>
                      <a:picLocks noChangeAspect="1" noChangeArrowheads="1"/>
                    </pic:cNvPicPr>
                  </pic:nvPicPr>
                  <pic:blipFill>
                    <a:blip r:embed="rId84"/>
                    <a:stretch>
                      <a:fillRect/>
                    </a:stretch>
                  </pic:blipFill>
                  <pic:spPr>
                    <a:xfrm>
                      <a:off x="0" y="0"/>
                      <a:ext cx="1905000" cy="6638925"/>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Code: </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#!/bin/bash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Bold text escape 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bold=$(tput bold)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Blink text escape 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blink=$(tput blink)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Reset all text attributes escape 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reset=$(tput sgr0)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Print "Hello World" in red color, bold, and blink effect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echo -e "${blink}${bold}\033[31mHello World${reset}"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Print "Hello World" in brown color, bold, and blink effect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echo -e "${blink}${bold}\033[33mHello World${reset}"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 </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bash ./5b.sh</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Hello World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Hello World</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 </w:t>
      </w:r>
      <w:r>
        <w:rPr>
          <w:rFonts w:ascii="Times New Roman" w:eastAsia="Times New Roman" w:hAnsi="Times New Roman" w:cs="Times New Roman"/>
          <w:sz w:val="24"/>
          <w:szCs w:val="24"/>
        </w:rPr>
        <w:t>Shell scripting allows for automation and customization of various tasks in a Unix environment. By utilizing ANSI escape codes, we can enhance the visual appearance of text in shell scripts, making them more interactive and user-friendly. This simple "Hello World" script demonstrates the use of ANSI escape codes to print text with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attributes such as bold, blink effect, and colors. With further exploration and  practice, one can create more complex and useful shell scripts for various purposes.</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 </w:t>
      </w:r>
    </w:p>
    <w:p w:rsidR="00C655BE" w:rsidRDefault="00D939C9">
      <w:pPr>
        <w:pStyle w:val="normal1"/>
        <w:rPr>
          <w:rFonts w:ascii="Times New Roman" w:eastAsia="Times New Roman" w:hAnsi="Times New Roman" w:cs="Times New Roman"/>
          <w:sz w:val="24"/>
          <w:szCs w:val="24"/>
        </w:rPr>
      </w:pPr>
      <w:hyperlink r:id="rId85">
        <w:r w:rsidR="006714BC">
          <w:rPr>
            <w:rFonts w:ascii="Times New Roman" w:eastAsia="Times New Roman" w:hAnsi="Times New Roman" w:cs="Times New Roman"/>
            <w:color w:val="1155CC"/>
            <w:sz w:val="24"/>
            <w:szCs w:val="24"/>
            <w:u w:val="single"/>
          </w:rPr>
          <w:t>https://www.tutorialspoint.com/unix/unix-what-is-shell.htm/</w:t>
        </w:r>
      </w:hyperlink>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655BE" w:rsidRDefault="00C655BE">
      <w:pPr>
        <w:pStyle w:val="normal1"/>
        <w:ind w:left="2880" w:firstLine="720"/>
        <w:jc w:val="both"/>
        <w:rPr>
          <w:rFonts w:ascii="Times New Roman" w:eastAsia="Times New Roman" w:hAnsi="Times New Roman" w:cs="Times New Roman"/>
          <w:b/>
          <w:sz w:val="28"/>
          <w:szCs w:val="28"/>
        </w:rPr>
      </w:pPr>
    </w:p>
    <w:p w:rsidR="00C655BE" w:rsidRDefault="00C655BE">
      <w:pPr>
        <w:pStyle w:val="normal1"/>
        <w:ind w:left="2880" w:firstLine="720"/>
        <w:jc w:val="both"/>
        <w:rPr>
          <w:rFonts w:ascii="Times New Roman" w:eastAsia="Times New Roman" w:hAnsi="Times New Roman" w:cs="Times New Roman"/>
          <w:b/>
          <w:sz w:val="28"/>
          <w:szCs w:val="28"/>
        </w:rPr>
      </w:pPr>
    </w:p>
    <w:p w:rsidR="00C655BE" w:rsidRDefault="00C655BE">
      <w:pPr>
        <w:pStyle w:val="normal1"/>
        <w:ind w:left="2880" w:firstLine="720"/>
        <w:jc w:val="both"/>
        <w:rPr>
          <w:rFonts w:ascii="Times New Roman" w:eastAsia="Times New Roman" w:hAnsi="Times New Roman" w:cs="Times New Roman"/>
          <w:b/>
          <w:sz w:val="28"/>
          <w:szCs w:val="28"/>
        </w:rPr>
      </w:pPr>
    </w:p>
    <w:p w:rsidR="00C655BE" w:rsidRDefault="00C655BE">
      <w:pPr>
        <w:pStyle w:val="normal1"/>
        <w:ind w:left="2880" w:firstLine="720"/>
        <w:jc w:val="both"/>
        <w:rPr>
          <w:rFonts w:ascii="Times New Roman" w:eastAsia="Times New Roman" w:hAnsi="Times New Roman" w:cs="Times New Roman"/>
          <w:b/>
          <w:sz w:val="28"/>
          <w:szCs w:val="28"/>
        </w:rPr>
      </w:pPr>
    </w:p>
    <w:p w:rsidR="00C655BE" w:rsidRDefault="00C655BE">
      <w:pPr>
        <w:pStyle w:val="normal1"/>
        <w:ind w:left="2880" w:firstLine="720"/>
        <w:jc w:val="both"/>
        <w:rPr>
          <w:rFonts w:ascii="Times New Roman" w:eastAsia="Times New Roman" w:hAnsi="Times New Roman" w:cs="Times New Roman"/>
          <w:b/>
          <w:sz w:val="28"/>
          <w:szCs w:val="28"/>
        </w:rPr>
      </w:pPr>
    </w:p>
    <w:p w:rsidR="00C655BE" w:rsidRDefault="006714BC">
      <w:pPr>
        <w:pStyle w:val="normal1"/>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6A</w:t>
      </w:r>
    </w:p>
    <w:p w:rsidR="00C655BE" w:rsidRDefault="00C655BE">
      <w:pPr>
        <w:pStyle w:val="normal1"/>
        <w:spacing w:after="160" w:line="259" w:lineRule="auto"/>
        <w:jc w:val="both"/>
        <w:rPr>
          <w:rFonts w:ascii="Times New Roman" w:eastAsia="Times New Roman" w:hAnsi="Times New Roman" w:cs="Times New Roman"/>
          <w:b/>
          <w:sz w:val="24"/>
          <w:szCs w:val="24"/>
        </w:rPr>
      </w:pPr>
    </w:p>
    <w:p w:rsidR="00C655BE" w:rsidRDefault="006714BC">
      <w:pPr>
        <w:pStyle w:val="normal1"/>
        <w:spacing w:after="160"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highlight w:val="white"/>
        </w:rPr>
        <w:t>Write a program to illustrate the semaphore concept. Use fork so that 2 process running simultaneously and communicate via semaphore.</w:t>
      </w:r>
    </w:p>
    <w:p w:rsidR="00C655BE" w:rsidRDefault="00C655BE">
      <w:pPr>
        <w:pStyle w:val="normal1"/>
        <w:spacing w:after="160" w:line="259" w:lineRule="auto"/>
        <w:jc w:val="both"/>
        <w:rPr>
          <w:rFonts w:ascii="Times New Roman" w:eastAsia="Times New Roman" w:hAnsi="Times New Roman" w:cs="Times New Roman"/>
          <w:sz w:val="24"/>
          <w:szCs w:val="24"/>
          <w:highlight w:val="white"/>
        </w:rPr>
      </w:pPr>
    </w:p>
    <w:p w:rsidR="00C655BE" w:rsidRDefault="006714BC">
      <w:pPr>
        <w:pStyle w:val="normal1"/>
        <w:shd w:val="clear" w:color="auto" w:fill="FFFFFF"/>
        <w:spacing w:line="240" w:lineRule="auto"/>
        <w:ind w:right="720"/>
        <w:jc w:val="both"/>
        <w:rPr>
          <w:rFonts w:ascii="Times New Roman" w:eastAsia="Times New Roman" w:hAnsi="Times New Roman" w:cs="Times New Roman"/>
          <w:color w:val="333333"/>
          <w:sz w:val="18"/>
          <w:szCs w:val="18"/>
        </w:rPr>
      </w:pPr>
      <w:r>
        <w:rPr>
          <w:rFonts w:ascii="Times New Roman" w:eastAsia="Times New Roman" w:hAnsi="Times New Roman" w:cs="Times New Roman"/>
          <w:b/>
          <w:sz w:val="24"/>
          <w:szCs w:val="24"/>
          <w:highlight w:val="white"/>
        </w:rPr>
        <w:lastRenderedPageBreak/>
        <w:t>Objective:</w:t>
      </w:r>
    </w:p>
    <w:p w:rsidR="00C655BE" w:rsidRDefault="006714BC">
      <w:pPr>
        <w:pStyle w:val="normal1"/>
        <w:numPr>
          <w:ilvl w:val="0"/>
          <w:numId w:val="54"/>
        </w:numPr>
        <w:shd w:val="clear" w:color="auto" w:fill="FFFFFF"/>
        <w:spacing w:line="240" w:lineRule="auto"/>
        <w:ind w:left="1080" w:right="720"/>
        <w:jc w:val="both"/>
        <w:rPr>
          <w:rFonts w:ascii="Times New Roman" w:eastAsia="Times New Roman" w:hAnsi="Times New Roman" w:cs="Times New Roman"/>
          <w:color w:val="333333"/>
          <w:sz w:val="18"/>
          <w:szCs w:val="18"/>
        </w:rPr>
      </w:pPr>
      <w:r>
        <w:rPr>
          <w:rFonts w:ascii="Times New Roman" w:eastAsia="Times New Roman" w:hAnsi="Times New Roman" w:cs="Times New Roman"/>
          <w:sz w:val="24"/>
          <w:szCs w:val="24"/>
        </w:rPr>
        <w:t>To learn about IPC through semaphore.</w:t>
      </w:r>
    </w:p>
    <w:p w:rsidR="00C655BE" w:rsidRDefault="006714BC">
      <w:pPr>
        <w:pStyle w:val="normal1"/>
        <w:numPr>
          <w:ilvl w:val="0"/>
          <w:numId w:val="54"/>
        </w:numPr>
        <w:shd w:val="clear" w:color="auto" w:fill="FFFFFF"/>
        <w:spacing w:line="240" w:lineRule="auto"/>
        <w:ind w:left="1080" w:right="720"/>
        <w:jc w:val="both"/>
        <w:rPr>
          <w:rFonts w:ascii="Times New Roman" w:eastAsia="Times New Roman" w:hAnsi="Times New Roman" w:cs="Times New Roman"/>
          <w:color w:val="333333"/>
          <w:sz w:val="18"/>
          <w:szCs w:val="18"/>
        </w:rPr>
      </w:pPr>
      <w:r>
        <w:rPr>
          <w:rFonts w:ascii="Times New Roman" w:eastAsia="Times New Roman" w:hAnsi="Times New Roman" w:cs="Times New Roman"/>
          <w:sz w:val="24"/>
          <w:szCs w:val="24"/>
        </w:rPr>
        <w:t>Use of system call and IPC mechanism to write effective application programs.</w:t>
      </w:r>
    </w:p>
    <w:p w:rsidR="00C655BE" w:rsidRDefault="006714BC">
      <w:pPr>
        <w:pStyle w:val="normal1"/>
        <w:shd w:val="clear" w:color="auto" w:fill="FFFFFF"/>
        <w:spacing w:line="240" w:lineRule="auto"/>
        <w:ind w:right="720"/>
        <w:jc w:val="both"/>
        <w:rPr>
          <w:rFonts w:ascii="Times New Roman" w:eastAsia="Times New Roman" w:hAnsi="Times New Roman" w:cs="Times New Roman"/>
          <w:b/>
        </w:rPr>
      </w:pPr>
      <w:r>
        <w:rPr>
          <w:rFonts w:ascii="Times New Roman" w:eastAsia="Times New Roman" w:hAnsi="Times New Roman" w:cs="Times New Roman"/>
          <w:b/>
          <w:sz w:val="26"/>
          <w:szCs w:val="26"/>
        </w:rPr>
        <w:t>Theory</w:t>
      </w:r>
      <w:r>
        <w:rPr>
          <w:rFonts w:ascii="Times New Roman" w:eastAsia="Times New Roman" w:hAnsi="Times New Roman" w:cs="Times New Roman"/>
          <w:b/>
        </w:rPr>
        <w:t>:</w:t>
      </w: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 </w:t>
      </w: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Working of semaphore :</w:t>
      </w: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general, to use a semaphore, the thread that wants access to the shared resource tries to acquire a permit. If the semaphore’s count is greater than zero, then the thread acquires a permit, which causes the semaphore’s count to be decremented. Otherwise, the thread will be blocked until a permit can be acquired. When the thread no longer needs an access to the shared resource, it releases the permit, which causes the semaphore’s count to be incremented. If there is another thread waiting for a permit, then that thread will acquire a permit at that time. </w:t>
      </w: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semget() initializes or gains access to a semaphore. </w:t>
      </w: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prototyped by: int semget(key_t key, int nsems, int semflg); </w:t>
      </w: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call succeeds, it returns the semaphore ID (semid). The key argument is a access value associated with the semaphore ID. The nsems argument specifies the number of elements in a semaphore array. The call fails when nsems is greater than the number of elements in an existing array; when the correct count is not known, supplying 0 for this argument ensures that it will succeed. POSIX </w:t>
      </w:r>
    </w:p>
    <w:p w:rsidR="00C655BE" w:rsidRDefault="00C655BE">
      <w:pPr>
        <w:pStyle w:val="normal1"/>
        <w:shd w:val="clear" w:color="auto" w:fill="FFFFFF"/>
        <w:spacing w:line="240" w:lineRule="auto"/>
        <w:ind w:left="720" w:right="720"/>
        <w:jc w:val="both"/>
        <w:rPr>
          <w:rFonts w:ascii="Times New Roman" w:eastAsia="Times New Roman" w:hAnsi="Times New Roman" w:cs="Times New Roman"/>
          <w:sz w:val="24"/>
          <w:szCs w:val="24"/>
        </w:rPr>
      </w:pPr>
    </w:p>
    <w:p w:rsidR="00C655BE" w:rsidRDefault="00C655BE">
      <w:pPr>
        <w:pStyle w:val="normal1"/>
        <w:shd w:val="clear" w:color="auto" w:fill="FFFFFF"/>
        <w:spacing w:line="240" w:lineRule="auto"/>
        <w:ind w:right="720"/>
        <w:jc w:val="both"/>
        <w:rPr>
          <w:rFonts w:ascii="Times New Roman" w:eastAsia="Times New Roman" w:hAnsi="Times New Roman" w:cs="Times New Roman"/>
          <w:sz w:val="24"/>
          <w:szCs w:val="24"/>
        </w:rPr>
      </w:pPr>
    </w:p>
    <w:p w:rsidR="00C655BE" w:rsidRDefault="006714BC">
      <w:pPr>
        <w:pStyle w:val="normal1"/>
        <w:shd w:val="clear" w:color="auto" w:fill="FFFFFF"/>
        <w:spacing w:line="24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Semaphores: </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sem_open() -- Connects to, and optionally creates, a named semaphore </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sem_init() -- Initializes a semaphore structure (internal to the calling program, so not a named semaphore). </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b/>
          <w:color w:val="333333"/>
        </w:rPr>
      </w:pPr>
      <w:r>
        <w:rPr>
          <w:rFonts w:ascii="Times New Roman" w:eastAsia="Times New Roman" w:hAnsi="Times New Roman" w:cs="Times New Roman"/>
          <w:sz w:val="24"/>
          <w:szCs w:val="24"/>
        </w:rPr>
        <w:t>sem_close() -- Ends the connection to an open semaphore.</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b/>
          <w:color w:val="333333"/>
        </w:rPr>
      </w:pPr>
      <w:r>
        <w:rPr>
          <w:rFonts w:ascii="Times New Roman" w:eastAsia="Times New Roman" w:hAnsi="Times New Roman" w:cs="Times New Roman"/>
          <w:sz w:val="24"/>
          <w:szCs w:val="24"/>
        </w:rPr>
        <w:t xml:space="preserve">sem_unlink() -- Ends the connection to an open semaphore and causes the semaphore to be removed when the last process closes it. </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b/>
          <w:color w:val="333333"/>
        </w:rPr>
      </w:pPr>
      <w:r>
        <w:rPr>
          <w:rFonts w:ascii="Times New Roman" w:eastAsia="Times New Roman" w:hAnsi="Times New Roman" w:cs="Times New Roman"/>
          <w:sz w:val="24"/>
          <w:szCs w:val="24"/>
        </w:rPr>
        <w:t xml:space="preserve">sem_destroy() -- Initializes a semaphore structure (internal to the calling program, so not a named semaphore). </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b/>
          <w:color w:val="333333"/>
        </w:rPr>
      </w:pPr>
      <w:r>
        <w:rPr>
          <w:rFonts w:ascii="Times New Roman" w:eastAsia="Times New Roman" w:hAnsi="Times New Roman" w:cs="Times New Roman"/>
          <w:sz w:val="24"/>
          <w:szCs w:val="24"/>
        </w:rPr>
        <w:t>sem_getvalue() -- Copies the value of the semaphore into the specified integer.</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b/>
          <w:color w:val="333333"/>
        </w:rPr>
      </w:pPr>
      <w:r>
        <w:rPr>
          <w:rFonts w:ascii="Times New Roman" w:eastAsia="Times New Roman" w:hAnsi="Times New Roman" w:cs="Times New Roman"/>
          <w:sz w:val="24"/>
          <w:szCs w:val="24"/>
        </w:rPr>
        <w:t xml:space="preserve"> sem_wait(), sem_trywait() -- Blocks while the semaphore is held by other processes or returns an error if the semaphore is held by another process. </w:t>
      </w:r>
    </w:p>
    <w:p w:rsidR="00C655BE" w:rsidRDefault="006714BC">
      <w:pPr>
        <w:pStyle w:val="normal1"/>
        <w:numPr>
          <w:ilvl w:val="0"/>
          <w:numId w:val="55"/>
        </w:numPr>
        <w:shd w:val="clear" w:color="auto" w:fill="FFFFFF"/>
        <w:spacing w:line="240" w:lineRule="auto"/>
        <w:ind w:right="720"/>
        <w:jc w:val="both"/>
        <w:rPr>
          <w:rFonts w:ascii="Times New Roman" w:eastAsia="Times New Roman" w:hAnsi="Times New Roman" w:cs="Times New Roman"/>
          <w:b/>
          <w:color w:val="333333"/>
        </w:rPr>
      </w:pPr>
      <w:r>
        <w:rPr>
          <w:rFonts w:ascii="Times New Roman" w:eastAsia="Times New Roman" w:hAnsi="Times New Roman" w:cs="Times New Roman"/>
          <w:sz w:val="24"/>
          <w:szCs w:val="24"/>
        </w:rPr>
        <w:t>sem_post() -- Increments the count of the semaphore.</w:t>
      </w:r>
    </w:p>
    <w:p w:rsidR="00C655BE" w:rsidRDefault="00C655BE">
      <w:pPr>
        <w:pStyle w:val="normal1"/>
        <w:shd w:val="clear" w:color="auto" w:fill="FFFFFF"/>
        <w:spacing w:line="240" w:lineRule="auto"/>
        <w:ind w:left="1440" w:right="720"/>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ind w:right="720"/>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ind w:right="720"/>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ind w:right="720"/>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ind w:right="720"/>
        <w:jc w:val="both"/>
        <w:rPr>
          <w:rFonts w:ascii="Times New Roman" w:eastAsia="Times New Roman" w:hAnsi="Times New Roman" w:cs="Times New Roman"/>
          <w:b/>
          <w:color w:val="333333"/>
          <w:sz w:val="24"/>
          <w:szCs w:val="24"/>
        </w:rPr>
      </w:pPr>
    </w:p>
    <w:p w:rsidR="00C655BE" w:rsidRDefault="006714BC">
      <w:pPr>
        <w:pStyle w:val="normal1"/>
        <w:shd w:val="clear" w:color="auto" w:fill="FFFFFF"/>
        <w:spacing w:line="240" w:lineRule="auto"/>
        <w:ind w:right="720"/>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Data Dictionary:</w:t>
      </w:r>
    </w:p>
    <w:p w:rsidR="00C655BE" w:rsidRDefault="00C655BE">
      <w:pPr>
        <w:pStyle w:val="normal1"/>
        <w:shd w:val="clear" w:color="auto" w:fill="FFFFFF"/>
        <w:spacing w:line="240" w:lineRule="auto"/>
        <w:ind w:right="720"/>
        <w:jc w:val="both"/>
        <w:rPr>
          <w:rFonts w:ascii="Times New Roman" w:eastAsia="Times New Roman" w:hAnsi="Times New Roman" w:cs="Times New Roman"/>
          <w:b/>
          <w:color w:val="333333"/>
          <w:sz w:val="24"/>
          <w:szCs w:val="24"/>
        </w:rPr>
      </w:pPr>
    </w:p>
    <w:tbl>
      <w:tblPr>
        <w:tblW w:w="9495" w:type="dxa"/>
        <w:tblLayout w:type="fixed"/>
        <w:tblLook w:val="04A0" w:firstRow="1" w:lastRow="0" w:firstColumn="1" w:lastColumn="0" w:noHBand="0" w:noVBand="1"/>
      </w:tblPr>
      <w:tblGrid>
        <w:gridCol w:w="1980"/>
        <w:gridCol w:w="2835"/>
        <w:gridCol w:w="2041"/>
        <w:gridCol w:w="2639"/>
      </w:tblGrid>
      <w:tr w:rsidR="00C655BE">
        <w:tc>
          <w:tcPr>
            <w:tcW w:w="1979" w:type="dxa"/>
            <w:tcBorders>
              <w:top w:val="single" w:sz="4" w:space="0" w:color="000000"/>
              <w:left w:val="single" w:sz="4" w:space="0" w:color="000000"/>
              <w:bottom w:val="single" w:sz="4" w:space="0" w:color="000000"/>
              <w:right w:val="single" w:sz="4" w:space="0" w:color="000000"/>
            </w:tcBorders>
          </w:tcPr>
          <w:p w:rsidR="00C655BE" w:rsidRDefault="006714BC">
            <w:pPr>
              <w:pStyle w:val="normal1"/>
              <w:ind w:right="72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Number</w:t>
            </w:r>
          </w:p>
        </w:tc>
        <w:tc>
          <w:tcPr>
            <w:tcW w:w="2835" w:type="dxa"/>
            <w:tcBorders>
              <w:top w:val="single" w:sz="4" w:space="0" w:color="000000"/>
              <w:left w:val="single" w:sz="4" w:space="0" w:color="000000"/>
              <w:bottom w:val="single" w:sz="4" w:space="0" w:color="000000"/>
              <w:right w:val="single" w:sz="4" w:space="0" w:color="000000"/>
            </w:tcBorders>
          </w:tcPr>
          <w:p w:rsidR="00C655BE" w:rsidRDefault="006714BC">
            <w:pPr>
              <w:pStyle w:val="normal1"/>
              <w:ind w:right="72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Variable/function</w:t>
            </w:r>
          </w:p>
        </w:tc>
        <w:tc>
          <w:tcPr>
            <w:tcW w:w="2041" w:type="dxa"/>
            <w:tcBorders>
              <w:top w:val="single" w:sz="4" w:space="0" w:color="000000"/>
              <w:left w:val="single" w:sz="4" w:space="0" w:color="000000"/>
              <w:bottom w:val="single" w:sz="4" w:space="0" w:color="000000"/>
              <w:right w:val="single" w:sz="4" w:space="0" w:color="000000"/>
            </w:tcBorders>
          </w:tcPr>
          <w:p w:rsidR="00C655BE" w:rsidRDefault="006714BC">
            <w:pPr>
              <w:pStyle w:val="normal1"/>
              <w:ind w:right="72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DataType</w:t>
            </w:r>
          </w:p>
        </w:tc>
        <w:tc>
          <w:tcPr>
            <w:tcW w:w="2639" w:type="dxa"/>
            <w:tcBorders>
              <w:top w:val="single" w:sz="4" w:space="0" w:color="000000"/>
              <w:left w:val="single" w:sz="4" w:space="0" w:color="000000"/>
              <w:bottom w:val="single" w:sz="4" w:space="0" w:color="000000"/>
              <w:right w:val="single" w:sz="4" w:space="0" w:color="000000"/>
            </w:tcBorders>
          </w:tcPr>
          <w:p w:rsidR="00C655BE" w:rsidRDefault="006714BC">
            <w:pPr>
              <w:pStyle w:val="normal1"/>
              <w:ind w:right="72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Use</w:t>
            </w:r>
          </w:p>
        </w:tc>
      </w:tr>
      <w:tr w:rsidR="00C655BE">
        <w:tc>
          <w:tcPr>
            <w:tcW w:w="1979" w:type="dxa"/>
            <w:tcBorders>
              <w:top w:val="single" w:sz="4" w:space="0" w:color="000000"/>
              <w:left w:val="single" w:sz="4" w:space="0" w:color="000000"/>
              <w:bottom w:val="single" w:sz="4" w:space="0" w:color="000000"/>
              <w:right w:val="single" w:sz="4" w:space="0" w:color="000000"/>
            </w:tcBorders>
          </w:tcPr>
          <w:p w:rsidR="00C655BE" w:rsidRDefault="00C655BE">
            <w:pPr>
              <w:pStyle w:val="normal1"/>
              <w:numPr>
                <w:ilvl w:val="0"/>
                <w:numId w:val="56"/>
              </w:numPr>
              <w:spacing w:before="60" w:after="60" w:line="259" w:lineRule="auto"/>
              <w:ind w:right="720"/>
              <w:jc w:val="center"/>
              <w:rPr>
                <w:rFonts w:ascii="Times New Roman" w:eastAsia="Times New Roman" w:hAnsi="Times New Roman" w:cs="Times New Roman"/>
                <w:color w:val="333333"/>
                <w:sz w:val="24"/>
                <w:szCs w:val="24"/>
              </w:rPr>
            </w:pPr>
          </w:p>
        </w:tc>
        <w:tc>
          <w:tcPr>
            <w:tcW w:w="2835"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pid</w:t>
            </w:r>
          </w:p>
        </w:tc>
        <w:tc>
          <w:tcPr>
            <w:tcW w:w="2041"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w:t>
            </w:r>
          </w:p>
        </w:tc>
        <w:tc>
          <w:tcPr>
            <w:tcW w:w="2639"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Get Process ID</w:t>
            </w:r>
          </w:p>
        </w:tc>
      </w:tr>
      <w:tr w:rsidR="00C655BE">
        <w:tc>
          <w:tcPr>
            <w:tcW w:w="1979" w:type="dxa"/>
            <w:tcBorders>
              <w:top w:val="single" w:sz="4" w:space="0" w:color="000000"/>
              <w:left w:val="single" w:sz="4" w:space="0" w:color="000000"/>
              <w:bottom w:val="single" w:sz="4" w:space="0" w:color="000000"/>
              <w:right w:val="single" w:sz="4" w:space="0" w:color="000000"/>
            </w:tcBorders>
          </w:tcPr>
          <w:p w:rsidR="00C655BE" w:rsidRDefault="00C655BE">
            <w:pPr>
              <w:pStyle w:val="normal1"/>
              <w:numPr>
                <w:ilvl w:val="0"/>
                <w:numId w:val="56"/>
              </w:numPr>
              <w:spacing w:before="60" w:after="60" w:line="259" w:lineRule="auto"/>
              <w:ind w:right="720"/>
              <w:jc w:val="center"/>
              <w:rPr>
                <w:rFonts w:ascii="Times New Roman" w:eastAsia="Times New Roman" w:hAnsi="Times New Roman" w:cs="Times New Roman"/>
                <w:color w:val="333333"/>
                <w:sz w:val="24"/>
                <w:szCs w:val="24"/>
              </w:rPr>
            </w:pPr>
          </w:p>
        </w:tc>
        <w:tc>
          <w:tcPr>
            <w:tcW w:w="2835"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semflg</w:t>
            </w:r>
          </w:p>
        </w:tc>
        <w:tc>
          <w:tcPr>
            <w:tcW w:w="2041"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w:t>
            </w:r>
          </w:p>
        </w:tc>
        <w:tc>
          <w:tcPr>
            <w:tcW w:w="2639"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Flag to pass to semget</w:t>
            </w:r>
          </w:p>
        </w:tc>
      </w:tr>
      <w:tr w:rsidR="00C655BE">
        <w:tc>
          <w:tcPr>
            <w:tcW w:w="1979" w:type="dxa"/>
            <w:tcBorders>
              <w:top w:val="single" w:sz="4" w:space="0" w:color="000000"/>
              <w:left w:val="single" w:sz="4" w:space="0" w:color="000000"/>
              <w:bottom w:val="single" w:sz="4" w:space="0" w:color="000000"/>
              <w:right w:val="single" w:sz="4" w:space="0" w:color="000000"/>
            </w:tcBorders>
          </w:tcPr>
          <w:p w:rsidR="00C655BE" w:rsidRDefault="00C655BE">
            <w:pPr>
              <w:pStyle w:val="normal1"/>
              <w:numPr>
                <w:ilvl w:val="0"/>
                <w:numId w:val="56"/>
              </w:numPr>
              <w:spacing w:before="60" w:after="60" w:line="259" w:lineRule="auto"/>
              <w:ind w:right="720"/>
              <w:jc w:val="center"/>
              <w:rPr>
                <w:rFonts w:ascii="Times New Roman" w:eastAsia="Times New Roman" w:hAnsi="Times New Roman" w:cs="Times New Roman"/>
                <w:color w:val="333333"/>
                <w:sz w:val="24"/>
                <w:szCs w:val="24"/>
              </w:rPr>
            </w:pPr>
          </w:p>
        </w:tc>
        <w:tc>
          <w:tcPr>
            <w:tcW w:w="2835"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semid</w:t>
            </w:r>
          </w:p>
        </w:tc>
        <w:tc>
          <w:tcPr>
            <w:tcW w:w="2041"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w:t>
            </w:r>
          </w:p>
        </w:tc>
        <w:tc>
          <w:tcPr>
            <w:tcW w:w="2639"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Id of semaphore</w:t>
            </w:r>
          </w:p>
        </w:tc>
      </w:tr>
      <w:tr w:rsidR="00C655BE">
        <w:tc>
          <w:tcPr>
            <w:tcW w:w="1979" w:type="dxa"/>
            <w:tcBorders>
              <w:top w:val="single" w:sz="4" w:space="0" w:color="000000"/>
              <w:left w:val="single" w:sz="4" w:space="0" w:color="000000"/>
              <w:bottom w:val="single" w:sz="4" w:space="0" w:color="000000"/>
              <w:right w:val="single" w:sz="4" w:space="0" w:color="000000"/>
            </w:tcBorders>
          </w:tcPr>
          <w:p w:rsidR="00C655BE" w:rsidRDefault="00C655BE">
            <w:pPr>
              <w:pStyle w:val="normal1"/>
              <w:numPr>
                <w:ilvl w:val="0"/>
                <w:numId w:val="56"/>
              </w:numPr>
              <w:spacing w:before="60" w:after="60" w:line="259" w:lineRule="auto"/>
              <w:ind w:right="720"/>
              <w:jc w:val="center"/>
              <w:rPr>
                <w:rFonts w:ascii="Times New Roman" w:eastAsia="Times New Roman" w:hAnsi="Times New Roman" w:cs="Times New Roman"/>
                <w:color w:val="333333"/>
                <w:sz w:val="24"/>
                <w:szCs w:val="24"/>
              </w:rPr>
            </w:pPr>
          </w:p>
        </w:tc>
        <w:tc>
          <w:tcPr>
            <w:tcW w:w="2835"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key</w:t>
            </w:r>
          </w:p>
        </w:tc>
        <w:tc>
          <w:tcPr>
            <w:tcW w:w="2041"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Key_t</w:t>
            </w:r>
          </w:p>
        </w:tc>
        <w:tc>
          <w:tcPr>
            <w:tcW w:w="2639"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Key to pass to semget</w:t>
            </w:r>
          </w:p>
        </w:tc>
      </w:tr>
      <w:tr w:rsidR="00C655BE">
        <w:tc>
          <w:tcPr>
            <w:tcW w:w="1979" w:type="dxa"/>
            <w:tcBorders>
              <w:top w:val="single" w:sz="4" w:space="0" w:color="000000"/>
              <w:left w:val="single" w:sz="4" w:space="0" w:color="000000"/>
              <w:bottom w:val="single" w:sz="4" w:space="0" w:color="000000"/>
              <w:right w:val="single" w:sz="4" w:space="0" w:color="000000"/>
            </w:tcBorders>
          </w:tcPr>
          <w:p w:rsidR="00C655BE" w:rsidRDefault="00C655BE">
            <w:pPr>
              <w:pStyle w:val="normal1"/>
              <w:numPr>
                <w:ilvl w:val="0"/>
                <w:numId w:val="56"/>
              </w:numPr>
              <w:spacing w:before="60" w:after="60" w:line="259" w:lineRule="auto"/>
              <w:ind w:right="720"/>
              <w:jc w:val="center"/>
              <w:rPr>
                <w:rFonts w:ascii="Times New Roman" w:eastAsia="Times New Roman" w:hAnsi="Times New Roman" w:cs="Times New Roman"/>
                <w:color w:val="333333"/>
                <w:sz w:val="24"/>
                <w:szCs w:val="24"/>
              </w:rPr>
            </w:pPr>
          </w:p>
        </w:tc>
        <w:tc>
          <w:tcPr>
            <w:tcW w:w="2835"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nops</w:t>
            </w:r>
          </w:p>
        </w:tc>
        <w:tc>
          <w:tcPr>
            <w:tcW w:w="2041"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w:t>
            </w:r>
          </w:p>
        </w:tc>
        <w:tc>
          <w:tcPr>
            <w:tcW w:w="2639"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60" w:after="60" w:line="240" w:lineRule="auto"/>
              <w:ind w:right="720"/>
              <w:jc w:val="center"/>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Number of Operations</w:t>
            </w:r>
          </w:p>
        </w:tc>
      </w:tr>
    </w:tbl>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8"/>
          <w:szCs w:val="28"/>
        </w:rPr>
        <w:t>Flowchart</w:t>
      </w:r>
      <w:r>
        <w:rPr>
          <w:rFonts w:ascii="Times New Roman" w:eastAsia="Times New Roman" w:hAnsi="Times New Roman" w:cs="Times New Roman"/>
          <w:b/>
          <w:sz w:val="32"/>
          <w:szCs w:val="32"/>
        </w:rPr>
        <w:t>:</w:t>
      </w:r>
    </w:p>
    <w:p w:rsidR="00C655BE" w:rsidRDefault="006714BC">
      <w:pPr>
        <w:pStyle w:val="normal1"/>
        <w:jc w:val="center"/>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4521835" cy="6848475"/>
            <wp:effectExtent l="0" t="0" r="0" b="0"/>
            <wp:docPr id="9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png"/>
                    <pic:cNvPicPr>
                      <a:picLocks noChangeAspect="1" noChangeArrowheads="1"/>
                    </pic:cNvPicPr>
                  </pic:nvPicPr>
                  <pic:blipFill>
                    <a:blip r:embed="rId86"/>
                    <a:stretch>
                      <a:fillRect/>
                    </a:stretch>
                  </pic:blipFill>
                  <pic:spPr>
                    <a:xfrm>
                      <a:off x="0" y="0"/>
                      <a:ext cx="4521835" cy="6848475"/>
                    </a:xfrm>
                    <a:prstGeom prst="rect">
                      <a:avLst/>
                    </a:prstGeom>
                  </pic:spPr>
                </pic:pic>
              </a:graphicData>
            </a:graphic>
          </wp:inline>
        </w:drawing>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8"/>
          <w:szCs w:val="28"/>
        </w:rPr>
        <w:t>Program</w:t>
      </w:r>
      <w:r>
        <w:rPr>
          <w:rFonts w:ascii="Times New Roman" w:eastAsia="Times New Roman" w:hAnsi="Times New Roman" w:cs="Times New Roman"/>
          <w:b/>
          <w:color w:val="333333"/>
          <w:sz w:val="24"/>
          <w:szCs w:val="24"/>
        </w:rPr>
        <w:t>-</w:t>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#include &lt;stdio.h&gt;</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#include &lt;stdlib.h&gt;</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#include &lt;unistd.h&gt;</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#include &lt;semaphore.h&gt;</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#include &lt;fcntl.h&gt;</w:t>
      </w:r>
    </w:p>
    <w:p w:rsidR="00C655BE" w:rsidRDefault="00C655BE">
      <w:pPr>
        <w:pStyle w:val="normal1"/>
        <w:shd w:val="clear" w:color="auto" w:fill="FFFFFF"/>
        <w:spacing w:line="240" w:lineRule="auto"/>
        <w:ind w:left="72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#define SEM_NAME "/my_semaphore"</w:t>
      </w:r>
    </w:p>
    <w:p w:rsidR="00C655BE" w:rsidRDefault="00C655BE">
      <w:pPr>
        <w:pStyle w:val="normal1"/>
        <w:shd w:val="clear" w:color="auto" w:fill="FFFFFF"/>
        <w:spacing w:line="240" w:lineRule="auto"/>
        <w:ind w:left="72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int main() {</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sem_t *sem;</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pid_t pid;</w:t>
      </w:r>
    </w:p>
    <w:p w:rsidR="00C655BE" w:rsidRDefault="00C655BE">
      <w:pPr>
        <w:pStyle w:val="normal1"/>
        <w:shd w:val="clear" w:color="auto" w:fill="FFFFFF"/>
        <w:spacing w:line="240" w:lineRule="auto"/>
        <w:ind w:left="72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 Create the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 = sem_open(SEM_NAME, O_CREAT, 0644, 1);</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if (sem == SEM_FAILED) {</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perror("Failed to create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exit(EXIT_FAILURE);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rsidR="00C655BE" w:rsidRDefault="00C655BE">
      <w:pPr>
        <w:pStyle w:val="normal1"/>
        <w:shd w:val="clear" w:color="auto" w:fill="FFFFFF"/>
        <w:spacing w:line="240" w:lineRule="auto"/>
        <w:ind w:left="72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 Fork two processes</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pid = fork();</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if (pid == -1) {</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perror("Failed to fork process");</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exit(EXIT_FAILURE);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 else if (pid == 0) {</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 Child process</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printf("Child process waiting for semaphore...\n");</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sem_wait(sem); // Acquire the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printf("Child process acquired semaphore\n");</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sleep(2);</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sem_post(sem); // Release the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printf("Child process released semaphore\n");</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exit(EXIT_SUCCESS);</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 else {</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 Parent process</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printf("Parent process waiting for semaphore...\n");</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sem_wait(sem); // Acquire the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printf("Parent process acquired semaphore\n");</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sleep(2);</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sem_post(sem); // Release the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printf("Parent process released semaphore\n");</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wait(NULL);</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sem_unlink(SEM_NAME); // Destroy the semaphore</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exit(EXIT_SUCCESS);}</w:t>
      </w:r>
    </w:p>
    <w:p w:rsidR="00C655BE" w:rsidRDefault="006714BC">
      <w:pPr>
        <w:pStyle w:val="normal1"/>
        <w:shd w:val="clear" w:color="auto" w:fill="FFFFFF"/>
        <w:spacing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rsidR="00C655BE" w:rsidRDefault="00C655BE">
      <w:pPr>
        <w:pStyle w:val="normal1"/>
        <w:shd w:val="clear" w:color="auto" w:fill="FFFFFF"/>
        <w:spacing w:line="240" w:lineRule="auto"/>
        <w:ind w:left="720"/>
        <w:jc w:val="both"/>
        <w:rPr>
          <w:rFonts w:ascii="Times New Roman" w:eastAsia="Times New Roman" w:hAnsi="Times New Roman" w:cs="Times New Roman"/>
          <w:color w:val="333333"/>
          <w:sz w:val="24"/>
          <w:szCs w:val="24"/>
        </w:rPr>
      </w:pPr>
    </w:p>
    <w:p w:rsidR="00C655BE" w:rsidRDefault="00C655BE">
      <w:pPr>
        <w:pStyle w:val="normal1"/>
        <w:shd w:val="clear" w:color="auto" w:fill="FFFFFF"/>
        <w:spacing w:line="240" w:lineRule="auto"/>
        <w:ind w:left="72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Output-</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./semaphore</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Parent process waiting for semaphore…</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Parent process acquired semaphore</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Child process waiting for semaphore…</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Parent process released semaphore</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Child process acquired semaphore</w:t>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6714BC">
      <w:pPr>
        <w:pStyle w:val="normal1"/>
        <w:spacing w:after="160" w:line="259"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Conclusion- </w:t>
      </w:r>
    </w:p>
    <w:p w:rsidR="00C655BE" w:rsidRDefault="006714BC">
      <w:pPr>
        <w:pStyle w:val="normal1"/>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semaphore for IPC where one process is child of other and in same program using various system calls like semget,semctl is studied</w:t>
      </w:r>
    </w:p>
    <w:p w:rsidR="00C655BE" w:rsidRDefault="006714BC">
      <w:pPr>
        <w:pStyle w:val="normal1"/>
        <w:tabs>
          <w:tab w:val="left" w:pos="1785"/>
        </w:tabs>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r>
        <w:rPr>
          <w:rFonts w:ascii="Times New Roman" w:eastAsia="Times New Roman" w:hAnsi="Times New Roman" w:cs="Times New Roman"/>
          <w:b/>
          <w:sz w:val="24"/>
          <w:szCs w:val="24"/>
        </w:rPr>
        <w:tab/>
      </w:r>
    </w:p>
    <w:p w:rsidR="00C655BE" w:rsidRDefault="006714BC">
      <w:pPr>
        <w:pStyle w:val="normal1"/>
        <w:tabs>
          <w:tab w:val="left" w:pos="1785"/>
        </w:tabs>
        <w:spacing w:after="160" w:line="259" w:lineRule="auto"/>
        <w:ind w:left="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rPr>
        <w:t>Dave’s Programming in C Tutorials</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6714BC">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6B</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655BE" w:rsidRDefault="006714BC">
      <w:pPr>
        <w:pStyle w:val="normal1"/>
        <w:spacing w:after="12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Title:</w:t>
      </w:r>
    </w:p>
    <w:p w:rsidR="00C655BE" w:rsidRDefault="006714BC">
      <w:pPr>
        <w:pStyle w:val="normal1"/>
        <w:spacing w:line="235" w:lineRule="auto"/>
        <w:ind w:right="18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Write a program to illustrate the semaphore concept. Use fork so that 2 process running simultaneously and communicate via semaphore.</w:t>
      </w:r>
    </w:p>
    <w:p w:rsidR="00C655BE" w:rsidRDefault="00C655BE">
      <w:pPr>
        <w:pStyle w:val="normal1"/>
        <w:spacing w:line="278"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C655BE" w:rsidRDefault="00C655BE">
      <w:pPr>
        <w:pStyle w:val="normal1"/>
        <w:spacing w:line="278" w:lineRule="auto"/>
        <w:rPr>
          <w:rFonts w:ascii="Times New Roman" w:eastAsia="Times New Roman" w:hAnsi="Times New Roman" w:cs="Times New Roman"/>
          <w:sz w:val="28"/>
          <w:szCs w:val="28"/>
        </w:rPr>
      </w:pPr>
    </w:p>
    <w:p w:rsidR="00C655BE" w:rsidRDefault="006714BC">
      <w:pPr>
        <w:pStyle w:val="normal1"/>
        <w:numPr>
          <w:ilvl w:val="0"/>
          <w:numId w:val="57"/>
        </w:numPr>
        <w:tabs>
          <w:tab w:val="left" w:pos="720"/>
        </w:tabs>
        <w:spacing w:line="24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To learn about IPC through semaphore.</w:t>
      </w:r>
    </w:p>
    <w:p w:rsidR="00C655BE" w:rsidRDefault="006714BC">
      <w:pPr>
        <w:pStyle w:val="normal1"/>
        <w:numPr>
          <w:ilvl w:val="0"/>
          <w:numId w:val="57"/>
        </w:numPr>
        <w:tabs>
          <w:tab w:val="left" w:pos="720"/>
        </w:tabs>
        <w:spacing w:line="24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Use of system call and IPC mechanism to write effective application programs.</w:t>
      </w:r>
    </w:p>
    <w:p w:rsidR="00C655BE" w:rsidRDefault="00C655BE">
      <w:pPr>
        <w:pStyle w:val="normal1"/>
        <w:spacing w:line="240" w:lineRule="auto"/>
        <w:rPr>
          <w:rFonts w:ascii="Times New Roman" w:eastAsia="Times New Roman" w:hAnsi="Times New Roman" w:cs="Times New Roman"/>
          <w:b/>
          <w:sz w:val="28"/>
          <w:szCs w:val="28"/>
        </w:rPr>
      </w:pPr>
    </w:p>
    <w:p w:rsidR="00C655BE" w:rsidRDefault="00C655BE">
      <w:pPr>
        <w:pStyle w:val="normal1"/>
        <w:spacing w:line="240" w:lineRule="auto"/>
        <w:rPr>
          <w:rFonts w:ascii="Times New Roman" w:eastAsia="Times New Roman" w:hAnsi="Times New Roman" w:cs="Times New Roman"/>
          <w:b/>
          <w:sz w:val="28"/>
          <w:szCs w:val="28"/>
        </w:rPr>
      </w:pPr>
    </w:p>
    <w:p w:rsidR="00C655BE" w:rsidRDefault="00C655BE">
      <w:pPr>
        <w:pStyle w:val="normal1"/>
        <w:spacing w:line="240" w:lineRule="auto"/>
        <w:rPr>
          <w:rFonts w:ascii="Times New Roman" w:eastAsia="Times New Roman" w:hAnsi="Times New Roman" w:cs="Times New Roman"/>
          <w:b/>
          <w:sz w:val="28"/>
          <w:szCs w:val="28"/>
        </w:rPr>
      </w:pPr>
    </w:p>
    <w:p w:rsidR="00C655BE" w:rsidRDefault="006714BC">
      <w:pPr>
        <w:pStyle w:val="normal1"/>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6714BC">
      <w:pPr>
        <w:pStyle w:val="normal1"/>
        <w:spacing w:line="235" w:lineRule="auto"/>
        <w:ind w:right="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problem describes two processes, the producer and the consumer, who share a common, fixed-size </w:t>
      </w:r>
      <w:hyperlink r:id="rId87">
        <w:r>
          <w:rPr>
            <w:rFonts w:ascii="Times New Roman" w:eastAsia="Times New Roman" w:hAnsi="Times New Roman" w:cs="Times New Roman"/>
            <w:sz w:val="28"/>
            <w:szCs w:val="28"/>
            <w:u w:val="single"/>
          </w:rPr>
          <w:t xml:space="preserve">buffer </w:t>
        </w:r>
      </w:hyperlink>
      <w:r>
        <w:rPr>
          <w:rFonts w:ascii="Times New Roman" w:eastAsia="Times New Roman" w:hAnsi="Times New Roman" w:cs="Times New Roman"/>
          <w:sz w:val="28"/>
          <w:szCs w:val="28"/>
        </w:rPr>
        <w:t xml:space="preserve">used as a </w:t>
      </w:r>
      <w:hyperlink r:id="rId88">
        <w:r>
          <w:rPr>
            <w:rFonts w:ascii="Times New Roman" w:eastAsia="Times New Roman" w:hAnsi="Times New Roman" w:cs="Times New Roman"/>
            <w:sz w:val="28"/>
            <w:szCs w:val="28"/>
            <w:u w:val="single"/>
          </w:rPr>
          <w:t xml:space="preserve">queue. </w:t>
        </w:r>
      </w:hyperlink>
      <w:r>
        <w:rPr>
          <w:rFonts w:ascii="Times New Roman" w:eastAsia="Times New Roman" w:hAnsi="Times New Roman" w:cs="Times New Roman"/>
          <w:sz w:val="28"/>
          <w:szCs w:val="28"/>
        </w:rPr>
        <w:t>The producer's job is to generate data, put it into the buffer, and start again. At the same time, the consumer is consuming the data (i.e., removing it from the buffer), one piece at a time. The problem is to make sure that the producer won't try to add data into the buffer if it's full and that the consumer won't try to remove data from an empty buffer.</w:t>
      </w:r>
    </w:p>
    <w:p w:rsidR="00C655BE" w:rsidRDefault="00C655BE">
      <w:pPr>
        <w:pStyle w:val="normal1"/>
        <w:spacing w:line="240" w:lineRule="auto"/>
        <w:rPr>
          <w:rFonts w:ascii="Times New Roman" w:eastAsia="Times New Roman" w:hAnsi="Times New Roman" w:cs="Times New Roman"/>
          <w:b/>
          <w:sz w:val="28"/>
          <w:szCs w:val="28"/>
        </w:rPr>
      </w:pPr>
    </w:p>
    <w:p w:rsidR="00C655BE" w:rsidRDefault="00C655BE">
      <w:pPr>
        <w:pStyle w:val="normal1"/>
        <w:spacing w:line="240" w:lineRule="auto"/>
        <w:rPr>
          <w:rFonts w:ascii="Times New Roman" w:eastAsia="Times New Roman" w:hAnsi="Times New Roman" w:cs="Times New Roman"/>
          <w:b/>
          <w:sz w:val="28"/>
          <w:szCs w:val="28"/>
        </w:rPr>
      </w:pPr>
    </w:p>
    <w:p w:rsidR="00C655BE" w:rsidRDefault="00C655BE">
      <w:pPr>
        <w:pStyle w:val="normal1"/>
        <w:spacing w:line="240" w:lineRule="auto"/>
        <w:rPr>
          <w:rFonts w:ascii="Times New Roman" w:eastAsia="Times New Roman" w:hAnsi="Times New Roman" w:cs="Times New Roman"/>
          <w:b/>
          <w:sz w:val="28"/>
          <w:szCs w:val="28"/>
        </w:rPr>
      </w:pPr>
    </w:p>
    <w:p w:rsidR="00C655BE" w:rsidRDefault="00C655BE">
      <w:pPr>
        <w:pStyle w:val="normal1"/>
        <w:spacing w:line="240" w:lineRule="auto"/>
        <w:rPr>
          <w:rFonts w:ascii="Times New Roman" w:eastAsia="Times New Roman" w:hAnsi="Times New Roman" w:cs="Times New Roman"/>
          <w:b/>
          <w:sz w:val="28"/>
          <w:szCs w:val="28"/>
        </w:rPr>
      </w:pPr>
    </w:p>
    <w:p w:rsidR="00C655BE" w:rsidRDefault="00C655BE">
      <w:pPr>
        <w:pStyle w:val="normal1"/>
        <w:spacing w:line="240" w:lineRule="auto"/>
        <w:rPr>
          <w:rFonts w:ascii="Times New Roman" w:eastAsia="Times New Roman" w:hAnsi="Times New Roman" w:cs="Times New Roman"/>
          <w:b/>
          <w:sz w:val="28"/>
          <w:szCs w:val="28"/>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spacing w:line="170" w:lineRule="auto"/>
        <w:rPr>
          <w:rFonts w:ascii="Times New Roman" w:eastAsia="Times New Roman" w:hAnsi="Times New Roman" w:cs="Times New Roman"/>
          <w:sz w:val="28"/>
          <w:szCs w:val="28"/>
        </w:rPr>
      </w:pPr>
    </w:p>
    <w:tbl>
      <w:tblPr>
        <w:tblW w:w="9379" w:type="dxa"/>
        <w:tblInd w:w="10" w:type="dxa"/>
        <w:tblLayout w:type="fixed"/>
        <w:tblLook w:val="04A0" w:firstRow="1" w:lastRow="0" w:firstColumn="1" w:lastColumn="0" w:noHBand="0" w:noVBand="1"/>
      </w:tblPr>
      <w:tblGrid>
        <w:gridCol w:w="1260"/>
        <w:gridCol w:w="2361"/>
        <w:gridCol w:w="1499"/>
        <w:gridCol w:w="4259"/>
      </w:tblGrid>
      <w:tr w:rsidR="00C655BE">
        <w:trPr>
          <w:trHeight w:val="393"/>
        </w:trPr>
        <w:tc>
          <w:tcPr>
            <w:tcW w:w="1259" w:type="dxa"/>
            <w:tcBorders>
              <w:top w:val="single" w:sz="8" w:space="0" w:color="000000"/>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61" w:type="dxa"/>
            <w:tcBorders>
              <w:top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Variable/function</w:t>
            </w:r>
          </w:p>
        </w:tc>
        <w:tc>
          <w:tcPr>
            <w:tcW w:w="1499" w:type="dxa"/>
            <w:tcBorders>
              <w:top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4259" w:type="dxa"/>
            <w:tcBorders>
              <w:top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p>
        </w:tc>
      </w:tr>
      <w:tr w:rsidR="00C655BE">
        <w:trPr>
          <w:trHeight w:val="101"/>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Producers</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pthread_t</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Thread of Producer</w:t>
            </w:r>
          </w:p>
        </w:tc>
      </w:tr>
      <w:tr w:rsidR="00C655BE">
        <w:trPr>
          <w:trHeight w:val="104"/>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Consumer</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pthread_t</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Thread of Consumer</w:t>
            </w:r>
          </w:p>
        </w:tc>
      </w:tr>
      <w:tr w:rsidR="00C655BE">
        <w:trPr>
          <w:trHeight w:val="104"/>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4"/>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buf_mutex</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sem_t</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process wait condition</w:t>
            </w:r>
          </w:p>
        </w:tc>
      </w:tr>
      <w:tr w:rsidR="00C655BE">
        <w:trPr>
          <w:trHeight w:val="101"/>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empty_count</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sem_t</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Keeps track of empty count</w:t>
            </w:r>
          </w:p>
        </w:tc>
      </w:tr>
      <w:tr w:rsidR="00C655BE">
        <w:trPr>
          <w:trHeight w:val="104"/>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fill_count</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sem_t</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Keeps track of fill count</w:t>
            </w:r>
          </w:p>
        </w:tc>
      </w:tr>
      <w:tr w:rsidR="00C655BE">
        <w:trPr>
          <w:trHeight w:val="104"/>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consumer</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void</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Used to regulate consumer action</w:t>
            </w:r>
          </w:p>
        </w:tc>
      </w:tr>
      <w:tr w:rsidR="00C655BE">
        <w:trPr>
          <w:trHeight w:val="101"/>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125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6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producer</w:t>
            </w:r>
          </w:p>
        </w:tc>
        <w:tc>
          <w:tcPr>
            <w:tcW w:w="14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void</w:t>
            </w:r>
          </w:p>
        </w:tc>
        <w:tc>
          <w:tcPr>
            <w:tcW w:w="425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Used to regulate producer action</w:t>
            </w:r>
          </w:p>
        </w:tc>
      </w:tr>
      <w:tr w:rsidR="00C655BE">
        <w:trPr>
          <w:trHeight w:val="104"/>
        </w:trPr>
        <w:tc>
          <w:tcPr>
            <w:tcW w:w="125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236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4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425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bl>
    <w:p w:rsidR="00C655BE" w:rsidRDefault="00C655BE">
      <w:pPr>
        <w:pStyle w:val="normal1"/>
        <w:spacing w:line="199" w:lineRule="auto"/>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6714BC">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6C</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two programs that will communicate both ways (i.e each process can read and write) when run concurrently via semaphores.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semaphore is like a counter that helps processes coordinate their actions. It contains a number, typically an integer, and allows processes to work together without stepping on each other's toes.</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Imagine you're in a line waiting for something. The number of people ahead of you represents the semaphore value. When it's your turn, you decrease the count by one as you move forward. If the count is zero, you have to wait until someone else finishes and increases the count again.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main actions you can perform with a semaphore: wait and signal.</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1.Wait: You check if the count is greater than zero. If it is, you decrease the count and proceed. If not, you wait until it's your turn.</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2.Signal: You increase the count, indicating that you've finished your task and allowing others to proceed if they were waiting.</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mechanism ensures that only one process can modify the semaphore at a time, avoiding conflicts.</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Semaphores can also be grouped together in a semaphore set, which allows processes to perform coordinated actions on multiple semaphores at once. This ensures that either all actions in the group succeed or none do, providing consistency and reliability. However, it's important to note that semaphore sets are specific to certain systems and are not a universal concept in parallel programming.</w:t>
      </w:r>
    </w:p>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6714BC">
      <w:pPr>
        <w:pStyle w:val="normal1"/>
        <w:spacing w:before="240"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SHM_KEY (Shared Memory Key): Identifier for accessing shared memory.</w:t>
      </w:r>
    </w:p>
    <w:p w:rsidR="00C655BE" w:rsidRDefault="006714BC">
      <w:pPr>
        <w:pStyle w:val="normal1"/>
        <w:spacing w:before="240"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SEM_KEY (Semaphore Key): Identifier for semaphore synchronization.</w:t>
      </w:r>
    </w:p>
    <w:p w:rsidR="00C655BE" w:rsidRDefault="006714BC">
      <w:pPr>
        <w:pStyle w:val="normal1"/>
        <w:spacing w:before="240"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shmseg Structure: Defines shared memory layout.</w:t>
      </w:r>
    </w:p>
    <w:p w:rsidR="00C655BE" w:rsidRDefault="006714BC">
      <w:pPr>
        <w:pStyle w:val="normal1"/>
        <w:spacing w:before="240"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retval: A variable storing the return value of the semop function.</w:t>
      </w:r>
    </w:p>
    <w:p w:rsidR="00C655BE" w:rsidRDefault="00C655BE">
      <w:pPr>
        <w:pStyle w:val="normal1"/>
        <w:spacing w:before="240" w:after="240" w:line="240" w:lineRule="auto"/>
        <w:ind w:left="360"/>
        <w:rPr>
          <w:rFonts w:ascii="Times New Roman" w:eastAsia="Times New Roman" w:hAnsi="Times New Roman" w:cs="Times New Roman"/>
          <w:sz w:val="32"/>
          <w:szCs w:val="32"/>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Flowchart(Photo+URL):</w:t>
      </w: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6714BC">
      <w:pPr>
        <w:pStyle w:val="normal1"/>
        <w:spacing w:before="240" w:after="240" w:line="240" w:lineRule="auto"/>
        <w:jc w:val="center"/>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4835525" cy="5834380"/>
            <wp:effectExtent l="0" t="0" r="0" b="0"/>
            <wp:docPr id="93"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6.jpg"/>
                    <pic:cNvPicPr>
                      <a:picLocks noChangeAspect="1" noChangeArrowheads="1"/>
                    </pic:cNvPicPr>
                  </pic:nvPicPr>
                  <pic:blipFill>
                    <a:blip r:embed="rId89"/>
                    <a:stretch>
                      <a:fillRect/>
                    </a:stretch>
                  </pic:blipFill>
                  <pic:spPr>
                    <a:xfrm>
                      <a:off x="0" y="0"/>
                      <a:ext cx="4835525" cy="5834380"/>
                    </a:xfrm>
                    <a:prstGeom prst="rect">
                      <a:avLst/>
                    </a:prstGeom>
                  </pic:spPr>
                </pic:pic>
              </a:graphicData>
            </a:graphic>
          </wp:inline>
        </w:drawing>
      </w: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IPC_sem_write.c</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#include&lt;sys/shm.h&gt;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#include&lt;sys/types.h&gt;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#include&lt;errno.h&gt;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SHM_KEY 0x12345</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shmseg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int 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write_complete;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read_complete;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shared_memory_cntr_increment(int pid, struct shmseg *shmp, int total_count);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main(int argc, char *argv[])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shmid;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shmseg *shmp;</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*bufptr;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sleep_time;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pid_t pid;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(argc != 2)</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total_count = 10000;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total_count = atoi(argv[1]);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(total_count &lt; 10000)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total_count = 10000;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printf("Total Count is %d\n",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shmid = shmget(SHM_KEY, sizeof(struct shmseg), 0644|IPC_CREAT);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(shmid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perror("Shared memory");</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Attach to the segment to get a pointer to it.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 = shmat(shmid, NULL,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(shmp == (void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perror("Shared memory attach");</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shmp-&gt;cntr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 = fork();</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Parent Process - Writing Once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&gt;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shared_memory_cntr_increment(pid, shmp,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(pid ==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shared_memory_cntr_increment(pid, shmp,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perror("Fork Failure\n");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(shmp-&gt;read_complete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(shmdt(shmp)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perror("shmdt");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(shmctl(shmid, IPC_RMID, 0)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perror("shmctl");</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printf("Writing Process: Complete\n");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Increment the counter of shared memory by total_count in steps of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shared_memory_cntr_increment(int pid, struct shmseg *shmp, int total_count)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numtimes;</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sleep_time;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cntr = shmp-&gt;cntr;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shmp-&gt;write_complete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printf("SHM_WRITE: CHILD: Now writing\n");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(pid &gt;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printf("SHM_WRITE: PARENT: Now writing\n");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//printf("SHM_CNTR is %d\n", shmp-&gt;cntr);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Increment the counter in shared memory by total_count in steps of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(numtimes = 0; numtimes &lt; total_count; numtimes++)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cntr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shmp-&gt;cntr = 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Sleeping for a second for every thousand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sleep_time = cntr % 1000;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(sleep_time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sleep(1);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shmp-&gt;write_complete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printf("SHM_WRITE: CHILD: Writing Done\n");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(pid &gt;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printf("SHM_WRITE: PARENT: Writing Done\n");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before="240" w:after="240" w:line="240" w:lineRule="auto"/>
        <w:rPr>
          <w:rFonts w:ascii="Times New Roman" w:eastAsia="Times New Roman" w:hAnsi="Times New Roman" w:cs="Times New Roman"/>
          <w:b/>
          <w:sz w:val="24"/>
          <w:szCs w:val="24"/>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gedit IPC_sem_write.c</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gcc IPC_sem_write.c -o IPC_sem_write -lpthread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./IPC_sem_write</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Count is 10000</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PARENT: Now writing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SHM_WRITE: CHILD: Now writing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PARENT: Writing Done</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CHILD: Writing Done</w:t>
      </w:r>
    </w:p>
    <w:p w:rsidR="00C655BE" w:rsidRDefault="00C655BE">
      <w:pPr>
        <w:pStyle w:val="normal1"/>
        <w:spacing w:before="240" w:after="240" w:line="240" w:lineRule="auto"/>
        <w:rPr>
          <w:rFonts w:ascii="Times New Roman" w:eastAsia="Times New Roman" w:hAnsi="Times New Roman" w:cs="Times New Roman"/>
          <w:sz w:val="24"/>
          <w:szCs w:val="24"/>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IPC_sem_read.c</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#include&lt;sys/types.h&gt;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#include&lt;sys/ipc.h&gt;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#include&lt;sys/shm.h&gt;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#include&lt;sys/sem.h&gt;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#include&lt;errno.h&gt;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#include&lt;unistd.h&gt;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SHM_KEY 0x12345</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SEM_KEY 0x54321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MAX_TRIES 20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shmseg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write_complete;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read_complete;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shared_memory_cntr_increment(int, struct shmseg*, int);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remove_semaphore();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main(int argc, char *argv[])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shmid;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shmseg *shmp;</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*bufptr;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sleep_time;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pid_t pid;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(argc != 2)</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total_count = 10000;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total_count = atoi(argv[1]);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(total_count &lt; 10000)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total_count = 10000;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printf("Total Count is %d\n",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shmid = shmget(SHM_KEY, sizeof(struct shmseg), 0644|IPC_CREAT);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(shmid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perror("Shared memory");</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Attach to the segment to get a pointer to it.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 = shmat(shmid, NULL,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(shmp == (void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perror("Shared memory attach: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shmp-&gt;cntr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pid = fork();</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Parent Process - Writing Once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&gt;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shared_memory_cntr_increment(pid, shmp,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(pid ==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shared_memory_cntr_increment(pid, shmp, total_count);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perror("Fork Failure\n");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(shmp-&gt;read_complete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sleep(1);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(shmdt(shmp)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perror("shmdt");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(shmctl(shmid, IPC_RMID, 0)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perror("shmctl");</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printf("Writing Process: Complete\n");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remove_semaphore();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Increment the counter of shared memory by total_count in steps of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shared_memory_cntr_increment(int pid, struct shmseg *shmp, int total_count)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numtimes;</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sleep_time;</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semid;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sembuf sem_buf;</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semid_ds buf;</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tries;</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retval;</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semid = semget(SEM_KEY, 1, IPC_CREAT | IPC_EXCL | 0666);</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//printf("errno is %d and semid is %d\n", errno, semid);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Got the semaphore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(semid &gt;=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printf("First Process\n");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sem_buf.sem_op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sem_buf.sem_flg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sem_buf.sem_num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retval = semop(semid, &amp;sem_buf,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(retval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perror("Semaphore Operation: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(errno == EEXIST) { // Already other process got it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int ready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printf("Second Process\n");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semid = semget(SEM_KEY, 1,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(semid &lt;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perror("Semaphore GET: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Waiting for the resource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sem_buf.sem_num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sem_buf.sem_op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sem_buf.sem_flg = SEM_UNDO;</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retval = semop(semid, &amp;sem_buf,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(retval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perror("Semaphore Locked: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sem_buf.sem_num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sem_buf.sem_op = -1; /* Allocating the resources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sem_buf.sem_flg = SEM_UNDO;</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retval = semop(semid, &amp;sem_buf,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(retval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perror("Semaphore Locked: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cntr = shmp-&gt;cntr;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shmp-&gt;write_complete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printf("SHM_WRITE: CHILD: Now writing\n");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(pid &gt;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printf("SHM_WRITE: PARENT: Now writing\n");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//printf("SHM_CNTR is %d\n", shmp-&gt;cntr);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Increment the counter in shared memory by total_count in steps of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(numtimes = 0; numtimes &lt; total_count; numtimes++)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cntr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shmp-&gt;cntr = cntr;</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Sleeping for a second for every thousand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sleep_time = cntr % 1000;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(sleep_time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sleep(1);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shmp-&gt;write_complete =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sem_buf.sem_op = 1; /* Releasing the resource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retval = semop(semid, &amp;sem_buf, 1);</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(retval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perror("Semaphore Locked\n");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(pid ==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printf("SHM_WRITE: CHILD: Writing Done\n");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(pid &gt;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printf("SHM_WRITE: PARENT: Writing Done\n");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remove_semaphore()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semid;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retval;</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semid = semget(SEM_KEY, 1, 0);</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(semid &lt; 0)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perror("Remove Semaphore: Semaphore GET: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retval = semctl(semid, 0, IPC_RMID);</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(retval == -1)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perror("Remove Semaphore: Semaphore CTL: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 gedit IPC_sem_read.c</w:t>
      </w:r>
    </w:p>
    <w:p w:rsidR="00C655BE" w:rsidRDefault="00D939C9">
      <w:pPr>
        <w:pStyle w:val="normal1"/>
        <w:spacing w:before="240" w:after="240" w:line="240" w:lineRule="auto"/>
        <w:rPr>
          <w:rFonts w:ascii="Times New Roman" w:eastAsia="Times New Roman" w:hAnsi="Times New Roman" w:cs="Times New Roman"/>
          <w:sz w:val="24"/>
          <w:szCs w:val="24"/>
        </w:rPr>
      </w:pPr>
      <w:hyperlink r:id="rId90">
        <w:r w:rsidR="006714BC">
          <w:rPr>
            <w:rStyle w:val="Hyperlink"/>
            <w:rFonts w:ascii="Times New Roman" w:eastAsia="Times New Roman" w:hAnsi="Times New Roman" w:cs="Times New Roman"/>
            <w:sz w:val="24"/>
            <w:szCs w:val="24"/>
          </w:rPr>
          <w:t>aadi@ubuntu</w:t>
        </w:r>
      </w:hyperlink>
      <w:r w:rsidR="006714BC">
        <w:rPr>
          <w:rFonts w:ascii="Times New Roman" w:eastAsia="Times New Roman" w:hAnsi="Times New Roman" w:cs="Times New Roman"/>
          <w:sz w:val="24"/>
          <w:szCs w:val="24"/>
        </w:rPr>
        <w:t>:~$ gcc IPC_sem_read.c -o IPC_sem_read -lpthread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 ./IPC_sem_read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Count is 10000</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Process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PARENT: Now writing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Process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PARENT: Writing Done</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CHILD: Now writing</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SHM_WRITE: CHILD: Writing Done</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we will check the counter value by the reading process.</w:t>
      </w:r>
      <w:r>
        <w:rPr>
          <w:rFonts w:ascii="Times New Roman" w:eastAsia="Times New Roman" w:hAnsi="Times New Roman" w:cs="Times New Roman"/>
          <w:sz w:val="24"/>
          <w:szCs w:val="24"/>
        </w:rPr>
        <w:br/>
      </w:r>
    </w:p>
    <w:p w:rsidR="00C655BE" w:rsidRDefault="006714BC">
      <w:pPr>
        <w:pStyle w:val="normal1"/>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Execution Steps</w:t>
      </w:r>
    </w:p>
    <w:p w:rsidR="00C655BE" w:rsidRDefault="006714BC">
      <w:pPr>
        <w:pStyle w:val="normal1"/>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Reading Process: Shared Memory: Counter is 20000</w:t>
      </w:r>
    </w:p>
    <w:p w:rsidR="00C655BE" w:rsidRDefault="006714BC">
      <w:pPr>
        <w:pStyle w:val="normal1"/>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Reading Process: Reading Done, Detaching Shared Memory</w:t>
      </w:r>
    </w:p>
    <w:p w:rsidR="00C655BE" w:rsidRDefault="006714BC">
      <w:pPr>
        <w:pStyle w:val="normal1"/>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Reading Process: Complete</w:t>
      </w:r>
    </w:p>
    <w:p w:rsidR="00C655BE" w:rsidRDefault="00C655BE">
      <w:pPr>
        <w:pStyle w:val="normal1"/>
        <w:spacing w:before="240" w:after="240" w:line="240" w:lineRule="auto"/>
        <w:rPr>
          <w:rFonts w:ascii="Times New Roman" w:eastAsia="Times New Roman" w:hAnsi="Times New Roman" w:cs="Times New Roman"/>
          <w:sz w:val="24"/>
          <w:szCs w:val="24"/>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rsidR="00C655BE" w:rsidRDefault="006714BC">
      <w:pPr>
        <w:pStyle w:val="normal1"/>
        <w:spacing w:line="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C655BE" w:rsidRDefault="006714BC">
      <w:pPr>
        <w:pStyle w:val="normal1"/>
        <w:spacing w:before="200" w:line="247" w:lineRule="auto"/>
        <w:ind w:right="74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1. Study about IPC through semaphore.</w:t>
      </w:r>
    </w:p>
    <w:p w:rsidR="00C655BE" w:rsidRDefault="006714BC">
      <w:pPr>
        <w:pStyle w:val="normal1"/>
        <w:spacing w:before="200" w:line="247" w:lineRule="auto"/>
        <w:ind w:right="74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2. Study of system call and IPC mechanism to write effective application programs.</w:t>
      </w:r>
    </w:p>
    <w:p w:rsidR="00C655BE" w:rsidRDefault="00C655BE">
      <w:pPr>
        <w:pStyle w:val="normal1"/>
        <w:spacing w:before="200" w:line="247" w:lineRule="auto"/>
        <w:ind w:right="740" w:firstLine="20"/>
        <w:rPr>
          <w:rFonts w:ascii="Times New Roman" w:eastAsia="Times New Roman" w:hAnsi="Times New Roman" w:cs="Times New Roman"/>
          <w:sz w:val="24"/>
          <w:szCs w:val="24"/>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D939C9">
      <w:pPr>
        <w:pStyle w:val="normal1"/>
        <w:spacing w:before="240" w:after="240" w:line="240" w:lineRule="auto"/>
        <w:rPr>
          <w:rFonts w:ascii="Times New Roman" w:eastAsia="Times New Roman" w:hAnsi="Times New Roman" w:cs="Times New Roman"/>
          <w:b/>
          <w:sz w:val="32"/>
          <w:szCs w:val="32"/>
        </w:rPr>
      </w:pPr>
      <w:hyperlink r:id="rId91" w:anchor="SECTION002600000000000000000" w:history="1">
        <w:r w:rsidR="006714BC">
          <w:rPr>
            <w:rFonts w:ascii="Times New Roman" w:eastAsia="Times New Roman" w:hAnsi="Times New Roman" w:cs="Times New Roman"/>
            <w:b/>
            <w:color w:val="1155CC"/>
            <w:sz w:val="24"/>
            <w:szCs w:val="24"/>
            <w:u w:val="single"/>
          </w:rPr>
          <w:t>https://users.cs.cf.ac.uk/dave/C/node26.html#SECTION002600000000000000000</w:t>
        </w:r>
      </w:hyperlink>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6714BC">
      <w:pPr>
        <w:pStyle w:val="normal1"/>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Assignment 6D</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Semaphore IPC Programming in C</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Semaphore is a synchronization mechanism used in inter-process communication (IPC) to control access to shared resources. It maintains a count of available resources and provides two fundamental operations: P (wait) and V (signal). P decrements the semaphore count, blocking if the count is zero, while V increments the count. Semaphore operations are atomic and thus suitable for coordinating access to shared resources among multiple processes.</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6714BC">
      <w:pPr>
        <w:pStyle w:val="normal1"/>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semget(): System call to create or access a semaphore set.</w:t>
      </w:r>
    </w:p>
    <w:p w:rsidR="00C655BE" w:rsidRDefault="006714BC">
      <w:pPr>
        <w:pStyle w:val="normal1"/>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semctl(): System call to control semaphore operations.</w:t>
      </w:r>
    </w:p>
    <w:p w:rsidR="00C655BE" w:rsidRDefault="006714BC">
      <w:pPr>
        <w:pStyle w:val="normal1"/>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semop(): System call to perform semaphore operations (P and V).</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Flowchart</w:t>
      </w: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C655BE" w:rsidRDefault="006714BC">
      <w:pPr>
        <w:pStyle w:val="normal1"/>
        <w:numPr>
          <w:ilvl w:val="0"/>
          <w:numId w:val="5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to initialize the semaphore and display the semaphore ID (sem_init.c):</w:t>
      </w:r>
    </w:p>
    <w:p w:rsidR="00C655BE" w:rsidRDefault="00C655BE">
      <w:pPr>
        <w:pStyle w:val="normal1"/>
        <w:ind w:left="720"/>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&lt;sys/sem.h&gt;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KEY 1234 // Unique key for semaphore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semid;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or access semaphore set with one semaphore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semid = semget(KEY, 1, IPC_CREAT | 0666);</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(semid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perror("semget");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printf("Semaphore ID: %d\n", semid);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color w:val="CCCCCC"/>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gcc semi_init.c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./a.out</w:t>
      </w:r>
    </w:p>
    <w:p w:rsidR="00C655BE" w:rsidRDefault="00C655BE">
      <w:pPr>
        <w:pStyle w:val="normal1"/>
        <w:rPr>
          <w:rFonts w:ascii="Times New Roman" w:eastAsia="Times New Roman" w:hAnsi="Times New Roman" w:cs="Times New Roman"/>
          <w:sz w:val="24"/>
          <w:szCs w:val="24"/>
        </w:rPr>
      </w:pPr>
    </w:p>
    <w:p w:rsidR="00C655BE" w:rsidRDefault="006714BC">
      <w:pPr>
        <w:pStyle w:val="normal1"/>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perform the P operation (semaphore_wait.c):</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Code </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&lt;sys/sem.h&gt;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KEY 1234 // Same key used in sem_init.c</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semid;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sembuf sem_op;</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Access semaphore set created by first program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semid = semget(KEY, 1, 0666);</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(semid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perror("semget");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Perform P operation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sem_op.sem_num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sem_op.sem_op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sem_op.sem_flg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(semop(semid, &amp;sem_op, 1)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perror("semop");</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printf("Semaphore acquired.\n");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perform the V operation (semaphore_signal.c):</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&lt;stdlib.h&gt;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&lt;sys/sem.h&gt;</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#define KEY 1234 // Same key used in sem_init.c</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semid;</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sembuf sem_op;</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Access semaphore set created by first program</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semid = semget(KEY, 1, 0666);</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(semid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perror("semget");</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Perform V operation</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sem_op.sem_num =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sem_op.sem_op = 1;</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sem_op.sem_flg =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(semop(semid, &amp;sem_op, 1) == -1) {</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perror("semop");</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printf("Semaphore released.\n");</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 2 and 3:</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(Run 2nd program and open another terminal and run the 3rd program)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gcc -o semaphore_wait semaphore_wait.c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./semaphore_wait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Semaphore acquired</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gcc -o semaphore_signal semaphore_signal.c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./semaphore_signal</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sz w:val="24"/>
          <w:szCs w:val="24"/>
        </w:rPr>
        <w:t>Semaphore released</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rsidR="00C655BE" w:rsidRDefault="006714BC">
      <w:pPr>
        <w:pStyle w:val="normal1"/>
        <w:spacing w:line="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1. Study about IPC through semaphore.</w:t>
      </w:r>
    </w:p>
    <w:p w:rsidR="00C655BE" w:rsidRDefault="006714BC">
      <w:pPr>
        <w:pStyle w:val="normal1"/>
        <w:spacing w:before="200" w:line="240" w:lineRule="auto"/>
        <w:ind w:right="74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2. Study of system call and IPC mechanism to write effective application programs.</w:t>
      </w:r>
    </w:p>
    <w:p w:rsidR="00C655BE" w:rsidRDefault="00C655BE">
      <w:pPr>
        <w:pStyle w:val="normal1"/>
        <w:spacing w:before="200" w:line="247" w:lineRule="auto"/>
        <w:ind w:right="740" w:firstLine="20"/>
        <w:rPr>
          <w:rFonts w:ascii="Times New Roman" w:eastAsia="Times New Roman" w:hAnsi="Times New Roman" w:cs="Times New Roman"/>
          <w:sz w:val="24"/>
          <w:szCs w:val="24"/>
        </w:rPr>
      </w:pPr>
    </w:p>
    <w:p w:rsidR="00C655BE" w:rsidRDefault="006714BC">
      <w:pPr>
        <w:pStyle w:val="normal1"/>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D939C9">
      <w:pPr>
        <w:pStyle w:val="normal1"/>
        <w:spacing w:before="240" w:after="240" w:line="240" w:lineRule="auto"/>
        <w:rPr>
          <w:rFonts w:ascii="Times New Roman" w:eastAsia="Times New Roman" w:hAnsi="Times New Roman" w:cs="Times New Roman"/>
          <w:b/>
          <w:sz w:val="32"/>
          <w:szCs w:val="32"/>
        </w:rPr>
      </w:pPr>
      <w:hyperlink r:id="rId92" w:anchor="SECTION002600000000000000000" w:history="1">
        <w:r w:rsidR="006714BC">
          <w:rPr>
            <w:rFonts w:ascii="Times New Roman" w:eastAsia="Times New Roman" w:hAnsi="Times New Roman" w:cs="Times New Roman"/>
            <w:b/>
            <w:color w:val="1155CC"/>
            <w:sz w:val="24"/>
            <w:szCs w:val="24"/>
            <w:u w:val="single"/>
          </w:rPr>
          <w:t>https://users.cs.cf.ac.uk/dave/C/node26.html#SECTION002600000000000000000</w:t>
        </w:r>
      </w:hyperlink>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7A</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a program to perform IPC using message and send did u get this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Two (or more) processes can exchange information via access to 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common system message queue. The sending process places via some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(OS) message-passing module a message onto a queue which can be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read by another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Each message is given an identification or type so that processes can select the appropriate message. Process must share a common key in order to gain access to the queue in the first place. Basic Message Passing IPC messaging lets processes send and receive messages, and queue messages for processing in an arbitrary order. Unlike the file byte-stream data flow of pipes, each IPC message has an explicit length. Messages can be assigned a specific type. Because of this, a server process can direct message traffic between clients on its queue by using the client process PID as the message type. For single-message transactions, multiple server processes can work in parallel on transactions sent to a shared message queue. When a message is sent, its text is copied to the message queue. The msgsnd() and msgrcv() functions can be performed as either blocking or non-blocking operations. Non-blocking operations allow for asynchronous message transfer -- the process is not suspended as a result of sending or receiving a message. In blocking or synchronous message passing the sending process cannot continue until the message has been transferred or has even been acknowledged by a receiver. IPC signal and other mechanisms can be employed to implement such transfer. A blocked message operation remains suspended until one of the following three conditions occurs: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1.The call succeeds.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2.The process receives a signal.</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3.The queue is removed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Initialising the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msgget() function initializes a new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msgget(key_t key, int msgflg)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It can also return the message queue ID (msqid) of the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to the key argument. The value passed as the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msgflg argument must be an octal integer with settings for the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queue's permissions and control flags.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2.Controlling message queues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msgctl() function alters the permissions and other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characteristics of a message queue. The owner or creator of 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queue can change its ownership or permissions using msgctl()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Also, any process with permission to do so can use msgctl() for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control operations.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msgctl(int msqid, int cmd, struct msqid_ds *buf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3.Sending and Receiving Messages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msgsnd() and msgrcv() functions send and receive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messages, respectively: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msgsnd(int msqid, const void *msgp, size_t msgsz, int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msgflg);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msgrcv(int msqid, void *msgp, size_t msgsz, long msgtyp,</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msgflg);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msqid argument must be the ID of an existing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queue. The msgp argument is a pointer to a structure that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the type of the message and its text.</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Dictionary:</w:t>
      </w:r>
    </w:p>
    <w:p w:rsidR="00C655BE" w:rsidRDefault="00C655BE">
      <w:pPr>
        <w:pStyle w:val="normal1"/>
        <w:rPr>
          <w:rFonts w:ascii="Times New Roman" w:eastAsia="Times New Roman" w:hAnsi="Times New Roman" w:cs="Times New Roman"/>
          <w:b/>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1230"/>
        <w:gridCol w:w="3451"/>
        <w:gridCol w:w="2340"/>
        <w:gridCol w:w="2339"/>
      </w:tblGrid>
      <w:tr w:rsidR="00C655BE">
        <w:tc>
          <w:tcPr>
            <w:tcW w:w="122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345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Variable/Function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w:t>
            </w:r>
          </w:p>
        </w:tc>
      </w:tr>
      <w:tr w:rsidR="00C655BE">
        <w:tc>
          <w:tcPr>
            <w:tcW w:w="122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5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msqid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Sucket tuple</w:t>
            </w:r>
          </w:p>
        </w:tc>
      </w:tr>
      <w:tr w:rsidR="00C655BE">
        <w:tc>
          <w:tcPr>
            <w:tcW w:w="122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5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msgflg</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semaphore</w:t>
            </w:r>
          </w:p>
        </w:tc>
      </w:tr>
      <w:tr w:rsidR="00C655BE">
        <w:tc>
          <w:tcPr>
            <w:tcW w:w="122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5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Semaphore </w:t>
            </w:r>
          </w:p>
        </w:tc>
      </w:tr>
    </w:tbl>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6714BC">
      <w:pPr>
        <w:pStyle w:val="normal1"/>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5819775" cy="5324475"/>
            <wp:effectExtent l="0" t="0" r="0" b="0"/>
            <wp:docPr id="9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png"/>
                    <pic:cNvPicPr>
                      <a:picLocks noChangeAspect="1" noChangeArrowheads="1"/>
                    </pic:cNvPicPr>
                  </pic:nvPicPr>
                  <pic:blipFill>
                    <a:blip r:embed="rId93"/>
                    <a:srcRect b="72695"/>
                    <a:stretch>
                      <a:fillRect/>
                    </a:stretch>
                  </pic:blipFill>
                  <pic:spPr>
                    <a:xfrm>
                      <a:off x="0" y="0"/>
                      <a:ext cx="5819775" cy="5324475"/>
                    </a:xfrm>
                    <a:prstGeom prst="rect">
                      <a:avLst/>
                    </a:prstGeom>
                  </pic:spPr>
                </pic:pic>
              </a:graphicData>
            </a:graphic>
          </wp:inline>
        </w:drawing>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Messagesend.c</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&lt;sys/msg.h&gt;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MSGSZ</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msgbuf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long mtype;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char mtext[MSGSZ];</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message_buf;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msgflg = IPC_CREAT |0666;</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message_buf sbuf;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size_t buf_length;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 = 1234;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fprintf(stderr, "\nmsgget: Calling msgget(%#lx,\ %#o)\n",key, msgflg);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((msqid = msgget(key, msgflg )) &lt;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perror("msgget");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fprintf(stderr,"msgget: msgget succeeded: msqid = %d\n",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sbuf.mtype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fprintf(stderr,"msgget: msgget succeeded: msqid = %d\n",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strcpy(sbuf.mtext, "Did you get this?");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fprintf(stderr,"msgget: msgget succeeded: msqid = %d\n",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msqid); buf_length = strlen(sbuf.mtext)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(msgsnd(msqid, &amp;sbuf, buf_length, IPC_NOWAIT)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 ("%d, %d, %s, %d\n", msqid, sbuf.mtype, sbuf.mtext, buf_length);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perror("msgsnd");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printf("Message: \"%s\" Sent\n", sbuf.mtext);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Messagreceive.c</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&lt;sys/msg.h&gt;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MSGSZ 128</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msgbuf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long mtype;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char mtext[MSGSZ];</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message_buf;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message_buf rbuf;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Get the message queue id for the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"name" 1234, which was created by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the server.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 = 1234;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((msqid = msgget(key, 0666)) &lt;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perror("msgget");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Receive an answer of message 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(msgrcv(msqid, &amp;rbuf, MSGSZ, 1, 0)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perror("msgrcv");</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Print the answer.*/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printf("%s\n", rbuf.mtext);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./a.out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Calling msgget(0x4d2, 01666)</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msgget succeeded: msqid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msgget succeeded: msqid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msgget succeeded: msqid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 "Did you get this?" Sent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Assignment 7B</w:t>
      </w:r>
    </w:p>
    <w:p w:rsidR="00C655BE" w:rsidRDefault="00C655BE">
      <w:pPr>
        <w:pStyle w:val="normal1"/>
        <w:rPr>
          <w:rFonts w:ascii="Times New Roman" w:eastAsia="Times New Roman" w:hAnsi="Times New Roman" w:cs="Times New Roman"/>
          <w:b/>
          <w:sz w:val="36"/>
          <w:szCs w:val="36"/>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Write 2 programs that will both send and receive messages and construct the following dialog between them.</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Two (or more) processes can exchange information via access to a common system message queue. The sending process places via some (OS) message-passing module a message onto a queue which can be read by another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Each message is given an identification or type so that processes can select the appropriate message. Process must share a common key in order to gain access to the queue in the first place.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Basic Message Passing IPC messaging lets processes send and receive messages, and queue messages for processing in an arbitrary order. Unlike the file byte-stream data flow of pipes, each IPC message has an explicit length. Messages can be assigned a specific type. Because of this, a server process can direct message traffic between clients on its queue by using the client process PID as the message type. For single-message transactions, multiple server processes can work in parallel on transactions sent to a shared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When a message is sent, its text is copied to the message queue. The msgsnd() and msgrcv() functions can be performed as either blocking or non-blocking operations. Non-blocking operations allow for asynchronous message transfer -- the process is not suspended as a result of sending or receiving a message. In blocking or synchronous message passing the sending process cannot continue until the message has been transferred or has even been acknowledged by a receiver. IPC signal and other mechanisms can be employed to implement such transfer. A blocked message operation remains suspended until one of the following three conditions occurs: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1.The call succeeds.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2.The process receives a signal.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3.The queue is removed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Initialising the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The msgget() function initializes a new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int msgget(key_t key, int msgflg)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It can also return the message queue ID (msqid) of the queue corresponding to the key argument. The value passed as the msgflg argument must be an octal integer with settings for the queue's permissions and control flags.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 Controlling message queues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The msgctl() function alters the permissions and other characteristics of a message queue. The owner or creator of a queue can change its ownership or permissions using msgctl() Also, any process with permission to do so can use msgctl() for control operations.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int msgctl(int msqid, int cmd, struct msqid_ds *buf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 Sending and Receiving Messages</w:t>
      </w:r>
    </w:p>
    <w:p w:rsidR="00C655BE" w:rsidRDefault="006714BC">
      <w:pPr>
        <w:pStyle w:val="normal1"/>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msgsnd() and msgrcv() functions send and receive messages, respectively.</w:t>
      </w:r>
    </w:p>
    <w:p w:rsidR="00C655BE" w:rsidRDefault="006714BC">
      <w:pPr>
        <w:pStyle w:val="normal1"/>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msgsnd(int msqid, const void *msgp, size_t msgsz, int msgflg).</w:t>
      </w:r>
    </w:p>
    <w:p w:rsidR="00C655BE" w:rsidRDefault="006714BC">
      <w:pPr>
        <w:pStyle w:val="normal1"/>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 msgrcv(int msqid, void *msgp, size_t msgsz, long msgtyp, int msgflg).</w:t>
      </w:r>
    </w:p>
    <w:p w:rsidR="00C655BE" w:rsidRDefault="006714BC">
      <w:pPr>
        <w:pStyle w:val="normal1"/>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msqid argument must be the ID of an existing message queue. The msgp argument is a pointer to a structure that contains the type of the message and its text.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0"/>
          <w:szCs w:val="20"/>
        </w:rPr>
      </w:pPr>
      <w:r>
        <w:rPr>
          <w:rFonts w:ascii="Times New Roman" w:eastAsia="Times New Roman" w:hAnsi="Times New Roman" w:cs="Times New Roman"/>
          <w:b/>
          <w:sz w:val="24"/>
          <w:szCs w:val="24"/>
        </w:rPr>
        <w:t>Flowchart:</w:t>
      </w:r>
    </w:p>
    <w:p w:rsidR="00C655BE" w:rsidRDefault="006714BC">
      <w:pPr>
        <w:pStyle w:val="normal1"/>
        <w:rPr>
          <w:rFonts w:ascii="Times New Roman" w:eastAsia="Times New Roman" w:hAnsi="Times New Roman" w:cs="Times New Roman"/>
          <w:sz w:val="24"/>
          <w:szCs w:val="24"/>
        </w:rPr>
      </w:pPr>
      <w:r>
        <w:rPr>
          <w:noProof/>
          <w:lang w:val="en-IN" w:eastAsia="en-IN" w:bidi="ar-SA"/>
        </w:rPr>
        <w:lastRenderedPageBreak/>
        <w:drawing>
          <wp:inline distT="0" distB="0" distL="0" distR="0">
            <wp:extent cx="5838825" cy="7686675"/>
            <wp:effectExtent l="0" t="0" r="0" b="0"/>
            <wp:docPr id="9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1.png"/>
                    <pic:cNvPicPr>
                      <a:picLocks noChangeAspect="1" noChangeArrowheads="1"/>
                    </pic:cNvPicPr>
                  </pic:nvPicPr>
                  <pic:blipFill>
                    <a:blip r:embed="rId94"/>
                    <a:stretch>
                      <a:fillRect/>
                    </a:stretch>
                  </pic:blipFill>
                  <pic:spPr>
                    <a:xfrm>
                      <a:off x="0" y="0"/>
                      <a:ext cx="5838825" cy="7686675"/>
                    </a:xfrm>
                    <a:prstGeom prst="rect">
                      <a:avLst/>
                    </a:prstGeom>
                  </pic:spPr>
                </pic:pic>
              </a:graphicData>
            </a:graphic>
          </wp:inline>
        </w:drawing>
      </w:r>
    </w:p>
    <w:p w:rsidR="00C655BE" w:rsidRDefault="006714BC">
      <w:pPr>
        <w:pStyle w:val="normal1"/>
        <w:rPr>
          <w:rFonts w:ascii="Times New Roman" w:eastAsia="Times New Roman" w:hAnsi="Times New Roman" w:cs="Times New Roman"/>
          <w:sz w:val="24"/>
          <w:szCs w:val="24"/>
        </w:rPr>
      </w:pPr>
      <w:r>
        <w:rPr>
          <w:noProof/>
          <w:lang w:val="en-IN" w:eastAsia="en-IN" w:bidi="ar-SA"/>
        </w:rPr>
        <w:lastRenderedPageBreak/>
        <w:drawing>
          <wp:inline distT="0" distB="0" distL="0" distR="0">
            <wp:extent cx="5943600" cy="5232400"/>
            <wp:effectExtent l="0" t="0" r="0" b="0"/>
            <wp:docPr id="9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a:picLocks noChangeAspect="1" noChangeArrowheads="1"/>
                    </pic:cNvPicPr>
                  </pic:nvPicPr>
                  <pic:blipFill>
                    <a:blip r:embed="rId95"/>
                    <a:stretch>
                      <a:fillRect/>
                    </a:stretch>
                  </pic:blipFill>
                  <pic:spPr>
                    <a:xfrm>
                      <a:off x="0" y="0"/>
                      <a:ext cx="5943600" cy="5232400"/>
                    </a:xfrm>
                    <a:prstGeom prst="rect">
                      <a:avLst/>
                    </a:prstGeom>
                  </pic:spPr>
                </pic:pic>
              </a:graphicData>
            </a:graphic>
          </wp:inline>
        </w:drawing>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jc w:val="center"/>
        <w:rPr>
          <w:rFonts w:ascii="Times New Roman" w:eastAsia="Times New Roman" w:hAnsi="Times New Roman" w:cs="Times New Roman"/>
          <w:sz w:val="24"/>
          <w:szCs w:val="24"/>
        </w:rPr>
      </w:pPr>
    </w:p>
    <w:tbl>
      <w:tblPr>
        <w:tblW w:w="9945" w:type="dxa"/>
        <w:tblLayout w:type="fixed"/>
        <w:tblCellMar>
          <w:top w:w="100" w:type="dxa"/>
          <w:left w:w="100" w:type="dxa"/>
          <w:bottom w:w="100" w:type="dxa"/>
          <w:right w:w="100" w:type="dxa"/>
        </w:tblCellMar>
        <w:tblLook w:val="04A0" w:firstRow="1" w:lastRow="0" w:firstColumn="1" w:lastColumn="0" w:noHBand="0" w:noVBand="1"/>
      </w:tblPr>
      <w:tblGrid>
        <w:gridCol w:w="3585"/>
        <w:gridCol w:w="2655"/>
        <w:gridCol w:w="3705"/>
      </w:tblGrid>
      <w:tr w:rsidR="00C655BE">
        <w:tc>
          <w:tcPr>
            <w:tcW w:w="358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 Function</w:t>
            </w:r>
          </w:p>
        </w:tc>
        <w:tc>
          <w:tcPr>
            <w:tcW w:w="26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Datatype / Return Type</w:t>
            </w:r>
          </w:p>
        </w:tc>
        <w:tc>
          <w:tcPr>
            <w:tcW w:w="370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358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msqid</w:t>
            </w:r>
          </w:p>
        </w:tc>
        <w:tc>
          <w:tcPr>
            <w:tcW w:w="265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705"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 queue identifier</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msgflg</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Flags for message queue creation and permissions</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used for accessing the message queue</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sbuf</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message_buf</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for sending messages</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rbuf</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message_buf</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for receiving messages</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buf_length</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size_t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 of the message text</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msgget(key, msgflg)</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Initializes a new message queue or retrieves an existing one</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msgsnd(msqid, &amp;sbuf, buf_length, IPC_NOWAIT)</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Sends a message to the message queue</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msgrcv(msqid, &amp;rbuf, MSGSZ, 1, 0)</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Receives a message from the message queue</w:t>
            </w:r>
          </w:p>
        </w:tc>
      </w:tr>
      <w:tr w:rsidR="00C655BE">
        <w:tc>
          <w:tcPr>
            <w:tcW w:w="358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message_buf</w:t>
            </w:r>
          </w:p>
        </w:tc>
        <w:tc>
          <w:tcPr>
            <w:tcW w:w="265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w:t>
            </w:r>
          </w:p>
        </w:tc>
        <w:tc>
          <w:tcPr>
            <w:tcW w:w="3705"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representing a message with type and text content</w:t>
            </w:r>
          </w:p>
        </w:tc>
      </w:tr>
    </w:tbl>
    <w:p w:rsidR="00C655BE" w:rsidRDefault="00C655BE">
      <w:pPr>
        <w:pStyle w:val="normal1"/>
        <w:rPr>
          <w:rFonts w:ascii="Times New Roman" w:eastAsia="Times New Roman" w:hAnsi="Times New Roman" w:cs="Times New Roman"/>
          <w:b/>
          <w:sz w:val="28"/>
          <w:szCs w:val="28"/>
        </w:rPr>
      </w:pPr>
    </w:p>
    <w:tbl>
      <w:tblPr>
        <w:tblW w:w="9930" w:type="dxa"/>
        <w:tblLayout w:type="fixed"/>
        <w:tblCellMar>
          <w:top w:w="100" w:type="dxa"/>
          <w:left w:w="100" w:type="dxa"/>
          <w:bottom w:w="100" w:type="dxa"/>
          <w:right w:w="100" w:type="dxa"/>
        </w:tblCellMar>
        <w:tblLook w:val="04A0" w:firstRow="1" w:lastRow="0" w:firstColumn="1" w:lastColumn="0" w:noHBand="0" w:noVBand="1"/>
      </w:tblPr>
      <w:tblGrid>
        <w:gridCol w:w="2370"/>
        <w:gridCol w:w="2234"/>
        <w:gridCol w:w="5326"/>
      </w:tblGrid>
      <w:tr w:rsidR="00C655BE">
        <w:tc>
          <w:tcPr>
            <w:tcW w:w="237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Constants</w:t>
            </w:r>
          </w:p>
        </w:tc>
        <w:tc>
          <w:tcPr>
            <w:tcW w:w="22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Value/Datatype</w:t>
            </w:r>
          </w:p>
        </w:tc>
        <w:tc>
          <w:tcPr>
            <w:tcW w:w="5326"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237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MSGSZ</w:t>
            </w:r>
          </w:p>
        </w:tc>
        <w:tc>
          <w:tcPr>
            <w:tcW w:w="22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326"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size of the message text</w:t>
            </w:r>
          </w:p>
        </w:tc>
      </w:tr>
      <w:tr w:rsidR="00C655BE">
        <w:tc>
          <w:tcPr>
            <w:tcW w:w="237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IPC_NOWAIT</w:t>
            </w:r>
          </w:p>
        </w:tc>
        <w:tc>
          <w:tcPr>
            <w:tcW w:w="22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326"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Flag indicating non-blocking message sending</w:t>
            </w:r>
          </w:p>
        </w:tc>
      </w:tr>
      <w:tr w:rsidR="00C655BE">
        <w:tc>
          <w:tcPr>
            <w:tcW w:w="237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0666</w:t>
            </w:r>
          </w:p>
        </w:tc>
        <w:tc>
          <w:tcPr>
            <w:tcW w:w="22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326"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Permissions for message queue creation</w:t>
            </w:r>
          </w:p>
        </w:tc>
      </w:tr>
      <w:tr w:rsidR="00C655BE">
        <w:tc>
          <w:tcPr>
            <w:tcW w:w="2370"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w:t>
            </w:r>
          </w:p>
        </w:tc>
        <w:tc>
          <w:tcPr>
            <w:tcW w:w="2234"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w:t>
            </w:r>
          </w:p>
        </w:tc>
        <w:tc>
          <w:tcPr>
            <w:tcW w:w="5326" w:type="dxa"/>
            <w:tcBorders>
              <w:top w:val="single" w:sz="8" w:space="0" w:color="000000"/>
              <w:left w:val="single" w:sz="8" w:space="0" w:color="000000"/>
              <w:bottom w:val="single" w:sz="8" w:space="0" w:color="000000"/>
              <w:right w:val="single" w:sz="8" w:space="0" w:color="000000"/>
            </w:tcBorders>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used for accessing the message queue</w:t>
            </w:r>
          </w:p>
        </w:tc>
      </w:tr>
    </w:tbl>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4"/>
          <w:szCs w:val="24"/>
        </w:rPr>
        <w:t>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1 (Sender):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&lt;sys/msg.h&gt;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MSGSZ </w:t>
      </w:r>
      <w:r>
        <w:rPr>
          <w:rFonts w:ascii="Times New Roman" w:eastAsia="Times New Roman" w:hAnsi="Times New Roman" w:cs="Times New Roman"/>
          <w:sz w:val="24"/>
          <w:szCs w:val="24"/>
        </w:rPr>
        <w:tab/>
        <w:t>128</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msgbuf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long</w:t>
      </w:r>
      <w:r>
        <w:rPr>
          <w:rFonts w:ascii="Times New Roman" w:eastAsia="Times New Roman" w:hAnsi="Times New Roman" w:cs="Times New Roman"/>
          <w:sz w:val="24"/>
          <w:szCs w:val="24"/>
        </w:rPr>
        <w:tab/>
        <w:t>mtype;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char</w:t>
      </w:r>
      <w:r>
        <w:rPr>
          <w:rFonts w:ascii="Times New Roman" w:eastAsia="Times New Roman" w:hAnsi="Times New Roman" w:cs="Times New Roman"/>
          <w:sz w:val="24"/>
          <w:szCs w:val="24"/>
        </w:rPr>
        <w:tab/>
        <w:t>mtext[MSGSZ];</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message_buf;</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msgflg = IPC_CREAT | 0666;</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message_buf sbuf;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size_t buf_length;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key = 1234;</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fprintf(stderr, "\nmsgget: Calling msgget(%#lx,\</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 msgflg);</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if ((msqid = msgget(key, msgflg ))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perror("msgget");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(void) fprintf(stderr,"msgget: msgget succeeded: msqid = %d\n", msqid);</w:t>
      </w:r>
      <w:r>
        <w:rPr>
          <w:rFonts w:ascii="Times New Roman" w:eastAsia="Times New Roman" w:hAnsi="Times New Roman" w:cs="Times New Roman"/>
          <w:sz w:val="24"/>
          <w:szCs w:val="24"/>
        </w:rPr>
        <w:tab/>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sbuf.mtype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(void) fprintf(stderr,"msgget: msgget succeeded: msqid = %d\n",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(void) strcpy(sbuf.mtext, "Did you get this?");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(void) fprintf(stderr,"msgget: msgget succeeded: msqid = %d\n",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buf_length = strlen(sbuf.mtext)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(msgsnd(msqid, &amp;sbuf, buf_length, IPC_NOWAIT)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 ("%d, %d, %s, %d\n", msqid, sbuf.mtype, sbuf.mtext, buf_length);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perror("msgsnd");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printf("Message: \"%s\" Sent\n", sbuf.mtext);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2 (Receiver):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&lt;sys/msg.h&gt;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MSGSZ </w:t>
      </w:r>
      <w:r>
        <w:rPr>
          <w:rFonts w:ascii="Times New Roman" w:eastAsia="Times New Roman" w:hAnsi="Times New Roman" w:cs="Times New Roman"/>
          <w:sz w:val="24"/>
          <w:szCs w:val="24"/>
        </w:rPr>
        <w:tab/>
        <w:t>128</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typedef struct msgbuf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long</w:t>
      </w:r>
      <w:r>
        <w:rPr>
          <w:rFonts w:ascii="Times New Roman" w:eastAsia="Times New Roman" w:hAnsi="Times New Roman" w:cs="Times New Roman"/>
          <w:sz w:val="24"/>
          <w:szCs w:val="24"/>
        </w:rPr>
        <w:tab/>
        <w:t>mtype;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char</w:t>
      </w:r>
      <w:r>
        <w:rPr>
          <w:rFonts w:ascii="Times New Roman" w:eastAsia="Times New Roman" w:hAnsi="Times New Roman" w:cs="Times New Roman"/>
          <w:sz w:val="24"/>
          <w:szCs w:val="24"/>
        </w:rPr>
        <w:tab/>
        <w:t>mtext[MSGSZ];</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message_buf;</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msqid;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message_buf  rbuf;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key = 1234;</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((msqid = msgget(key, 0666))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perror("msgget");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(msgrcv(msqid, &amp;rbuf, MSGSZ, 1, 0)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perror("msgrcv");</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printf("%s\n", rbuf.mtext);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1 (Sender):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nano sender.c &amp;&amp; gcc sender.c &amp;&amp; ./a.out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Calling msgget(0x4d2,01666)</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msgget succeeded: msqid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msgget succeeded: msqid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msgget: msgget succeeded: msqid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 "Did you get this?" Sent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2 (Receiver):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nano receiver.c &amp;&amp; gcc receiver.c &amp;&amp; ./a.out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Did you get this?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sz w:val="24"/>
          <w:szCs w:val="24"/>
        </w:rPr>
        <w:t>The implementation of message queues for interprocess communication (IPC) involved the utilization of functions such as msgget, msgsnd, and msgrcv to establish a reliable and efficient messaging mechanism between two programs. Program 1 served as the message sender, while Program 2 acted as the receiver, demonstrating the basic usage of message queues for IPC. This process highlighted the capability of message queues to facilitate communication between processes, showcasing their fundamental role in building various types of applications, including but not limited to chat applications, where seamless exchange of information is crucial.</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br w:type="page"/>
      </w:r>
    </w:p>
    <w:p w:rsidR="00C655BE" w:rsidRDefault="006714BC">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Assignment 7C</w:t>
      </w:r>
    </w:p>
    <w:p w:rsidR="00C655BE" w:rsidRDefault="00C655BE">
      <w:pPr>
        <w:pStyle w:val="normal1"/>
        <w:rPr>
          <w:rFonts w:ascii="Times New Roman" w:eastAsia="Times New Roman" w:hAnsi="Times New Roman" w:cs="Times New Roman"/>
          <w:b/>
          <w:sz w:val="28"/>
          <w:szCs w:val="28"/>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Interprocess Communication (IPC) using Message Queues for Private Communication</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 queues facilitate interprocess communication (IPC) by allowing processes to exchange messages through a shared queue. In this scenario, two processes will communicate privately via a message queue. Process 1 sends a message, and Process 2 receives and replies, creating a private conversation.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Queue ID: Identifier for the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 Type: Type of the message being sent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Message Content: Data contained within the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noProof/>
          <w:lang w:val="en-IN" w:eastAsia="en-IN" w:bidi="ar-SA"/>
        </w:rPr>
        <w:drawing>
          <wp:inline distT="0" distB="0" distL="0" distR="0">
            <wp:extent cx="4448175" cy="4419600"/>
            <wp:effectExtent l="0" t="0" r="0" b="0"/>
            <wp:docPr id="9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png"/>
                    <pic:cNvPicPr>
                      <a:picLocks noChangeAspect="1" noChangeArrowheads="1"/>
                    </pic:cNvPicPr>
                  </pic:nvPicPr>
                  <pic:blipFill>
                    <a:blip r:embed="rId96"/>
                    <a:stretch>
                      <a:fillRect/>
                    </a:stretch>
                  </pic:blipFill>
                  <pic:spPr>
                    <a:xfrm>
                      <a:off x="0" y="0"/>
                      <a:ext cx="4448175" cy="4419600"/>
                    </a:xfrm>
                    <a:prstGeom prst="rect">
                      <a:avLst/>
                    </a:prstGeom>
                  </pic:spPr>
                </pic:pic>
              </a:graphicData>
            </a:graphic>
          </wp:inline>
        </w:drawing>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1 (Process 1 - Sender):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&lt;sys/msg.h&gt;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MSG_SIZE 128</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 for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struct message_buffer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message_type;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message_text[MSG_SIZE];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msg_id;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message_buffer message;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Generate unique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ftok("progfile", 65);</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msg_id = msgget(key, 0666 | IPC_CREAT);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strcpy(message.message_text, "Are you hearing 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message.message_type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msgsnd(msg_id, &amp;message, sizeof(message), 0);</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printf("Process 1: Sent message: %s\n", message.message_text);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Receive reply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msgrcv(msg_id, &amp;message, sizeof(message), 2,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printf("Process 1: Received reply: %s\n", message.message_text);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Close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msgctl(msg_id, IPC_RMID, NULL);</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2 (Process 2 - Receiver):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&lt;sys/msg.h&gt;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MSG_SIZE 128</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 for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struct message_buffer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 message_type;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message_text[MSG_SIZE];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msg_id;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message_buffer message;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Generate unique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ftok("progfile", 65);</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Get message queue 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msg_id = msgget(key, 0666 | IPC_CREAT);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Receive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msgrcv(msg_id, &amp;message, sizeof(message), 1,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printf("Process 2: Received message: %s\n", message.message_text);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Reply to message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strcpy(message.message_text, "Loud and Clear");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message.message_type = 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msgsnd(msg_id, &amp;message, sizeof(message), 0);</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1: Sent message: Are you hearing me?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1: Received reply: Loud and Clear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2:</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arduino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 2: Received message: Are you hearing me?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two processes communicate privately using a message queue. Process 1 sends a message, Process 2 receives and replies, and then Process 1 receives the reply, completing the private conversation. This demonstrates the use of message queues for interprocess communication in a private setting.</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br w:type="page"/>
      </w:r>
    </w:p>
    <w:p w:rsidR="00C655BE" w:rsidRDefault="006714BC">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Assignment 8A</w:t>
      </w:r>
    </w:p>
    <w:p w:rsidR="00C655BE" w:rsidRDefault="006714BC">
      <w:pPr>
        <w:pStyle w:val="normal1"/>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perform IPC using shared memory to illustrate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passing of a simple piece of memory (a string) between the processes if running simultaneously.</w:t>
      </w:r>
    </w:p>
    <w:p w:rsidR="00C655BE" w:rsidRDefault="00C655BE">
      <w:pPr>
        <w:pStyle w:val="normal1"/>
        <w:spacing w:line="240" w:lineRule="auto"/>
        <w:rPr>
          <w:rFonts w:ascii="Times New Roman" w:eastAsia="Times New Roman" w:hAnsi="Times New Roman" w:cs="Times New Roman"/>
          <w:sz w:val="32"/>
          <w:szCs w:val="32"/>
        </w:rPr>
      </w:pPr>
    </w:p>
    <w:p w:rsidR="00C655BE" w:rsidRDefault="006714BC">
      <w:pPr>
        <w:pStyle w:val="normal1"/>
        <w:spacing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Theory</w:t>
      </w:r>
      <w:r>
        <w:rPr>
          <w:rFonts w:ascii="Times New Roman" w:eastAsia="Times New Roman" w:hAnsi="Times New Roman" w:cs="Times New Roman"/>
          <w:sz w:val="32"/>
          <w:szCs w:val="32"/>
        </w:rPr>
        <w:t>:</w:t>
      </w:r>
    </w:p>
    <w:p w:rsidR="00C655BE" w:rsidRDefault="006714BC">
      <w:pPr>
        <w:pStyle w:val="normal1"/>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Shared Memory is an efficient means of passing data between programs. One program will create a memory portion which other processes (if permitted) can access.</w:t>
      </w:r>
    </w:p>
    <w:p w:rsidR="00C655BE" w:rsidRDefault="006714BC">
      <w:pPr>
        <w:pStyle w:val="normal1"/>
        <w:spacing w:line="285" w:lineRule="auto"/>
        <w:ind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between processes using shared memory requires processes to share some variable and it completely depends on how the programmer will implement it. One way of communication using shared memory can be imagined like this: Suppose process1 and process2 are executing simultaneously and they share some resources or use some information from another process, process1 generates information about certain computations or resources being used and keeps it as a record in shared memory. When process2 needs to use the shared information, it will check in the record stored in shared memory and take note of the information generated by process1 and act accordingly. Processes can use shared memory for extracting information as a record from other processes as well as for delivering any specific information to other processes.</w:t>
      </w:r>
    </w:p>
    <w:p w:rsidR="00C655BE" w:rsidRDefault="006714BC">
      <w:pPr>
        <w:pStyle w:val="normal1"/>
        <w:spacing w:line="283"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maps a shared memory in its address space and also gets access to a synchronization mechanism. The server obtains exclusive access to the memory using the synchronization mechanism and copies the file to memory. The client maps the shared memory in its address space. Waits until the server releases the exclusive access and uses the data.</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use shared memory, we have to perform 2 basic steps:</w:t>
      </w:r>
    </w:p>
    <w:p w:rsidR="00C655BE" w:rsidRDefault="006714BC">
      <w:pPr>
        <w:pStyle w:val="normal1"/>
        <w:numPr>
          <w:ilvl w:val="0"/>
          <w:numId w:val="61"/>
        </w:numPr>
        <w:tabs>
          <w:tab w:val="left" w:pos="700"/>
        </w:tabs>
        <w:spacing w:line="280" w:lineRule="auto"/>
        <w:ind w:left="700" w:right="20" w:hanging="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to the operating system a memory segment that can be shared between processes. The user can create/destroy/open this memory using a </w:t>
      </w:r>
      <w:r>
        <w:rPr>
          <w:rFonts w:ascii="Times New Roman" w:eastAsia="Times New Roman" w:hAnsi="Times New Roman" w:cs="Times New Roman"/>
          <w:b/>
          <w:sz w:val="24"/>
          <w:szCs w:val="24"/>
        </w:rPr>
        <w:t>shared memory object</w:t>
      </w:r>
      <w:r>
        <w:rPr>
          <w:rFonts w:ascii="Times New Roman" w:eastAsia="Times New Roman" w:hAnsi="Times New Roman" w:cs="Times New Roman"/>
          <w:sz w:val="24"/>
          <w:szCs w:val="24"/>
        </w:rPr>
        <w:t>: An object that represents memory that can be mapped concurrently into the address space of more than one process..</w:t>
      </w:r>
      <w:bookmarkStart w:id="13" w:name="kix.je0xgnwi6vx7"/>
    </w:p>
    <w:bookmarkEnd w:id="13"/>
    <w:p w:rsidR="00C655BE" w:rsidRDefault="00C655BE">
      <w:pPr>
        <w:pStyle w:val="normal1"/>
        <w:spacing w:line="12" w:lineRule="auto"/>
        <w:jc w:val="both"/>
        <w:rPr>
          <w:rFonts w:ascii="Times New Roman" w:eastAsia="Times New Roman" w:hAnsi="Times New Roman" w:cs="Times New Roman"/>
          <w:sz w:val="24"/>
          <w:szCs w:val="24"/>
        </w:rPr>
      </w:pPr>
    </w:p>
    <w:p w:rsidR="00C655BE" w:rsidRDefault="006714BC">
      <w:pPr>
        <w:pStyle w:val="normal1"/>
        <w:numPr>
          <w:ilvl w:val="0"/>
          <w:numId w:val="62"/>
        </w:numPr>
        <w:tabs>
          <w:tab w:val="left" w:pos="700"/>
        </w:tabs>
        <w:spacing w:line="278" w:lineRule="auto"/>
        <w:ind w:left="700" w:right="360" w:hanging="2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a part of that memory or the whole memory with the address space of the calling process. The operating system looks for a big enough memory address range in the calling process' address space and marks that address range as an special range.</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process creates a shared memory segment using shmget()</w:t>
      </w:r>
    </w:p>
    <w:p w:rsidR="00C655BE" w:rsidRDefault="006714BC">
      <w:pPr>
        <w:pStyle w:val="normal1"/>
        <w:ind w:right="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owner of a shared memory segment can assign ownership to another user with shmctl().</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shared segment can be attached to a process address space using shmat().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detached using shmdt().</w:t>
      </w:r>
    </w:p>
    <w:p w:rsidR="00C655BE" w:rsidRDefault="006714BC">
      <w:pPr>
        <w:pStyle w:val="normal1"/>
        <w:spacing w:line="283" w:lineRule="auto"/>
        <w:ind w:right="260"/>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Once attached, the process can read or write to the segment, as allowed by the permission requested in the attach operation. A shared segment can be attached multiple times by the same process. A shared memory segment is described by a control structure with a unique ID that points to an area of physical memory.</w:t>
      </w: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spacing w:line="240" w:lineRule="auto"/>
        <w:rPr>
          <w:rFonts w:ascii="Times New Roman" w:eastAsia="Times New Roman" w:hAnsi="Times New Roman" w:cs="Times New Roman"/>
          <w:b/>
          <w:sz w:val="24"/>
          <w:szCs w:val="24"/>
        </w:rPr>
      </w:pPr>
    </w:p>
    <w:tbl>
      <w:tblPr>
        <w:tblW w:w="9380" w:type="dxa"/>
        <w:tblInd w:w="10" w:type="dxa"/>
        <w:tblLayout w:type="fixed"/>
        <w:tblLook w:val="04A0" w:firstRow="1" w:lastRow="0" w:firstColumn="1" w:lastColumn="0" w:noHBand="0" w:noVBand="1"/>
      </w:tblPr>
      <w:tblGrid>
        <w:gridCol w:w="999"/>
        <w:gridCol w:w="1901"/>
        <w:gridCol w:w="1199"/>
        <w:gridCol w:w="5281"/>
      </w:tblGrid>
      <w:tr w:rsidR="00C655BE">
        <w:trPr>
          <w:trHeight w:val="393"/>
        </w:trPr>
        <w:tc>
          <w:tcPr>
            <w:tcW w:w="999" w:type="dxa"/>
            <w:tcBorders>
              <w:top w:val="single" w:sz="8" w:space="0" w:color="000000"/>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01" w:type="dxa"/>
            <w:tcBorders>
              <w:top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Variable/function</w:t>
            </w:r>
          </w:p>
        </w:tc>
        <w:tc>
          <w:tcPr>
            <w:tcW w:w="1199" w:type="dxa"/>
            <w:tcBorders>
              <w:top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5280" w:type="dxa"/>
            <w:tcBorders>
              <w:top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p>
        </w:tc>
      </w:tr>
      <w:tr w:rsidR="00C655BE">
        <w:trPr>
          <w:trHeight w:val="276"/>
        </w:trPr>
        <w:tc>
          <w:tcPr>
            <w:tcW w:w="999" w:type="dxa"/>
            <w:tcBorders>
              <w:left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5280"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104"/>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99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shmid</w:t>
            </w: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Store value of identifier of System V shared</w:t>
            </w:r>
          </w:p>
        </w:tc>
      </w:tr>
      <w:tr w:rsidR="00C655BE">
        <w:trPr>
          <w:trHeight w:val="277"/>
        </w:trPr>
        <w:tc>
          <w:tcPr>
            <w:tcW w:w="999" w:type="dxa"/>
            <w:tcBorders>
              <w:left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r>
      <w:tr w:rsidR="00C655BE">
        <w:trPr>
          <w:trHeight w:val="104"/>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73"/>
        </w:trPr>
        <w:tc>
          <w:tcPr>
            <w:tcW w:w="99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key_t</w:t>
            </w: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Used to pass the key to shmget</w:t>
            </w:r>
          </w:p>
        </w:tc>
      </w:tr>
      <w:tr w:rsidR="00C655BE">
        <w:trPr>
          <w:trHeight w:val="104"/>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bl>
    <w:p w:rsidR="00C655BE" w:rsidRDefault="00C655BE">
      <w:pPr>
        <w:pStyle w:val="normal1"/>
        <w:spacing w:line="199" w:lineRule="auto"/>
        <w:rPr>
          <w:rFonts w:ascii="Times New Roman" w:eastAsia="Times New Roman" w:hAnsi="Times New Roman" w:cs="Times New Roman"/>
          <w:sz w:val="24"/>
          <w:szCs w:val="24"/>
        </w:rPr>
      </w:pPr>
    </w:p>
    <w:p w:rsidR="00C655BE" w:rsidRDefault="00C655BE">
      <w:pPr>
        <w:pStyle w:val="normal1"/>
        <w:spacing w:line="199"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w:t>
      </w:r>
      <w:bookmarkStart w:id="14" w:name="kix.z67p1e130t72"/>
    </w:p>
    <w:bookmarkEnd w:id="14"/>
    <w:tbl>
      <w:tblPr>
        <w:tblW w:w="9380" w:type="dxa"/>
        <w:tblLayout w:type="fixed"/>
        <w:tblLook w:val="04A0" w:firstRow="1" w:lastRow="0" w:firstColumn="1" w:lastColumn="0" w:noHBand="0" w:noVBand="1"/>
      </w:tblPr>
      <w:tblGrid>
        <w:gridCol w:w="999"/>
        <w:gridCol w:w="1901"/>
        <w:gridCol w:w="1199"/>
        <w:gridCol w:w="5281"/>
      </w:tblGrid>
      <w:tr w:rsidR="00C655BE">
        <w:trPr>
          <w:trHeight w:val="291"/>
        </w:trPr>
        <w:tc>
          <w:tcPr>
            <w:tcW w:w="999" w:type="dxa"/>
            <w:tcBorders>
              <w:bottom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tcBorders>
            <w:shd w:val="clear" w:color="auto" w:fill="auto"/>
            <w:vAlign w:val="bottom"/>
          </w:tcPr>
          <w:p w:rsidR="00C655BE" w:rsidRDefault="00C655BE">
            <w:pPr>
              <w:pStyle w:val="normal1"/>
              <w:spacing w:line="240" w:lineRule="auto"/>
              <w:ind w:left="240"/>
              <w:rPr>
                <w:rFonts w:ascii="Times New Roman" w:eastAsia="Times New Roman" w:hAnsi="Times New Roman" w:cs="Times New Roman"/>
                <w:sz w:val="24"/>
                <w:szCs w:val="24"/>
              </w:rPr>
            </w:pPr>
          </w:p>
        </w:tc>
      </w:tr>
      <w:tr w:rsidR="00C655BE">
        <w:trPr>
          <w:trHeight w:val="383"/>
        </w:trPr>
        <w:tc>
          <w:tcPr>
            <w:tcW w:w="99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0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Variable/function</w:t>
            </w: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p>
        </w:tc>
      </w:tr>
      <w:tr w:rsidR="00C655BE">
        <w:trPr>
          <w:trHeight w:val="282"/>
        </w:trPr>
        <w:tc>
          <w:tcPr>
            <w:tcW w:w="999" w:type="dxa"/>
            <w:tcBorders>
              <w:left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5280"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282"/>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83"/>
        </w:trPr>
        <w:tc>
          <w:tcPr>
            <w:tcW w:w="99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shmid</w:t>
            </w: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Store value of identifier of System V shared</w:t>
            </w:r>
          </w:p>
        </w:tc>
      </w:tr>
      <w:tr w:rsidR="00C655BE">
        <w:trPr>
          <w:trHeight w:val="282"/>
        </w:trPr>
        <w:tc>
          <w:tcPr>
            <w:tcW w:w="999" w:type="dxa"/>
            <w:tcBorders>
              <w:left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r>
      <w:tr w:rsidR="00C655BE">
        <w:trPr>
          <w:trHeight w:val="282"/>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83"/>
        </w:trPr>
        <w:tc>
          <w:tcPr>
            <w:tcW w:w="99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key_t</w:t>
            </w: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Used to pass the key to shmget</w:t>
            </w:r>
          </w:p>
        </w:tc>
      </w:tr>
      <w:tr w:rsidR="00C655BE">
        <w:trPr>
          <w:trHeight w:val="282"/>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r w:rsidR="00C655BE">
        <w:trPr>
          <w:trHeight w:val="383"/>
        </w:trPr>
        <w:tc>
          <w:tcPr>
            <w:tcW w:w="999" w:type="dxa"/>
            <w:tcBorders>
              <w:left w:val="single" w:sz="8" w:space="0" w:color="000000"/>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1"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199"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5280" w:type="dxa"/>
            <w:tcBorders>
              <w:right w:val="single" w:sz="8" w:space="0" w:color="000000"/>
            </w:tcBorders>
            <w:shd w:val="clear" w:color="auto" w:fill="auto"/>
            <w:vAlign w:val="bottom"/>
          </w:tcPr>
          <w:p w:rsidR="00C655BE" w:rsidRDefault="006714BC">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check character</w:t>
            </w:r>
          </w:p>
        </w:tc>
      </w:tr>
      <w:tr w:rsidR="00C655BE">
        <w:trPr>
          <w:trHeight w:val="282"/>
        </w:trPr>
        <w:tc>
          <w:tcPr>
            <w:tcW w:w="999" w:type="dxa"/>
            <w:tcBorders>
              <w:left w:val="single" w:sz="8" w:space="0" w:color="000000"/>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901"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1199"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c>
          <w:tcPr>
            <w:tcW w:w="5280" w:type="dxa"/>
            <w:tcBorders>
              <w:bottom w:val="single" w:sz="8" w:space="0" w:color="000000"/>
              <w:right w:val="single" w:sz="8" w:space="0" w:color="000000"/>
            </w:tcBorders>
            <w:shd w:val="clear" w:color="auto" w:fill="auto"/>
            <w:vAlign w:val="bottom"/>
          </w:tcPr>
          <w:p w:rsidR="00C655BE" w:rsidRDefault="00C655BE">
            <w:pPr>
              <w:pStyle w:val="normal1"/>
              <w:spacing w:line="240" w:lineRule="auto"/>
              <w:rPr>
                <w:rFonts w:ascii="Times New Roman" w:eastAsia="Times New Roman" w:hAnsi="Times New Roman" w:cs="Times New Roman"/>
                <w:sz w:val="24"/>
                <w:szCs w:val="24"/>
              </w:rPr>
            </w:pPr>
          </w:p>
        </w:tc>
      </w:tr>
    </w:tbl>
    <w:p w:rsidR="00C655BE" w:rsidRDefault="00C655BE">
      <w:pPr>
        <w:pStyle w:val="normal1"/>
        <w:spacing w:after="120" w:line="240" w:lineRule="auto"/>
        <w:ind w:left="2160" w:firstLine="720"/>
        <w:rPr>
          <w:rFonts w:ascii="Times New Roman" w:eastAsia="Times New Roman" w:hAnsi="Times New Roman" w:cs="Times New Roman"/>
          <w:sz w:val="24"/>
          <w:szCs w:val="24"/>
        </w:rPr>
      </w:pPr>
    </w:p>
    <w:p w:rsidR="00C655BE" w:rsidRDefault="006714BC">
      <w:pPr>
        <w:pStyle w:val="normal1"/>
        <w:spacing w:after="120" w:line="24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8.1 Data Dictionary</w:t>
      </w: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C655BE">
      <w:pPr>
        <w:pStyle w:val="normal1"/>
        <w:spacing w:line="352" w:lineRule="auto"/>
        <w:rPr>
          <w:rFonts w:ascii="Times New Roman" w:eastAsia="Times New Roman" w:hAnsi="Times New Roman" w:cs="Times New Roman"/>
          <w:b/>
          <w:sz w:val="32"/>
          <w:szCs w:val="32"/>
        </w:rPr>
      </w:pPr>
    </w:p>
    <w:p w:rsidR="00C655BE" w:rsidRDefault="006714BC">
      <w:pPr>
        <w:pStyle w:val="normal1"/>
        <w:spacing w:line="352" w:lineRule="auto"/>
        <w:rPr>
          <w:rFonts w:ascii="Times New Roman" w:eastAsia="Times New Roman" w:hAnsi="Times New Roman" w:cs="Times New Roman"/>
          <w:b/>
          <w:sz w:val="32"/>
          <w:szCs w:val="32"/>
        </w:rPr>
      </w:pPr>
      <w:r>
        <w:rPr>
          <w:rFonts w:ascii="Times New Roman" w:eastAsia="Times New Roman" w:hAnsi="Times New Roman" w:cs="Times New Roman"/>
          <w:b/>
          <w:sz w:val="30"/>
          <w:szCs w:val="30"/>
        </w:rPr>
        <w:t>Flowchart</w:t>
      </w:r>
      <w:r>
        <w:rPr>
          <w:rFonts w:ascii="Times New Roman" w:eastAsia="Times New Roman" w:hAnsi="Times New Roman" w:cs="Times New Roman"/>
          <w:b/>
          <w:sz w:val="32"/>
          <w:szCs w:val="32"/>
        </w:rPr>
        <w:t>:</w:t>
      </w:r>
    </w:p>
    <w:p w:rsidR="00C655BE" w:rsidRDefault="006714BC">
      <w:pPr>
        <w:pStyle w:val="normal1"/>
        <w:widowControl w:val="0"/>
        <w:tabs>
          <w:tab w:val="left" w:pos="2682"/>
        </w:tabs>
        <w:spacing w:before="14" w:line="230" w:lineRule="auto"/>
        <w:ind w:right="21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eastAsia="en-IN" w:bidi="ar-SA"/>
        </w:rPr>
        <mc:AlternateContent>
          <mc:Choice Requires="wpg">
            <w:drawing>
              <wp:anchor distT="0" distB="0" distL="0" distR="0" simplePos="0" relativeHeight="251657728" behindDoc="0" locked="0" layoutInCell="1" allowOverlap="1">
                <wp:simplePos x="0" y="0"/>
                <wp:positionH relativeFrom="column">
                  <wp:posOffset>3761740</wp:posOffset>
                </wp:positionH>
                <wp:positionV relativeFrom="paragraph">
                  <wp:posOffset>279400</wp:posOffset>
                </wp:positionV>
                <wp:extent cx="1857375" cy="6510020"/>
                <wp:effectExtent l="5715" t="5715" r="5715" b="5080"/>
                <wp:wrapNone/>
                <wp:docPr id="98" name="Shape3"/>
                <wp:cNvGraphicFramePr/>
                <a:graphic xmlns:a="http://schemas.openxmlformats.org/drawingml/2006/main">
                  <a:graphicData uri="http://schemas.microsoft.com/office/word/2010/wordprocessingGroup">
                    <wpg:wgp>
                      <wpg:cNvGrpSpPr/>
                      <wpg:grpSpPr>
                        <a:xfrm>
                          <a:off x="0" y="0"/>
                          <a:ext cx="1857240" cy="6509880"/>
                          <a:chOff x="0" y="0"/>
                          <a:chExt cx="1857240" cy="6509880"/>
                        </a:xfrm>
                      </wpg:grpSpPr>
                      <wps:wsp>
                        <wps:cNvPr id="99" name="Shape 2"/>
                        <wps:cNvSpPr/>
                        <wps:spPr>
                          <a:xfrm>
                            <a:off x="28440" y="0"/>
                            <a:ext cx="1819440" cy="37656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start</w:t>
                              </w:r>
                            </w:p>
                          </w:txbxContent>
                        </wps:txbx>
                        <wps:bodyPr lIns="91440" tIns="91440" rIns="91440" bIns="91440" anchor="ctr">
                          <a:noAutofit/>
                        </wps:bodyPr>
                      </wps:wsp>
                      <wps:wsp>
                        <wps:cNvPr id="100" name="Shape 3"/>
                        <wps:cNvSpPr/>
                        <wps:spPr>
                          <a:xfrm>
                            <a:off x="28440" y="766440"/>
                            <a:ext cx="1819440" cy="37656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Define shm_size</w:t>
                              </w:r>
                            </w:p>
                          </w:txbxContent>
                        </wps:txbx>
                        <wps:bodyPr lIns="91440" tIns="91440" rIns="91440" bIns="91440" anchor="ctr">
                          <a:noAutofit/>
                        </wps:bodyPr>
                      </wps:wsp>
                      <wps:wsp>
                        <wps:cNvPr id="101" name="Shape 4"/>
                        <wps:cNvSpPr/>
                        <wps:spPr>
                          <a:xfrm>
                            <a:off x="38880" y="1532880"/>
                            <a:ext cx="1818720" cy="37728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ftok()</w:t>
                              </w:r>
                            </w:p>
                          </w:txbxContent>
                        </wps:txbx>
                        <wps:bodyPr lIns="91440" tIns="91440" rIns="91440" bIns="91440" anchor="ctr">
                          <a:noAutofit/>
                        </wps:bodyPr>
                      </wps:wsp>
                      <wps:wsp>
                        <wps:cNvPr id="102" name="Shape 5"/>
                        <wps:cNvSpPr/>
                        <wps:spPr>
                          <a:xfrm>
                            <a:off x="28440" y="2300040"/>
                            <a:ext cx="1819440" cy="37656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shmget()</w:t>
                              </w:r>
                            </w:p>
                          </w:txbxContent>
                        </wps:txbx>
                        <wps:bodyPr lIns="91440" tIns="91440" rIns="91440" bIns="91440" anchor="ctr">
                          <a:noAutofit/>
                        </wps:bodyPr>
                      </wps:wsp>
                      <wps:wsp>
                        <wps:cNvPr id="103" name="Shape 6"/>
                        <wps:cNvSpPr/>
                        <wps:spPr>
                          <a:xfrm>
                            <a:off x="28440" y="3066480"/>
                            <a:ext cx="1819440" cy="37656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shmat()</w:t>
                              </w:r>
                            </w:p>
                          </w:txbxContent>
                        </wps:txbx>
                        <wps:bodyPr lIns="91440" tIns="91440" rIns="91440" bIns="91440" anchor="ctr">
                          <a:noAutofit/>
                        </wps:bodyPr>
                      </wps:wsp>
                      <wps:wsp>
                        <wps:cNvPr id="104" name="Shape 7"/>
                        <wps:cNvSpPr/>
                        <wps:spPr>
                          <a:xfrm>
                            <a:off x="28440" y="3833640"/>
                            <a:ext cx="1819440" cy="37656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printf() to indicate data read from shared memory</w:t>
                              </w:r>
                            </w:p>
                          </w:txbxContent>
                        </wps:txbx>
                        <wps:bodyPr lIns="91440" tIns="91440" rIns="91440" bIns="91440" anchor="ctr">
                          <a:noAutofit/>
                        </wps:bodyPr>
                      </wps:wsp>
                      <wps:wsp>
                        <wps:cNvPr id="105" name="Shape 8"/>
                        <wps:cNvSpPr/>
                        <wps:spPr>
                          <a:xfrm>
                            <a:off x="28440" y="4600080"/>
                            <a:ext cx="1819440" cy="37728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shmdt()</w:t>
                              </w:r>
                            </w:p>
                          </w:txbxContent>
                        </wps:txbx>
                        <wps:bodyPr lIns="91440" tIns="91440" rIns="91440" bIns="91440" anchor="ctr">
                          <a:noAutofit/>
                        </wps:bodyPr>
                      </wps:wsp>
                      <wps:wsp>
                        <wps:cNvPr id="106" name="Shape 9"/>
                        <wps:cNvSpPr/>
                        <wps:spPr>
                          <a:xfrm>
                            <a:off x="28440" y="5366880"/>
                            <a:ext cx="1819440" cy="37656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shmctl() to remove shared memory segment()</w:t>
                              </w:r>
                            </w:p>
                          </w:txbxContent>
                        </wps:txbx>
                        <wps:bodyPr lIns="91440" tIns="91440" rIns="91440" bIns="91440" anchor="ctr">
                          <a:noAutofit/>
                        </wps:bodyPr>
                      </wps:wsp>
                      <wps:wsp>
                        <wps:cNvPr id="107" name="Shape 10"/>
                        <wps:cNvSpPr/>
                        <wps:spPr>
                          <a:xfrm>
                            <a:off x="0" y="6133320"/>
                            <a:ext cx="1818720" cy="37656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end</w:t>
                              </w:r>
                            </w:p>
                          </w:txbxContent>
                        </wps:txbx>
                        <wps:bodyPr lIns="91440" tIns="91440" rIns="91440" bIns="91440" anchor="ctr">
                          <a:noAutofit/>
                        </wps:bodyPr>
                      </wps:wsp>
                      <wps:wsp>
                        <wps:cNvPr id="108" name="Straight Arrow Connector 108"/>
                        <wps:cNvCnPr/>
                        <wps:spPr>
                          <a:xfrm>
                            <a:off x="939240" y="377280"/>
                            <a:ext cx="720" cy="3888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09" name="Straight Arrow Connector 109"/>
                        <wps:cNvCnPr/>
                        <wps:spPr>
                          <a:xfrm flipH="1">
                            <a:off x="947520" y="1144440"/>
                            <a:ext cx="18360" cy="3888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10" name="Straight Arrow Connector 110"/>
                        <wps:cNvCnPr/>
                        <wps:spPr>
                          <a:xfrm flipH="1">
                            <a:off x="938520" y="1887840"/>
                            <a:ext cx="18360" cy="4122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11" name="Straight Arrow Connector 111"/>
                        <wps:cNvCnPr/>
                        <wps:spPr>
                          <a:xfrm>
                            <a:off x="939240" y="2654280"/>
                            <a:ext cx="720" cy="4122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12" name="Straight Arrow Connector 112"/>
                        <wps:cNvCnPr/>
                        <wps:spPr>
                          <a:xfrm flipH="1">
                            <a:off x="938520" y="3408840"/>
                            <a:ext cx="18360" cy="4237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13" name="Straight Arrow Connector 113"/>
                        <wps:cNvCnPr/>
                        <wps:spPr>
                          <a:xfrm>
                            <a:off x="939240" y="4187160"/>
                            <a:ext cx="720" cy="4122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14" name="Straight Arrow Connector 114"/>
                        <wps:cNvCnPr/>
                        <wps:spPr>
                          <a:xfrm flipH="1">
                            <a:off x="918720" y="4977720"/>
                            <a:ext cx="19080" cy="3999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15" name="Straight Arrow Connector 115"/>
                        <wps:cNvCnPr/>
                        <wps:spPr>
                          <a:xfrm flipH="1">
                            <a:off x="910080" y="5744160"/>
                            <a:ext cx="28440" cy="3888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g:wgp>
                  </a:graphicData>
                </a:graphic>
              </wp:anchor>
            </w:drawing>
          </mc:Choice>
          <mc:Fallback>
            <w:pict>
              <v:group id="Shape3" o:spid="_x0000_s1090" style="position:absolute;margin-left:296.2pt;margin-top:22pt;width:146.25pt;height:512.6pt;z-index:251657728;mso-wrap-distance-left:0;mso-wrap-distance-right:0;mso-position-horizontal-relative:text;mso-position-vertical-relative:text" coordsize="18572,6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">
                <v:shapetype id="_x0000_t116" coordsize="21600,21600" o:spt="116" path="m3475,qx,10800,3475,21600l18125,21600qx21600,10800,18125,xe">
                  <v:stroke joinstyle="miter"/>
                  <v:path gradientshapeok="t" o:connecttype="rect" textboxrect="1018,3163,20582,18437"/>
                </v:shapetype>
                <v:shape id="Shape 2" o:spid="_x0000_s1091" type="#_x0000_t116" style="position:absolute;left:284;width:18194;height:3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rtsUA&#10;AADbAAAADwAAAGRycy9kb3ducmV2LnhtbESPQWsCMRSE7wX/Q3iCt5q1B1u3RtHKgqWHovbQvT02&#10;r5vVzcuSRF3/fVMoeBxm5htmvuxtKy7kQ+NYwWScgSCunG64VvB1KB5fQISIrLF1TApuFGC5GDzM&#10;Mdfuyju67GMtEoRDjgpMjF0uZagMWQxj1xEn78d5izFJX0vt8ZrgtpVPWTaVFhtOCwY7ejNUnfZn&#10;q+Dze+11MXE1vX88H2/bTVmaolRqNOxXryAi9fEe/m9vtYLZDP6+p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2qu2xQAAANsAAAAPAAAAAAAAAAAAAAAAAJgCAABkcnMv&#10;ZG93bnJldi54bWxQSwUGAAAAAAQABAD1AAAAigMAAAAA&#10;">
                  <v:stroke joinstyle="round"/>
                  <v:textbox inset=",7.2pt,,7.2pt">
                    <w:txbxContent>
                      <w:p w:rsidR="00C655BE" w:rsidRDefault="006714BC">
                        <w:pPr>
                          <w:pStyle w:val="normal1"/>
                          <w:spacing w:line="240" w:lineRule="exact"/>
                          <w:jc w:val="center"/>
                        </w:pPr>
                        <w:r>
                          <w:rPr>
                            <w:color w:val="000000"/>
                            <w:sz w:val="12"/>
                          </w:rPr>
                          <w:t>start</w:t>
                        </w:r>
                      </w:p>
                    </w:txbxContent>
                  </v:textbox>
                </v:shape>
                <v:shapetype id="_x0000_t109" coordsize="21600,21600" o:spt="109" path="m,l,21600r21600,l21600,xe">
                  <v:stroke joinstyle="miter"/>
                  <v:path gradientshapeok="t" o:connecttype="rect"/>
                </v:shapetype>
                <v:shape id="Shape 3" o:spid="_x0000_s1092" type="#_x0000_t109" style="position:absolute;left:284;top:7664;width:18194;height:3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1sMA&#10;AADcAAAADwAAAGRycy9kb3ducmV2LnhtbESPzW4CMQyE70i8Q2Sk3iALUlG1JSBAQlS9QXvpzd14&#10;f9qNsyRh2b59fUDiZmvGM59Xm8G1qqcQG88G5rMMFHHhbcOVgc+Pw/QFVEzIFlvPZOCPImzW49EK&#10;c+tvfKL+nColIRxzNFCn1OVax6Imh3HmO2LRSh8cJllDpW3Am4S7Vi+ybKkdNiwNNXa0r6n4PV+d&#10;gSLOm/748/7sXXnRXSh33/Q1GPM0GbavoBIN6WG+X79Zwc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1sMAAADc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Define shm_size</w:t>
                        </w:r>
                      </w:p>
                    </w:txbxContent>
                  </v:textbox>
                </v:shape>
                <v:shape id="Shape 4" o:spid="_x0000_s1093" type="#_x0000_t109" style="position:absolute;left:388;top:15328;width:18188;height:3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bTcEA&#10;AADcAAAADwAAAGRycy9kb3ducmV2LnhtbERPyWrDMBC9B/oPYgK9xbILLcGJYpJCaektyyW3iTVe&#10;EmvkSqrt/n1UKPQ2j7fOuphMJwZyvrWsIEtSEMSl1S3XCk7Ht8UShA/IGjvLpOCHPBSbh9kac21H&#10;3tNwCLWIIexzVNCE0OdS+rIhgz6xPXHkKusMhghdLbXDMYabTj6l6Ys02HJsaLCn14bK2+HbKCh9&#10;1g7v189na6ov2btqd6HzpNTjfNquQASawr/4z/2h4/w0g99n4gV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0W03BAAAA3AAAAA8AAAAAAAAAAAAAAAAAmAIAAGRycy9kb3du&#10;cmV2LnhtbFBLBQYAAAAABAAEAPUAAACGAwAAAAA=&#10;">
                  <v:stroke joinstyle="round"/>
                  <v:textbox inset=",7.2pt,,7.2pt">
                    <w:txbxContent>
                      <w:p w:rsidR="00C655BE" w:rsidRDefault="006714BC">
                        <w:pPr>
                          <w:pStyle w:val="normal1"/>
                          <w:spacing w:line="240" w:lineRule="exact"/>
                          <w:jc w:val="center"/>
                        </w:pPr>
                        <w:r>
                          <w:rPr>
                            <w:color w:val="000000"/>
                            <w:sz w:val="12"/>
                          </w:rPr>
                          <w:t>Call ftok()</w:t>
                        </w:r>
                      </w:p>
                    </w:txbxContent>
                  </v:textbox>
                </v:shape>
                <v:shape id="Shape 5" o:spid="_x0000_s1094" type="#_x0000_t109" style="position:absolute;left:284;top:23000;width:18194;height:3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FOsEA&#10;AADcAAAADwAAAGRycy9kb3ducmV2LnhtbERPS2vCQBC+F/wPywjemo2CUtKsooXS4q1pL71Ns5OH&#10;ZmfT3W0S/31XELzNx/ecfDeZTgzkfGtZwTJJQRCXVrdcK/j6fH18AuEDssbOMim4kIfddvaQY6bt&#10;yB80FKEWMYR9hgqaEPpMSl82ZNAntieOXGWdwRChq6V2OMZw08lVmm6kwZZjQ4M9vTRUnos/o6D0&#10;y3Z4Ox3X1lS/snfV4Ye+J6UW82n/DCLQFO7im/tdx/npCq7PxAv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mxTrBAAAA3AAAAA8AAAAAAAAAAAAAAAAAmAIAAGRycy9kb3du&#10;cmV2LnhtbFBLBQYAAAAABAAEAPUAAACGAwAAAAA=&#10;">
                  <v:stroke joinstyle="round"/>
                  <v:textbox inset=",7.2pt,,7.2pt">
                    <w:txbxContent>
                      <w:p w:rsidR="00C655BE" w:rsidRDefault="006714BC">
                        <w:pPr>
                          <w:pStyle w:val="normal1"/>
                          <w:spacing w:line="240" w:lineRule="exact"/>
                          <w:jc w:val="center"/>
                        </w:pPr>
                        <w:r>
                          <w:rPr>
                            <w:color w:val="000000"/>
                            <w:sz w:val="12"/>
                          </w:rPr>
                          <w:t>Call shmget()</w:t>
                        </w:r>
                      </w:p>
                    </w:txbxContent>
                  </v:textbox>
                </v:shape>
                <v:shape id="Shape 6" o:spid="_x0000_s1095" type="#_x0000_t109" style="position:absolute;left:284;top:30664;width:18194;height:3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ocIA&#10;AADcAAAADwAAAGRycy9kb3ducmV2LnhtbERPyWrDMBC9F/oPYgK9xbJTEoobxaSFkJBblktvU2u8&#10;tNbIlRTH+fuoUOhtHm+dZTGaTgzkfGtZQZakIIhLq1uuFZxPm+kLCB+QNXaWScGNPBSrx4cl5tpe&#10;+UDDMdQihrDPUUETQp9L6cuGDPrE9sSRq6wzGCJ0tdQOrzHcdHKWpgtpsOXY0GBP7w2V38eLUVD6&#10;rB22X/u5NdWP7F319kkfo1JPk3H9CiLQGP7Ff+6djvPTZ/h9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ChwgAAANwAAAAPAAAAAAAAAAAAAAAAAJgCAABkcnMvZG93&#10;bnJldi54bWxQSwUGAAAAAAQABAD1AAAAhwMAAAAA&#10;">
                  <v:stroke joinstyle="round"/>
                  <v:textbox inset=",7.2pt,,7.2pt">
                    <w:txbxContent>
                      <w:p w:rsidR="00C655BE" w:rsidRDefault="006714BC">
                        <w:pPr>
                          <w:pStyle w:val="normal1"/>
                          <w:spacing w:line="240" w:lineRule="exact"/>
                          <w:jc w:val="center"/>
                        </w:pPr>
                        <w:r>
                          <w:rPr>
                            <w:color w:val="000000"/>
                            <w:sz w:val="12"/>
                          </w:rPr>
                          <w:t>Call shmat()</w:t>
                        </w:r>
                      </w:p>
                    </w:txbxContent>
                  </v:textbox>
                </v:shape>
                <v:shape id="Shape 7" o:spid="_x0000_s1096" type="#_x0000_t109" style="position:absolute;left:284;top:38336;width:18194;height:3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41cIA&#10;AADcAAAADwAAAGRycy9kb3ducmV2LnhtbERPyWrDMBC9F/oPYgK9xbJDE4obxaSFkJBblktvU2u8&#10;tNbIlRTH+fuoUOhtHm+dZTGaTgzkfGtZQZakIIhLq1uuFZxPm+kLCB+QNXaWScGNPBSrx4cl5tpe&#10;+UDDMdQihrDPUUETQp9L6cuGDPrE9sSRq6wzGCJ0tdQOrzHcdHKWpgtpsOXY0GBP7w2V38eLUVD6&#10;rB22X/u5NdWP7F319kkfo1JPk3H9CiLQGP7Ff+6djvPTZ/h9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jVwgAAANwAAAAPAAAAAAAAAAAAAAAAAJgCAABkcnMvZG93&#10;bnJldi54bWxQSwUGAAAAAAQABAD1AAAAhwMAAAAA&#10;">
                  <v:stroke joinstyle="round"/>
                  <v:textbox inset=",7.2pt,,7.2pt">
                    <w:txbxContent>
                      <w:p w:rsidR="00C655BE" w:rsidRDefault="006714BC">
                        <w:pPr>
                          <w:pStyle w:val="normal1"/>
                          <w:spacing w:line="240" w:lineRule="exact"/>
                          <w:jc w:val="center"/>
                        </w:pPr>
                        <w:r>
                          <w:rPr>
                            <w:color w:val="000000"/>
                            <w:sz w:val="12"/>
                          </w:rPr>
                          <w:t>Call printf() to indicate data read from shared memory</w:t>
                        </w:r>
                      </w:p>
                    </w:txbxContent>
                  </v:textbox>
                </v:shape>
                <v:shape id="Shape 8" o:spid="_x0000_s1097" type="#_x0000_t109" style="position:absolute;left:284;top:46000;width:18194;height:3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dTsEA&#10;AADcAAAADwAAAGRycy9kb3ducmV2LnhtbERPS2vCQBC+C/6HZYTezMaCRdKsooXS0pvRi7dpdvLQ&#10;7Gy6u03Sf+8WCr3Nx/ecfDeZTgzkfGtZwSpJQRCXVrdcKzifXpcbED4ga+wsk4If8rDbzmc5ZtqO&#10;fKShCLWIIewzVNCE0GdS+rIhgz6xPXHkKusMhghdLbXDMYabTj6m6ZM02HJsaLCnl4bKW/FtFJR+&#10;1Q5v14+1NdWX7F11+KTLpNTDYto/gwg0hX/xn/tdx/npGn6f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XU7BAAAA3AAAAA8AAAAAAAAAAAAAAAAAmAIAAGRycy9kb3du&#10;cmV2LnhtbFBLBQYAAAAABAAEAPUAAACGAwAAAAA=&#10;">
                  <v:stroke joinstyle="round"/>
                  <v:textbox inset=",7.2pt,,7.2pt">
                    <w:txbxContent>
                      <w:p w:rsidR="00C655BE" w:rsidRDefault="006714BC">
                        <w:pPr>
                          <w:pStyle w:val="normal1"/>
                          <w:spacing w:line="240" w:lineRule="exact"/>
                          <w:jc w:val="center"/>
                        </w:pPr>
                        <w:r>
                          <w:rPr>
                            <w:color w:val="000000"/>
                            <w:sz w:val="12"/>
                          </w:rPr>
                          <w:t>Call shmdt()</w:t>
                        </w:r>
                      </w:p>
                    </w:txbxContent>
                  </v:textbox>
                </v:shape>
                <v:shape id="Shape 9" o:spid="_x0000_s1098" type="#_x0000_t109" style="position:absolute;left:284;top:53668;width:18194;height:3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3DOcEA&#10;AADcAAAADwAAAGRycy9kb3ducmV2LnhtbERPS2vCQBC+C/6HZQRvZmOhoaRZRQulxVvTXnqbZicP&#10;zc6mu9sY/71bELzNx/ecYjuZXozkfGdZwTpJQRBXVnfcKPj6fF09gfABWWNvmRRcyMN2M58VmGt7&#10;5g8ay9CIGMI+RwVtCEMupa9aMugTOxBHrrbOYIjQNVI7PMdw08uHNM2kwY5jQ4sDvbRUnco/o6Dy&#10;6258Ox4eral/5eDq/Q99T0otF9PuGUSgKdzFN/e7jvPTDP6fiRfIz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dwznBAAAA3AAAAA8AAAAAAAAAAAAAAAAAmAIAAGRycy9kb3du&#10;cmV2LnhtbFBLBQYAAAAABAAEAPUAAACGAwAAAAA=&#10;">
                  <v:stroke joinstyle="round"/>
                  <v:textbox inset=",7.2pt,,7.2pt">
                    <w:txbxContent>
                      <w:p w:rsidR="00C655BE" w:rsidRDefault="006714BC">
                        <w:pPr>
                          <w:pStyle w:val="normal1"/>
                          <w:spacing w:line="240" w:lineRule="exact"/>
                          <w:jc w:val="center"/>
                        </w:pPr>
                        <w:r>
                          <w:rPr>
                            <w:color w:val="000000"/>
                            <w:sz w:val="12"/>
                          </w:rPr>
                          <w:t>Call shmctl() to remove shared memory segment()</w:t>
                        </w:r>
                      </w:p>
                    </w:txbxContent>
                  </v:textbox>
                </v:shape>
                <v:shape id="Shape 10" o:spid="_x0000_s1099" type="#_x0000_t116" style="position:absolute;top:61333;width:18187;height:3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3dsMA&#10;AADcAAAADwAAAGRycy9kb3ducmV2LnhtbERPS2sCMRC+F/wPYQRvNWsPWlaj+GDB0kOp9eDehs24&#10;Wd1MliTV9d83hUJv8/E9Z7HqbStu5EPjWMFknIEgrpxuuFZw/CqeX0GEiKyxdUwKHhRgtRw8LTDX&#10;7s6fdDvEWqQQDjkqMDF2uZShMmQxjF1HnLiz8xZjgr6W2uM9hdtWvmTZVFpsODUY7GhrqLoevq2C&#10;j9PG62Lianp7n10e+11ZmqJUajTs13MQkfr4L/5z73Wan83g95l0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e3dsMAAADc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end</w:t>
                        </w:r>
                      </w:p>
                    </w:txbxContent>
                  </v:textbox>
                </v:shape>
                <v:shape id="Straight Arrow Connector 108" o:spid="_x0000_s1100" type="#_x0000_t32" style="position:absolute;left:9392;top:3772;width:7;height:38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Straight Arrow Connector 109" o:spid="_x0000_s1101" type="#_x0000_t32" style="position:absolute;left:9475;top:11444;width:183;height:38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MSsEAAADcAAAADwAAAGRycy9kb3ducmV2LnhtbERP32vCMBB+F/Y/hBP2ZlOFDa3GshUG&#10;spcxFbbHoznbsOZSmtjU/34ZDHy7j+/n7crJdmKkwRvHCpZZDoK4dtpwo+B8elusQfiArLFzTApu&#10;5KHcP8x2WGgX+ZPGY2hECmFfoII2hL6Q0tctWfSZ64kTd3GDxZDg0Eg9YEzhtpOrPH+WFg2nhhZ7&#10;qlqqf45Xq8DEDzP2hyq+vn99ex3J3J6cUepxPr1sQQSawl387z7oND/fwN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lMxKwQAAANwAAAAPAAAAAAAAAAAAAAAA&#10;AKECAABkcnMvZG93bnJldi54bWxQSwUGAAAAAAQABAD5AAAAjwMAAAAA&#10;">
                  <v:stroke endarrow="block"/>
                </v:shape>
                <v:shape id="Straight Arrow Connector 110" o:spid="_x0000_s1102" type="#_x0000_t32" style="position:absolute;left:9385;top:18878;width:183;height:4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fzCsMAAADcAAAADwAAAGRycy9kb3ducmV2LnhtbESPQWsCMRCF7wX/QxjBW80qWGQ1SisI&#10;0kupFupx2Ex3QzeTZZNu1n/fOQjeZnhv3vtmux99qwbqowtsYDEvQBFXwTquDXxdjs9rUDEhW2wD&#10;k4EbRdjvJk9bLG3I/EnDOdVKQjiWaKBJqSu1jlVDHuM8dMSi/YTeY5K1r7XtMUu4b/WyKF60R8fS&#10;0GBHh4aq3/OfN+Dyhxu60yG/vX9fo83kbqvgjJlNx9cNqERjepjv1ycr+AvBl2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38wrDAAAA3AAAAA8AAAAAAAAAAAAA&#10;AAAAoQIAAGRycy9kb3ducmV2LnhtbFBLBQYAAAAABAAEAPkAAACRAwAAAAA=&#10;">
                  <v:stroke endarrow="block"/>
                </v:shape>
                <v:shape id="Straight Arrow Connector 111" o:spid="_x0000_s1103" type="#_x0000_t32" style="position:absolute;left:9392;top:26542;width:7;height:4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shape id="Straight Arrow Connector 112" o:spid="_x0000_s1104" type="#_x0000_t32" style="position:absolute;left:9385;top:34088;width:183;height:42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I5sAAAADcAAAADwAAAGRycy9kb3ducmV2LnhtbERPS4vCMBC+C/sfwizsTVMFRapRVFgQ&#10;L4sP0OPQjG2wmZQm29R/v1kQvM3H95zlure16Kj1xrGC8SgDQVw4bbhUcDl/D+cgfEDWWDsmBU/y&#10;sF59DJaYaxf5SN0plCKFsM9RQRVCk0vpi4os+pFriBN3d63FkGBbSt1iTOG2lpMsm0mLhlNDhQ3t&#10;Kioep1+rwMQf0zX7XdwerjevI5nn1Bmlvj77zQJEoD68xS/3Xqf54wn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pyObAAAAA3AAAAA8AAAAAAAAAAAAAAAAA&#10;oQIAAGRycy9kb3ducmV2LnhtbFBLBQYAAAAABAAEAPkAAACOAwAAAAA=&#10;">
                  <v:stroke endarrow="block"/>
                </v:shape>
                <v:shape id="Straight Arrow Connector 113" o:spid="_x0000_s1105" type="#_x0000_t32" style="position:absolute;left:9392;top:41871;width:7;height:41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shape id="Straight Arrow Connector 114" o:spid="_x0000_s1106" type="#_x0000_t32" style="position:absolute;left:9187;top:49777;width:191;height:39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1CcEAAADcAAAADwAAAGRycy9kb3ducmV2LnhtbERP32vCMBB+F/Y/hBv4pmmH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PUJwQAAANwAAAAPAAAAAAAAAAAAAAAA&#10;AKECAABkcnMvZG93bnJldi54bWxQSwUGAAAAAAQABAD5AAAAjwMAAAAA&#10;">
                  <v:stroke endarrow="block"/>
                </v:shape>
                <v:shape id="Straight Arrow Connector 115" o:spid="_x0000_s1107" type="#_x0000_t32" style="position:absolute;left:9100;top:57441;width:285;height:38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BQksAAAADcAAAADwAAAGRycy9kb3ducmV2LnhtbERPS4vCMBC+C/sfwizsTVMXFKlGUWFB&#10;vCw+QI9DM7bBZlKa2NR/v1kQvM3H95zFqre16Kj1xrGC8SgDQVw4bbhUcD79DGcgfEDWWDsmBU/y&#10;sFp+DBaYaxf5QN0xlCKFsM9RQRVCk0vpi4os+pFriBN3c63FkGBbSt1iTOG2lt9ZNpUWDaeGChva&#10;VlTcjw+rwMRf0zW7bdzsL1evI5nnxBmlvj779RxEoD68xS/3Tqf54wn8P5MukM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AUJLAAAAA3AAAAA8AAAAAAAAAAAAAAAAA&#10;oQIAAGRycy9kb3ducmV2LnhtbFBLBQYAAAAABAAEAPkAAACOAwAAAAA=&#10;">
                  <v:stroke endarrow="block"/>
                </v:shape>
              </v:group>
            </w:pict>
          </mc:Fallback>
        </mc:AlternateContent>
      </w: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6714BC">
      <w:pPr>
        <w:pStyle w:val="normal1"/>
        <w:widowControl w:val="0"/>
        <w:tabs>
          <w:tab w:val="left" w:pos="2682"/>
        </w:tabs>
        <w:spacing w:before="14" w:line="230" w:lineRule="auto"/>
        <w:ind w:right="21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eastAsia="en-IN" w:bidi="ar-SA"/>
        </w:rPr>
        <w:lastRenderedPageBreak/>
        <mc:AlternateContent>
          <mc:Choice Requires="wpg">
            <w:drawing>
              <wp:anchor distT="0" distB="0" distL="0" distR="0" simplePos="0" relativeHeight="251658752" behindDoc="0" locked="0" layoutInCell="1" allowOverlap="1">
                <wp:simplePos x="0" y="0"/>
                <wp:positionH relativeFrom="column">
                  <wp:posOffset>198120</wp:posOffset>
                </wp:positionH>
                <wp:positionV relativeFrom="paragraph">
                  <wp:posOffset>309880</wp:posOffset>
                </wp:positionV>
                <wp:extent cx="1628140" cy="5753735"/>
                <wp:effectExtent l="5715" t="5080" r="5080" b="5715"/>
                <wp:wrapNone/>
                <wp:docPr id="116" name="Shape11"/>
                <wp:cNvGraphicFramePr/>
                <a:graphic xmlns:a="http://schemas.openxmlformats.org/drawingml/2006/main">
                  <a:graphicData uri="http://schemas.microsoft.com/office/word/2010/wordprocessingGroup">
                    <wpg:wgp>
                      <wpg:cNvGrpSpPr/>
                      <wpg:grpSpPr>
                        <a:xfrm>
                          <a:off x="0" y="0"/>
                          <a:ext cx="1628280" cy="5753880"/>
                          <a:chOff x="0" y="0"/>
                          <a:chExt cx="1628280" cy="5753880"/>
                        </a:xfrm>
                      </wpg:grpSpPr>
                      <wps:wsp>
                        <wps:cNvPr id="117" name="Shape 2"/>
                        <wps:cNvSpPr/>
                        <wps:spPr>
                          <a:xfrm>
                            <a:off x="24840" y="0"/>
                            <a:ext cx="1595160" cy="33264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start</w:t>
                              </w:r>
                            </w:p>
                          </w:txbxContent>
                        </wps:txbx>
                        <wps:bodyPr lIns="91440" tIns="91440" rIns="91440" bIns="91440" anchor="ctr">
                          <a:noAutofit/>
                        </wps:bodyPr>
                      </wps:wsp>
                      <wps:wsp>
                        <wps:cNvPr id="118" name="Shape 3"/>
                        <wps:cNvSpPr/>
                        <wps:spPr>
                          <a:xfrm>
                            <a:off x="24840" y="677520"/>
                            <a:ext cx="1595160" cy="33264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Define shm_size</w:t>
                              </w:r>
                            </w:p>
                          </w:txbxContent>
                        </wps:txbx>
                        <wps:bodyPr lIns="91440" tIns="91440" rIns="91440" bIns="91440" anchor="ctr">
                          <a:noAutofit/>
                        </wps:bodyPr>
                      </wps:wsp>
                      <wps:wsp>
                        <wps:cNvPr id="119" name="Shape 4"/>
                        <wps:cNvSpPr/>
                        <wps:spPr>
                          <a:xfrm>
                            <a:off x="33480" y="1355040"/>
                            <a:ext cx="1594440" cy="33264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ftok()</w:t>
                              </w:r>
                            </w:p>
                          </w:txbxContent>
                        </wps:txbx>
                        <wps:bodyPr lIns="91440" tIns="91440" rIns="91440" bIns="91440" anchor="ctr">
                          <a:noAutofit/>
                        </wps:bodyPr>
                      </wps:wsp>
                      <wps:wsp>
                        <wps:cNvPr id="120" name="Shape 5"/>
                        <wps:cNvSpPr/>
                        <wps:spPr>
                          <a:xfrm>
                            <a:off x="24840" y="2032560"/>
                            <a:ext cx="1595160" cy="33264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shmget()</w:t>
                              </w:r>
                            </w:p>
                          </w:txbxContent>
                        </wps:txbx>
                        <wps:bodyPr lIns="91440" tIns="91440" rIns="91440" bIns="91440" anchor="ctr">
                          <a:noAutofit/>
                        </wps:bodyPr>
                      </wps:wsp>
                      <wps:wsp>
                        <wps:cNvPr id="121" name="Shape 6"/>
                        <wps:cNvSpPr/>
                        <wps:spPr>
                          <a:xfrm>
                            <a:off x="24840" y="2710080"/>
                            <a:ext cx="1595160" cy="33336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shmat()</w:t>
                              </w:r>
                            </w:p>
                          </w:txbxContent>
                        </wps:txbx>
                        <wps:bodyPr lIns="91440" tIns="91440" rIns="91440" bIns="91440" anchor="ctr">
                          <a:noAutofit/>
                        </wps:bodyPr>
                      </wps:wsp>
                      <wps:wsp>
                        <wps:cNvPr id="122" name="Shape 7"/>
                        <wps:cNvSpPr/>
                        <wps:spPr>
                          <a:xfrm>
                            <a:off x="24840" y="3388320"/>
                            <a:ext cx="1595160" cy="33264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Copy data to shared memory segment using strncpy()</w:t>
                              </w:r>
                            </w:p>
                          </w:txbxContent>
                        </wps:txbx>
                        <wps:bodyPr lIns="91440" tIns="91440" rIns="91440" bIns="91440" anchor="ctr">
                          <a:noAutofit/>
                        </wps:bodyPr>
                      </wps:wsp>
                      <wps:wsp>
                        <wps:cNvPr id="123" name="Shape 8"/>
                        <wps:cNvSpPr/>
                        <wps:spPr>
                          <a:xfrm>
                            <a:off x="24840" y="4065840"/>
                            <a:ext cx="1595160" cy="33264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printf() to indicate data written to shared memory</w:t>
                              </w:r>
                            </w:p>
                          </w:txbxContent>
                        </wps:txbx>
                        <wps:bodyPr lIns="91440" tIns="91440" rIns="91440" bIns="91440" anchor="ctr">
                          <a:noAutofit/>
                        </wps:bodyPr>
                      </wps:wsp>
                      <wps:wsp>
                        <wps:cNvPr id="124" name="Shape 9"/>
                        <wps:cNvSpPr/>
                        <wps:spPr>
                          <a:xfrm>
                            <a:off x="24840" y="4743360"/>
                            <a:ext cx="1595160" cy="332640"/>
                          </a:xfrm>
                          <a:prstGeom prst="flowChartProcess">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Call shmdt()</w:t>
                              </w:r>
                            </w:p>
                          </w:txbxContent>
                        </wps:txbx>
                        <wps:bodyPr lIns="91440" tIns="91440" rIns="91440" bIns="91440" anchor="ctr">
                          <a:noAutofit/>
                        </wps:bodyPr>
                      </wps:wsp>
                      <wps:wsp>
                        <wps:cNvPr id="125" name="Shape 10"/>
                        <wps:cNvSpPr/>
                        <wps:spPr>
                          <a:xfrm>
                            <a:off x="0" y="5420880"/>
                            <a:ext cx="1594440" cy="33264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12"/>
                                </w:rPr>
                                <w:t>end</w:t>
                              </w:r>
                            </w:p>
                          </w:txbxContent>
                        </wps:txbx>
                        <wps:bodyPr lIns="91440" tIns="91440" rIns="91440" bIns="91440" anchor="ctr">
                          <a:noAutofit/>
                        </wps:bodyPr>
                      </wps:wsp>
                      <wps:wsp>
                        <wps:cNvPr id="126" name="Straight Arrow Connector 126"/>
                        <wps:cNvCnPr/>
                        <wps:spPr>
                          <a:xfrm>
                            <a:off x="822960" y="333360"/>
                            <a:ext cx="720" cy="3434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27" name="Straight Arrow Connector 127"/>
                        <wps:cNvCnPr/>
                        <wps:spPr>
                          <a:xfrm flipH="1">
                            <a:off x="830520" y="1010880"/>
                            <a:ext cx="15840" cy="3430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28" name="Straight Arrow Connector 128"/>
                        <wps:cNvCnPr/>
                        <wps:spPr>
                          <a:xfrm flipH="1">
                            <a:off x="822240" y="1668240"/>
                            <a:ext cx="15840" cy="3639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29" name="Straight Arrow Connector 129"/>
                        <wps:cNvCnPr/>
                        <wps:spPr>
                          <a:xfrm>
                            <a:off x="822960" y="2345760"/>
                            <a:ext cx="720" cy="3639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30" name="Straight Arrow Connector 130"/>
                        <wps:cNvCnPr/>
                        <wps:spPr>
                          <a:xfrm flipH="1">
                            <a:off x="822240" y="3012480"/>
                            <a:ext cx="15840" cy="3751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31" name="Straight Arrow Connector 131"/>
                        <wps:cNvCnPr/>
                        <wps:spPr>
                          <a:xfrm>
                            <a:off x="822960" y="3701520"/>
                            <a:ext cx="720" cy="3639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32" name="Straight Arrow Connector 132"/>
                        <wps:cNvCnPr/>
                        <wps:spPr>
                          <a:xfrm flipH="1">
                            <a:off x="805320" y="4399920"/>
                            <a:ext cx="16560" cy="3535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33" name="Straight Arrow Connector 133"/>
                        <wps:cNvCnPr/>
                        <wps:spPr>
                          <a:xfrm flipH="1">
                            <a:off x="797400" y="5077440"/>
                            <a:ext cx="24840" cy="3434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g:wgp>
                  </a:graphicData>
                </a:graphic>
              </wp:anchor>
            </w:drawing>
          </mc:Choice>
          <mc:Fallback>
            <w:pict>
              <v:group id="Shape11" o:spid="_x0000_s1108" style="position:absolute;margin-left:15.6pt;margin-top:24.4pt;width:128.2pt;height:453.05pt;z-index:251658752;mso-wrap-distance-left:0;mso-wrap-distance-right:0;mso-position-horizontal-relative:text;mso-position-vertical-relative:text" coordsize="16282,57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">
                <v:shape id="Shape 2" o:spid="_x0000_s1109" type="#_x0000_t116" style="position:absolute;left:248;width:15952;height:3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hq8MA&#10;AADcAAAADwAAAGRycy9kb3ducmV2LnhtbERPTWsCMRC9F/wPYQRvNbs9aNkapSoLiodS68G9DZvp&#10;ZutmsiSprv++KRR6m8f7nMVqsJ24kg+tYwX5NANBXDvdcqPg9FE+PoMIEVlj55gU3CnAajl6WGCh&#10;3Y3f6XqMjUghHApUYGLsCylDbchimLqeOHGfzluMCfpGao+3FG47+ZRlM2mx5dRgsKeNofpy/LYK&#10;3s5rr8vcNbQ/zL/uu21VmbJSajIeXl9ARBriv/jPvdNpfj6H32fS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4hq8MAAADc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start</w:t>
                        </w:r>
                      </w:p>
                    </w:txbxContent>
                  </v:textbox>
                </v:shape>
                <v:shape id="Shape 3" o:spid="_x0000_s1110" type="#_x0000_t109" style="position:absolute;left:248;top:6775;width:15952;height:3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kDcQA&#10;AADcAAAADwAAAGRycy9kb3ducmV2LnhtbESPT2/CMAzF75P4DpGRdhtpJzFNhYAAaQLtNrbLbqZx&#10;/0DjlCSU7tvPh0m72XrP7/28XI+uUwOF2Ho2kM8yUMSlty3XBr4+355eQcWEbLHzTAZ+KMJ6NXlY&#10;YmH9nT9oOKZaSQjHAg00KfWF1rFsyGGc+Z5YtMoHh0nWUGsb8C7hrtPPWfaiHbYsDQ32tGuovBxv&#10;zkAZ83bYn9/n3lVX3Ydqe6Lv0ZjH6bhZgEo0pn/z3/XBCn4u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XZA3EAAAA3AAAAA8AAAAAAAAAAAAAAAAAmAIAAGRycy9k&#10;b3ducmV2LnhtbFBLBQYAAAAABAAEAPUAAACJAwAAAAA=&#10;">
                  <v:stroke joinstyle="round"/>
                  <v:textbox inset=",7.2pt,,7.2pt">
                    <w:txbxContent>
                      <w:p w:rsidR="00C655BE" w:rsidRDefault="006714BC">
                        <w:pPr>
                          <w:pStyle w:val="normal1"/>
                          <w:spacing w:line="240" w:lineRule="exact"/>
                          <w:jc w:val="center"/>
                        </w:pPr>
                        <w:r>
                          <w:rPr>
                            <w:color w:val="000000"/>
                            <w:sz w:val="12"/>
                          </w:rPr>
                          <w:t>Define shm_size</w:t>
                        </w:r>
                      </w:p>
                    </w:txbxContent>
                  </v:textbox>
                </v:shape>
                <v:shape id="Shape 4" o:spid="_x0000_s1111" type="#_x0000_t109" style="position:absolute;left:334;top:13550;width:15945;height:3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BlsIA&#10;AADcAAAADwAAAGRycy9kb3ducmV2LnhtbERPS2vCQBC+C/6HZQRvuknBYlM3QYVS6a22l96m2cmj&#10;zc7G3W2M/74rCN7m43vOphhNJwZyvrWsIF0mIIhLq1uuFXx+vCzWIHxA1thZJgUX8lDk08kGM23P&#10;/E7DMdQihrDPUEETQp9J6cuGDPql7YkjV1lnMEToaqkdnmO46eRDkjxKgy3HhgZ72jdU/h7/jILS&#10;p+3w+vO2sqY6yd5Vu2/6GpWaz8btM4hAY7iLb+6DjvPTJ7g+Ey+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8GWwgAAANwAAAAPAAAAAAAAAAAAAAAAAJgCAABkcnMvZG93&#10;bnJldi54bWxQSwUGAAAAAAQABAD1AAAAhwMAAAAA&#10;">
                  <v:stroke joinstyle="round"/>
                  <v:textbox inset=",7.2pt,,7.2pt">
                    <w:txbxContent>
                      <w:p w:rsidR="00C655BE" w:rsidRDefault="006714BC">
                        <w:pPr>
                          <w:pStyle w:val="normal1"/>
                          <w:spacing w:line="240" w:lineRule="exact"/>
                          <w:jc w:val="center"/>
                        </w:pPr>
                        <w:r>
                          <w:rPr>
                            <w:color w:val="000000"/>
                            <w:sz w:val="12"/>
                          </w:rPr>
                          <w:t>Call ftok()</w:t>
                        </w:r>
                      </w:p>
                    </w:txbxContent>
                  </v:textbox>
                </v:shape>
                <v:shape id="Shape 5" o:spid="_x0000_s1112" type="#_x0000_t109" style="position:absolute;left:248;top:20325;width:15952;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2itsQA&#10;AADcAAAADwAAAGRycy9kb3ducmV2LnhtbESPzW4CMQyE75V4h8hIvZUsSFTVQkCAVIF6K+XCzWy8&#10;P7BxtklYtm9fHyr1ZmvGM5+X68G1qqcQG88GppMMFHHhbcOVgdPX+8sbqJiQLbaeycAPRVivRk9L&#10;zK1/8Cf1x1QpCeGYo4E6pS7XOhY1OYwT3xGLVvrgMMkaKm0DPiTctXqWZa/aYcPSUGNHu5qK2/Hu&#10;DBRx2vT768fcu/Jbd6HcXug8GPM8HjYLUImG9G/+uz5YwZ8JvjwjE+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orbEAAAA3AAAAA8AAAAAAAAAAAAAAAAAmAIAAGRycy9k&#10;b3ducmV2LnhtbFBLBQYAAAAABAAEAPUAAACJAwAAAAA=&#10;">
                  <v:stroke joinstyle="round"/>
                  <v:textbox inset=",7.2pt,,7.2pt">
                    <w:txbxContent>
                      <w:p w:rsidR="00C655BE" w:rsidRDefault="006714BC">
                        <w:pPr>
                          <w:pStyle w:val="normal1"/>
                          <w:spacing w:line="240" w:lineRule="exact"/>
                          <w:jc w:val="center"/>
                        </w:pPr>
                        <w:r>
                          <w:rPr>
                            <w:color w:val="000000"/>
                            <w:sz w:val="12"/>
                          </w:rPr>
                          <w:t>Call shmget()</w:t>
                        </w:r>
                      </w:p>
                    </w:txbxContent>
                  </v:textbox>
                </v:shape>
                <v:shape id="Shape 6" o:spid="_x0000_s1113" type="#_x0000_t109" style="position:absolute;left:248;top:27100;width:15952;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HLcAA&#10;AADcAAAADwAAAGRycy9kb3ducmV2LnhtbERPS2sCMRC+F/wPYQRvNbuCIqtRVCiV3qq99DZuZh+6&#10;maxJXLf/vhEEb/PxPWe57k0jOnK+tqwgHScgiHOray4V/Bw/3ucgfEDW2FgmBX/kYb0avC0x0/bO&#10;39QdQiliCPsMFVQhtJmUPq/IoB/bljhyhXUGQ4SulNrhPYabRk6SZCYN1hwbKmxpV1F+OdyMgtyn&#10;dfd5/ppaU1xl64rtiX57pUbDfrMAEagPL/HTvddx/iSFx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wEHLcAAAADcAAAADwAAAAAAAAAAAAAAAACYAgAAZHJzL2Rvd25y&#10;ZXYueG1sUEsFBgAAAAAEAAQA9QAAAIUDAAAAAA==&#10;">
                  <v:stroke joinstyle="round"/>
                  <v:textbox inset=",7.2pt,,7.2pt">
                    <w:txbxContent>
                      <w:p w:rsidR="00C655BE" w:rsidRDefault="006714BC">
                        <w:pPr>
                          <w:pStyle w:val="normal1"/>
                          <w:spacing w:line="240" w:lineRule="exact"/>
                          <w:jc w:val="center"/>
                        </w:pPr>
                        <w:r>
                          <w:rPr>
                            <w:color w:val="000000"/>
                            <w:sz w:val="12"/>
                          </w:rPr>
                          <w:t>Call shmat()</w:t>
                        </w:r>
                      </w:p>
                    </w:txbxContent>
                  </v:textbox>
                </v:shape>
                <v:shape id="Shape 7" o:spid="_x0000_s1114" type="#_x0000_t109" style="position:absolute;left:248;top:33883;width:15952;height:3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ZWsAA&#10;AADcAAAADwAAAGRycy9kb3ducmV2LnhtbERPS2sCMRC+F/wPYQRvNeuCUlajqCCKt9peehs3sw/d&#10;TNYkruu/b4RCb/PxPWex6k0jOnK+tqxgMk5AEOdW11wq+P7avX+A8AFZY2OZFDzJw2o5eFtgpu2D&#10;P6k7hVLEEPYZKqhCaDMpfV6RQT+2LXHkCusMhghdKbXDRww3jUyTZCYN1hwbKmxpW1F+Pd2NgtxP&#10;6m5/OU6tKW6ydcXmTD+9UqNhv56DCNSHf/Gf+6Dj/DSF1zPxAr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OZWsAAAADcAAAADwAAAAAAAAAAAAAAAACYAgAAZHJzL2Rvd25y&#10;ZXYueG1sUEsFBgAAAAAEAAQA9QAAAIUDAAAAAA==&#10;">
                  <v:stroke joinstyle="round"/>
                  <v:textbox inset=",7.2pt,,7.2pt">
                    <w:txbxContent>
                      <w:p w:rsidR="00C655BE" w:rsidRDefault="006714BC">
                        <w:pPr>
                          <w:pStyle w:val="normal1"/>
                          <w:spacing w:line="240" w:lineRule="exact"/>
                          <w:jc w:val="center"/>
                        </w:pPr>
                        <w:r>
                          <w:rPr>
                            <w:color w:val="000000"/>
                            <w:sz w:val="12"/>
                          </w:rPr>
                          <w:t>Copy data to shared memory segment using strncpy()</w:t>
                        </w:r>
                      </w:p>
                    </w:txbxContent>
                  </v:textbox>
                </v:shape>
                <v:shape id="Shape 8" o:spid="_x0000_s1115" type="#_x0000_t109" style="position:absolute;left:248;top:40658;width:15952;height:3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88wcIA&#10;AADcAAAADwAAAGRycy9kb3ducmV2LnhtbERPS2vCQBC+F/wPywi9mU0siqSuoRWk4q3qpbdpdvJo&#10;s7Pp7jbGf98VhN7m43vOuhhNJwZyvrWsIEtSEMSl1S3XCs6n3WwFwgdkjZ1lUnAlD8Vm8rDGXNsL&#10;v9NwDLWIIexzVNCE0OdS+rIhgz6xPXHkKusMhghdLbXDSww3nZyn6VIabDk2NNjTtqHy+/hrFJQ+&#10;a4e3r8PCmupH9q56/aSPUanH6fjyDCLQGP7Fd/dex/nzJ7g9Ey+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nzzBwgAAANwAAAAPAAAAAAAAAAAAAAAAAJgCAABkcnMvZG93&#10;bnJldi54bWxQSwUGAAAAAAQABAD1AAAAhwMAAAAA&#10;">
                  <v:stroke joinstyle="round"/>
                  <v:textbox inset=",7.2pt,,7.2pt">
                    <w:txbxContent>
                      <w:p w:rsidR="00C655BE" w:rsidRDefault="006714BC">
                        <w:pPr>
                          <w:pStyle w:val="normal1"/>
                          <w:spacing w:line="240" w:lineRule="exact"/>
                          <w:jc w:val="center"/>
                        </w:pPr>
                        <w:r>
                          <w:rPr>
                            <w:color w:val="000000"/>
                            <w:sz w:val="12"/>
                          </w:rPr>
                          <w:t>Call printf() to indicate data written to shared memory</w:t>
                        </w:r>
                      </w:p>
                    </w:txbxContent>
                  </v:textbox>
                </v:shape>
                <v:shape id="Shape 9" o:spid="_x0000_s1116" type="#_x0000_t109" style="position:absolute;left:248;top:47433;width:15952;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aktcIA&#10;AADcAAAADwAAAGRycy9kb3ducmV2LnhtbERPS2vCQBC+F/wPywi9mU2kiqSuoRWk4q3qpbdpdvJo&#10;s7Pp7jbGf98VhN7m43vOuhhNJwZyvrWsIEtSEMSl1S3XCs6n3WwFwgdkjZ1lUnAlD8Vm8rDGXNsL&#10;v9NwDLWIIexzVNCE0OdS+rIhgz6xPXHkKusMhghdLbXDSww3nZyn6VIabDk2NNjTtqHy+/hrFJQ+&#10;a4e3r8PCmupH9q56/aSPUanH6fjyDCLQGP7Fd/dex/nzJ7g9Ey+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dqS1wgAAANwAAAAPAAAAAAAAAAAAAAAAAJgCAABkcnMvZG93&#10;bnJldi54bWxQSwUGAAAAAAQABAD1AAAAhwMAAAAA&#10;">
                  <v:stroke joinstyle="round"/>
                  <v:textbox inset=",7.2pt,,7.2pt">
                    <w:txbxContent>
                      <w:p w:rsidR="00C655BE" w:rsidRDefault="006714BC">
                        <w:pPr>
                          <w:pStyle w:val="normal1"/>
                          <w:spacing w:line="240" w:lineRule="exact"/>
                          <w:jc w:val="center"/>
                        </w:pPr>
                        <w:r>
                          <w:rPr>
                            <w:color w:val="000000"/>
                            <w:sz w:val="12"/>
                          </w:rPr>
                          <w:t>Call shmdt()</w:t>
                        </w:r>
                      </w:p>
                    </w:txbxContent>
                  </v:textbox>
                </v:shape>
                <v:shape id="Shape 10" o:spid="_x0000_s1117" type="#_x0000_t116" style="position:absolute;top:54208;width:15944;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Q+sMA&#10;AADcAAAADwAAAGRycy9kb3ducmV2LnhtbERPTWsCMRC9F/wPYQrealbBtqxGqcqC0kPRenBvw2bc&#10;bLuZLEnU9d83hUJv83ifM1/2thVX8qFxrGA8ykAQV043XCs4fhZPryBCRNbYOiYFdwqwXAwe5phr&#10;d+M9XQ+xFimEQ44KTIxdLmWoDFkMI9cRJ+7svMWYoK+l9nhL4baVkyx7lhYbTg0GO1obqr4PF6vg&#10;47Tyuhi7mnbvL1/37aYsTVEqNXzs32YgIvXxX/zn3uo0fzKF32fSB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zQ+sMAAADcAAAADwAAAAAAAAAAAAAAAACYAgAAZHJzL2Rv&#10;d25yZXYueG1sUEsFBgAAAAAEAAQA9QAAAIgDAAAAAA==&#10;">
                  <v:stroke joinstyle="round"/>
                  <v:textbox inset=",7.2pt,,7.2pt">
                    <w:txbxContent>
                      <w:p w:rsidR="00C655BE" w:rsidRDefault="006714BC">
                        <w:pPr>
                          <w:pStyle w:val="normal1"/>
                          <w:spacing w:line="240" w:lineRule="exact"/>
                          <w:jc w:val="center"/>
                        </w:pPr>
                        <w:r>
                          <w:rPr>
                            <w:color w:val="000000"/>
                            <w:sz w:val="12"/>
                          </w:rPr>
                          <w:t>end</w:t>
                        </w:r>
                      </w:p>
                    </w:txbxContent>
                  </v:textbox>
                </v:shape>
                <v:shape id="Straight Arrow Connector 126" o:spid="_x0000_s1118" type="#_x0000_t32" style="position:absolute;left:8229;top:3333;width:7;height:3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PG8IAAADcAAAADwAAAGRycy9kb3ducmV2LnhtbERPTYvCMBC9C/6HMII3TfUgWo2yLCji&#10;4mF1KettaMa22ExKErXur98Igrd5vM9ZrFpTixs5X1lWMBomIIhzqysuFPwc14MpCB+QNdaWScGD&#10;PKyW3c4CU23v/E23QyhEDGGfooIyhCaV0uclGfRD2xBH7mydwRChK6R2eI/hppbjJJlIgxXHhhIb&#10;+iwpvxyuRsHv1+yaPbI97bLRbHdCZ/zfcaNUv9d+zEEEasNb/HJvdZw/nsD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9PG8IAAADcAAAADwAAAAAAAAAAAAAA&#10;AAChAgAAZHJzL2Rvd25yZXYueG1sUEsFBgAAAAAEAAQA+QAAAJADAAAAAA==&#10;">
                  <v:stroke endarrow="block"/>
                </v:shape>
                <v:shape id="Straight Arrow Connector 127" o:spid="_x0000_s1119" type="#_x0000_t32" style="position:absolute;left:8305;top:10108;width:158;height:34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Khw8EAAADcAAAADwAAAGRycy9kb3ducmV2LnhtbERP32vCMBB+F/Y/hBv4pqkF5+iMxQmC&#10;+CJzg+3xaM422FxKkzX1vzeDgW/38f28dTnaVgzUe+NYwWKegSCunDZcK/j63M9eQfiArLF1TApu&#10;5KHcPE3WWGgX+YOGc6hFCmFfoIImhK6Q0lcNWfRz1xEn7uJ6iyHBvpa6x5jCbSvzLHuRFg2nhgY7&#10;2jVUXc+/VoGJJzN0h118P37/eB3J3JbOKDV9HrdvIAKN4SH+dx90mp+v4O+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qHDwQAAANwAAAAPAAAAAAAAAAAAAAAA&#10;AKECAABkcnMvZG93bnJldi54bWxQSwUGAAAAAAQABAD5AAAAjwMAAAAA&#10;">
                  <v:stroke endarrow="block"/>
                </v:shape>
                <v:shape id="Straight Arrow Connector 128" o:spid="_x0000_s1120" type="#_x0000_t32" style="position:absolute;left:8222;top:16682;width:158;height:36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121" type="#_x0000_t32" style="position:absolute;left:8229;top:23457;width:7;height:3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Straight Arrow Connector 130" o:spid="_x0000_s1122" type="#_x0000_t32" style="position:absolute;left:8222;top:30124;width:158;height:37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123" type="#_x0000_t32" style="position:absolute;left:8229;top:37015;width:7;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Straight Arrow Connector 132" o:spid="_x0000_s1124" type="#_x0000_t32" style="position:absolute;left:8053;top:43999;width:165;height:3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Straight Arrow Connector 133" o:spid="_x0000_s1125" type="#_x0000_t32" style="position:absolute;left:7974;top:50774;width:248;height:34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xHcEAAADcAAAADwAAAGRycy9kb3ducmV2LnhtbERPS2sCMRC+F/ofwhS8dbOtWGQ1SisI&#10;4qX4AD0Om3E3uJksm7hZ/30jCL3Nx/ec+XKwjeip88axgo8sB0FcOm24UnA8rN+nIHxA1tg4JgV3&#10;8rBcvL7MsdAu8o76fahECmFfoII6hLaQ0pc1WfSZa4kTd3GdxZBgV0ndYUzhtpGfef4lLRpODTW2&#10;tKqpvO5vVoGJv6ZvN6v4sz2dvY5k7hNnlBq9Dd8zEIGG8C9+ujc6zR+P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DEdwQAAANwAAAAPAAAAAAAAAAAAAAAA&#10;AKECAABkcnMvZG93bnJldi54bWxQSwUGAAAAAAQABAD5AAAAjwMAAAAA&#10;">
                  <v:stroke endarrow="block"/>
                </v:shape>
              </v:group>
            </w:pict>
          </mc:Fallback>
        </mc:AlternateContent>
      </w: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widowControl w:val="0"/>
        <w:tabs>
          <w:tab w:val="left" w:pos="2682"/>
        </w:tabs>
        <w:spacing w:before="14" w:line="230" w:lineRule="auto"/>
        <w:ind w:right="210"/>
        <w:rPr>
          <w:rFonts w:ascii="Times New Roman" w:eastAsia="Times New Roman" w:hAnsi="Times New Roman" w:cs="Times New Roman"/>
          <w:sz w:val="32"/>
          <w:szCs w:val="32"/>
        </w:rPr>
      </w:pPr>
    </w:p>
    <w:p w:rsidR="00C655BE" w:rsidRDefault="00C655BE">
      <w:pPr>
        <w:pStyle w:val="normal1"/>
        <w:spacing w:line="352" w:lineRule="auto"/>
        <w:rPr>
          <w:rFonts w:ascii="Times New Roman" w:eastAsia="Times New Roman" w:hAnsi="Times New Roman" w:cs="Times New Roman"/>
          <w:sz w:val="32"/>
          <w:szCs w:val="32"/>
        </w:rPr>
      </w:pPr>
    </w:p>
    <w:p w:rsidR="00C655BE" w:rsidRDefault="00C655BE">
      <w:pPr>
        <w:pStyle w:val="normal1"/>
        <w:spacing w:line="352" w:lineRule="auto"/>
        <w:rPr>
          <w:rFonts w:ascii="Times New Roman" w:eastAsia="Times New Roman" w:hAnsi="Times New Roman" w:cs="Times New Roman"/>
          <w:sz w:val="32"/>
          <w:szCs w:val="32"/>
        </w:rPr>
      </w:pPr>
    </w:p>
    <w:p w:rsidR="00C655BE" w:rsidRDefault="00C655BE">
      <w:pPr>
        <w:pStyle w:val="normal1"/>
        <w:spacing w:line="352" w:lineRule="auto"/>
        <w:rPr>
          <w:rFonts w:ascii="Times New Roman" w:eastAsia="Times New Roman" w:hAnsi="Times New Roman" w:cs="Times New Roman"/>
          <w:sz w:val="32"/>
          <w:szCs w:val="32"/>
        </w:rPr>
      </w:pPr>
    </w:p>
    <w:p w:rsidR="00C655BE" w:rsidRDefault="00C655BE">
      <w:pPr>
        <w:pStyle w:val="normal1"/>
        <w:spacing w:line="352" w:lineRule="auto"/>
        <w:rPr>
          <w:rFonts w:ascii="Times New Roman" w:eastAsia="Times New Roman" w:hAnsi="Times New Roman" w:cs="Times New Roman"/>
          <w:sz w:val="32"/>
          <w:szCs w:val="32"/>
        </w:rPr>
      </w:pPr>
    </w:p>
    <w:p w:rsidR="00C655BE" w:rsidRDefault="00C655BE">
      <w:pPr>
        <w:pStyle w:val="normal1"/>
        <w:spacing w:line="240" w:lineRule="auto"/>
        <w:rPr>
          <w:rFonts w:ascii="Times New Roman" w:eastAsia="Times New Roman" w:hAnsi="Times New Roman" w:cs="Times New Roman"/>
          <w:sz w:val="32"/>
          <w:szCs w:val="32"/>
        </w:rPr>
      </w:pPr>
    </w:p>
    <w:p w:rsidR="00C655BE" w:rsidRDefault="00C655BE">
      <w:pPr>
        <w:pStyle w:val="normal1"/>
        <w:spacing w:line="240" w:lineRule="auto"/>
        <w:rPr>
          <w:rFonts w:ascii="Times New Roman" w:eastAsia="Times New Roman" w:hAnsi="Times New Roman" w:cs="Times New Roman"/>
          <w:sz w:val="32"/>
          <w:szCs w:val="32"/>
        </w:rPr>
      </w:pPr>
    </w:p>
    <w:p w:rsidR="00C655BE" w:rsidRDefault="00C655BE">
      <w:pPr>
        <w:pStyle w:val="normal1"/>
        <w:spacing w:line="240" w:lineRule="auto"/>
        <w:rPr>
          <w:rFonts w:ascii="Times New Roman" w:eastAsia="Times New Roman" w:hAnsi="Times New Roman" w:cs="Times New Roman"/>
          <w:b/>
          <w:sz w:val="32"/>
          <w:szCs w:val="32"/>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655BE" w:rsidRDefault="00C655BE">
      <w:pPr>
        <w:pStyle w:val="normal1"/>
        <w:spacing w:line="240" w:lineRule="auto"/>
        <w:rPr>
          <w:rFonts w:ascii="Times New Roman" w:eastAsia="Times New Roman" w:hAnsi="Times New Roman" w:cs="Times New Roman"/>
          <w:b/>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 side program</w:t>
      </w:r>
    </w:p>
    <w:p w:rsidR="00C655BE" w:rsidRDefault="00C655BE">
      <w:pPr>
        <w:pStyle w:val="normal1"/>
        <w:spacing w:line="180" w:lineRule="auto"/>
        <w:rPr>
          <w:rFonts w:ascii="Times New Roman" w:eastAsia="Times New Roman" w:hAnsi="Times New Roman" w:cs="Times New Roman"/>
          <w:sz w:val="32"/>
          <w:szCs w:val="32"/>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&lt;sys/shm.h&gt;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#define SHMSZ 30</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shmid;</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 *shm, *s;</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 5858;</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((shmid = shmget(key, SHMSZ, 0666)) &lt; 0) {</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perror("shmget");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 = shmat(shmid, NULL, 0)) == (char *) -1) {</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perror("shmat");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C655BE">
      <w:pPr>
        <w:pStyle w:val="normal1"/>
        <w:spacing w:line="199"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bookmarkStart w:id="15" w:name="kix.toymzya68rvl"/>
      <w:bookmarkEnd w:id="15"/>
      <w:r>
        <w:rPr>
          <w:rFonts w:ascii="Times New Roman" w:eastAsia="Times New Roman" w:hAnsi="Times New Roman" w:cs="Times New Roman"/>
          <w:sz w:val="24"/>
          <w:szCs w:val="24"/>
        </w:rPr>
        <w:t>}</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 = shm; *s != NULL; s++)</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putchar(*s);</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putchar('\n');</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 = '#';</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 side program</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&lt;sys/shm.h&gt;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SHMSZ 30</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void main()</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 c;</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shmid;</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 *shm, *s;</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 5858;</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((shmid = shmget(key, SHMSZ, IPC_CREAT | 0666)) &lt; 0) {</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perror("shmget");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94" w:lineRule="auto"/>
        <w:rPr>
          <w:rFonts w:ascii="Times New Roman" w:eastAsia="Times New Roman" w:hAnsi="Times New Roman" w:cs="Times New Roman"/>
          <w:sz w:val="24"/>
          <w:szCs w:val="24"/>
        </w:rPr>
      </w:pPr>
    </w:p>
    <w:p w:rsidR="00C655BE" w:rsidRDefault="006714BC">
      <w:pPr>
        <w:pStyle w:val="normal1"/>
        <w:spacing w:line="386" w:lineRule="auto"/>
        <w:ind w:right="4280"/>
        <w:rPr>
          <w:rFonts w:ascii="Times New Roman" w:eastAsia="Times New Roman" w:hAnsi="Times New Roman" w:cs="Times New Roman"/>
          <w:sz w:val="24"/>
          <w:szCs w:val="24"/>
        </w:rPr>
      </w:pPr>
      <w:r>
        <w:rPr>
          <w:rFonts w:ascii="Times New Roman" w:eastAsia="Times New Roman" w:hAnsi="Times New Roman" w:cs="Times New Roman"/>
          <w:sz w:val="24"/>
          <w:szCs w:val="24"/>
        </w:rPr>
        <w:t>if ((shm = shmat(shmid, NULL, 0)) == (char *) -1) { perror("shmat");</w:t>
      </w:r>
    </w:p>
    <w:p w:rsidR="00C655BE" w:rsidRDefault="00C655BE">
      <w:pPr>
        <w:pStyle w:val="normal1"/>
        <w:spacing w:line="199"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bookmarkStart w:id="16" w:name="kix.l3di2tyo9vv5"/>
      <w:bookmarkEnd w:id="16"/>
      <w:r>
        <w:rPr>
          <w:rFonts w:ascii="Times New Roman" w:eastAsia="Times New Roman" w:hAnsi="Times New Roman" w:cs="Times New Roman"/>
          <w:sz w:val="24"/>
          <w:szCs w:val="24"/>
        </w:rPr>
        <w:t>exit(1);</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shm;</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 = 'a'; c &lt;= 'z'; c++)</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c;</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NULL;</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(*shm != '#')</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sleep(1);</w:t>
      </w:r>
    </w:p>
    <w:p w:rsidR="00C655BE" w:rsidRDefault="00C655BE">
      <w:pPr>
        <w:pStyle w:val="normal1"/>
        <w:spacing w:line="182"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C655BE">
      <w:pPr>
        <w:pStyle w:val="normal1"/>
        <w:spacing w:line="18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C655BE">
      <w:pPr>
        <w:pStyle w:val="normal1"/>
        <w:spacing w:line="240" w:lineRule="auto"/>
        <w:rPr>
          <w:rFonts w:ascii="Times New Roman" w:eastAsia="Times New Roman" w:hAnsi="Times New Roman" w:cs="Times New Roman"/>
          <w:b/>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abcdefghijklmnopqrstuvwxyz</w:t>
      </w:r>
      <w:bookmarkStart w:id="17" w:name="kix.n6hn9glmna7y"/>
    </w:p>
    <w:bookmarkEnd w:id="17"/>
    <w:p w:rsidR="00C655BE" w:rsidRDefault="00C655BE">
      <w:pPr>
        <w:pStyle w:val="normal1"/>
        <w:spacing w:line="240" w:lineRule="auto"/>
        <w:rPr>
          <w:rFonts w:ascii="Times New Roman" w:eastAsia="Times New Roman" w:hAnsi="Times New Roman" w:cs="Times New Roman"/>
          <w:b/>
          <w:sz w:val="32"/>
          <w:szCs w:val="32"/>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C655BE">
      <w:pPr>
        <w:pStyle w:val="normal1"/>
        <w:spacing w:line="199" w:lineRule="auto"/>
        <w:rPr>
          <w:rFonts w:ascii="Times New Roman" w:eastAsia="Times New Roman" w:hAnsi="Times New Roman" w:cs="Times New Roman"/>
          <w:sz w:val="24"/>
          <w:szCs w:val="24"/>
        </w:rPr>
      </w:pPr>
    </w:p>
    <w:p w:rsidR="00C655BE" w:rsidRDefault="006714BC">
      <w:pPr>
        <w:pStyle w:val="normal1"/>
        <w:spacing w:line="247" w:lineRule="auto"/>
        <w:ind w:right="4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1.Memory shared between client and server using IPC-SHM functions. </w:t>
      </w:r>
    </w:p>
    <w:p w:rsidR="00C655BE" w:rsidRDefault="006714BC">
      <w:pPr>
        <w:pStyle w:val="normal1"/>
        <w:spacing w:line="247" w:lineRule="auto"/>
        <w:ind w:right="460"/>
        <w:rPr>
          <w:rFonts w:ascii="Times New Roman" w:eastAsia="Times New Roman" w:hAnsi="Times New Roman" w:cs="Times New Roman"/>
          <w:sz w:val="24"/>
          <w:szCs w:val="24"/>
        </w:rPr>
      </w:pPr>
      <w:r>
        <w:rPr>
          <w:rFonts w:ascii="Times New Roman" w:eastAsia="Times New Roman" w:hAnsi="Times New Roman" w:cs="Times New Roman"/>
          <w:sz w:val="24"/>
          <w:szCs w:val="24"/>
        </w:rPr>
        <w:t>2.The data placed can be accessed by both.</w:t>
      </w:r>
    </w:p>
    <w:p w:rsidR="00C655BE" w:rsidRDefault="00C655BE">
      <w:pPr>
        <w:pStyle w:val="normal1"/>
        <w:spacing w:line="199" w:lineRule="auto"/>
        <w:rPr>
          <w:rFonts w:ascii="Times New Roman" w:eastAsia="Times New Roman" w:hAnsi="Times New Roman" w:cs="Times New Roman"/>
          <w:sz w:val="24"/>
          <w:szCs w:val="24"/>
        </w:rPr>
      </w:pPr>
    </w:p>
    <w:p w:rsidR="00C655BE" w:rsidRDefault="00C655BE">
      <w:pPr>
        <w:pStyle w:val="normal1"/>
        <w:spacing w:line="199" w:lineRule="auto"/>
        <w:rPr>
          <w:rFonts w:ascii="Times New Roman" w:eastAsia="Times New Roman" w:hAnsi="Times New Roman" w:cs="Times New Roman"/>
          <w:sz w:val="24"/>
          <w:szCs w:val="24"/>
        </w:rPr>
      </w:pPr>
    </w:p>
    <w:p w:rsidR="00C655BE" w:rsidRDefault="00C655BE">
      <w:pPr>
        <w:pStyle w:val="normal1"/>
        <w:spacing w:line="23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C655BE">
      <w:pPr>
        <w:pStyle w:val="normal1"/>
        <w:spacing w:line="187"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Dave’s Programming in C Tutorials</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br w:type="page"/>
      </w:r>
    </w:p>
    <w:p w:rsidR="00C655BE" w:rsidRDefault="006714BC">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Assignment 8B</w:t>
      </w: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Interprocess Communication (IPC) Using Shared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Memory and Seamaphores.</w:t>
      </w:r>
    </w:p>
    <w:p w:rsidR="00C655BE" w:rsidRDefault="00C655BE">
      <w:pPr>
        <w:pStyle w:val="normal1"/>
        <w:spacing w:before="240" w:line="14" w:lineRule="auto"/>
        <w:rPr>
          <w:rFonts w:ascii="Times New Roman" w:eastAsia="Times New Roman" w:hAnsi="Times New Roman" w:cs="Times New Roman"/>
          <w:sz w:val="24"/>
          <w:szCs w:val="24"/>
        </w:rPr>
      </w:pP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Shared memory is a mechanism for interprocess communication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(IPC), where multiple processes can access the same region of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memory to exchange data. Semaphores are used to synchronize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shared resources among multiple processes.</w:t>
      </w:r>
    </w:p>
    <w:p w:rsidR="00C655BE" w:rsidRDefault="00C655BE">
      <w:pPr>
        <w:pStyle w:val="normal1"/>
        <w:spacing w:before="240" w:line="14" w:lineRule="auto"/>
        <w:rPr>
          <w:rFonts w:ascii="Times New Roman" w:eastAsia="Times New Roman" w:hAnsi="Times New Roman" w:cs="Times New Roman"/>
          <w:sz w:val="24"/>
          <w:szCs w:val="24"/>
        </w:rPr>
      </w:pP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Shared Memory: A region of memory shared among multiple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processes.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Semaphore: A synchronization primitive used to control access to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shared resources.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Memory Loaded: A semaphore indicating that data has been loaded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into the shared memory.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Memory Read: A semaphore indicating that data has been read from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shared memory.</w:t>
      </w: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widowControl w:val="0"/>
        <w:spacing w:before="265" w:line="240"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Flowchart:</w:t>
      </w:r>
      <w:r>
        <w:rPr>
          <w:noProof/>
          <w:lang w:val="en-IN" w:eastAsia="en-IN" w:bidi="ar-SA"/>
        </w:rPr>
        <w:drawing>
          <wp:inline distT="0" distB="0" distL="0" distR="0">
            <wp:extent cx="5943600" cy="7620000"/>
            <wp:effectExtent l="0" t="0" r="0" b="0"/>
            <wp:docPr id="134"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7.png"/>
                    <pic:cNvPicPr>
                      <a:picLocks noChangeAspect="1" noChangeArrowheads="1"/>
                    </pic:cNvPicPr>
                  </pic:nvPicPr>
                  <pic:blipFill>
                    <a:blip r:embed="rId97"/>
                    <a:stretch>
                      <a:fillRect/>
                    </a:stretch>
                  </pic:blipFill>
                  <pic:spPr>
                    <a:xfrm>
                      <a:off x="0" y="0"/>
                      <a:ext cx="5943600" cy="7620000"/>
                    </a:xfrm>
                    <a:prstGeom prst="rect">
                      <a:avLst/>
                    </a:prstGeom>
                  </pic:spPr>
                </pic:pic>
              </a:graphicData>
            </a:graphic>
          </wp:inline>
        </w:drawing>
      </w: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Client.c :</w:t>
      </w:r>
    </w:p>
    <w:p w:rsidR="00C655BE" w:rsidRDefault="00C655BE">
      <w:pPr>
        <w:pStyle w:val="normal1"/>
        <w:spacing w:before="240" w:line="14" w:lineRule="auto"/>
        <w:rPr>
          <w:rFonts w:ascii="Times New Roman" w:eastAsia="Times New Roman" w:hAnsi="Times New Roman" w:cs="Times New Roman"/>
          <w:b/>
          <w:sz w:val="24"/>
          <w:szCs w:val="24"/>
        </w:rPr>
      </w:pP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/*shm_client.c*/</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shm-client - client program to demonstrate shared memory.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&lt;sys/shm.h&gt;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SHMSZ 27</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shmid;</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 *shm, *s;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We need to get the segment named</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"5678", created by the server.</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 5678;</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Locate the segment.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((shmid = shmget(key, SHMSZ, 0666)) &lt; 0)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perror("shmget");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Now we attach the segment to our data space.</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 = shmat(shmid, NULL, 0)) == (char *) -1)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perror("shmat");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Now read what the server put in the memory.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 = shm; *s != NULL; 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putchar(*s);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putchar('\n');</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Finally, change the first character of the</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segment to '*', indicating we have read</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segment.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 =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before="240" w:line="14" w:lineRule="auto"/>
        <w:rPr>
          <w:rFonts w:ascii="Times New Roman" w:eastAsia="Times New Roman" w:hAnsi="Times New Roman" w:cs="Times New Roman"/>
          <w:sz w:val="24"/>
          <w:szCs w:val="24"/>
        </w:rPr>
      </w:pP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Server.c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/*shm_server.c*/</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&lt;sys/shm.h&gt;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SHMSZ 27</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char c;</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shmid;</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 *shm, *s;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We'll name our shared memory segment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"5678".</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 5678;</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segment.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((shmid = shmget(key, SHMSZ, IPC_CREAT | 0666)) &lt; 0)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perror("shmget");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Now we attach the segment to our data space.</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((shm = shmat(shmid, NULL, 0)) == (char *) -1)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perror("shmat");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Now put some things into the memory for the</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other process to read.</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shm;</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 = 'a'; c &lt;= 'z'; c++)</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c;</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NULL;</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Finally, we wait until the other process</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changes the first character of our memory</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 '*', indicating that it has read what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we put there.</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(*shm != '*')</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sleep(1);</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before="240" w:line="14" w:lineRule="auto"/>
        <w:rPr>
          <w:rFonts w:ascii="Times New Roman" w:eastAsia="Times New Roman" w:hAnsi="Times New Roman" w:cs="Times New Roman"/>
          <w:sz w:val="24"/>
          <w:szCs w:val="24"/>
        </w:rPr>
      </w:pPr>
    </w:p>
    <w:p w:rsidR="00C655BE" w:rsidRDefault="006714BC">
      <w:pPr>
        <w:pStyle w:val="normal1"/>
        <w:spacing w:before="240" w:line="1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C655BE">
      <w:pPr>
        <w:pStyle w:val="normal1"/>
        <w:spacing w:before="240" w:line="14" w:lineRule="auto"/>
        <w:rPr>
          <w:rFonts w:ascii="Times New Roman" w:eastAsia="Times New Roman" w:hAnsi="Times New Roman" w:cs="Times New Roman"/>
          <w:sz w:val="24"/>
          <w:szCs w:val="24"/>
        </w:rPr>
      </w:pP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./cl</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abcdefghijklmnopqrstuvwxyz</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p w:rsidR="00C655BE" w:rsidRDefault="006714BC">
      <w:pPr>
        <w:pStyle w:val="normal1"/>
        <w:spacing w:before="240" w:line="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./server</w:t>
      </w: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spacing w:before="240" w:line="14" w:lineRule="auto"/>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jc w:val="center"/>
        <w:rPr>
          <w:rFonts w:ascii="Times New Roman" w:eastAsia="Times New Roman" w:hAnsi="Times New Roman" w:cs="Times New Roman"/>
          <w:b/>
          <w:sz w:val="32"/>
          <w:szCs w:val="32"/>
        </w:rPr>
      </w:pPr>
    </w:p>
    <w:p w:rsidR="00C655BE" w:rsidRDefault="006714BC">
      <w:pPr>
        <w:pStyle w:val="normal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 No 8c</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r>
        <w:rPr>
          <w:rFonts w:ascii="Times New Roman" w:eastAsia="Times New Roman" w:hAnsi="Times New Roman" w:cs="Times New Roman"/>
          <w:sz w:val="32"/>
          <w:szCs w:val="32"/>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Write 2 programs. 1st program will take small file from the user and write inside the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shared memory. 2 nd program will read from the shared memory and write into the file.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IPC through message queue.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 Use of system call and IPC mechanism to write effective application programs</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Shared Memory is an efficeint means of passing data between programs. One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will create a memory portion which other processes (if permitted) can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access. Communication between processes using shared memory requires processes to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share some variable and it completely depends on how programmer will implement it.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One way of communication using shared memory can be imagined like this: Suppose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process1 and process2 are executing simultaneously and they share some resources or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use some information from other process, process1 generate information about certain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computations or resources being used and keeps it as a record in shared memory.</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When process2 need to use the shared information, it will check in the record stored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 shared memory and take note of the information generated by process1 and act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accordingly. Processes can use shared memory for extracting information as a record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from other process as well as for delivering any specific information to other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maps a shared memory in its address space and also gets access to 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synchronization mechanism.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obtains exclusive access to the memory using the synchronization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 and copies the file to memory. The client maps the shared memory in its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address space. Waits until the server releases the exclusive access and uses the data.</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To use shared memory, we have to perform 2 basic steps: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Request to the operating system a memory segment that can be shared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between processes. The user can create/destroy/open this memory using 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shared memory object: An object that represents memory that can be mapped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concurrently into the address space of more than one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Associate a part of that memory or the whole memory with the address space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of the calling process. The operating system looks for a big enough memory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address range in the calling process' address space and marks that address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range as an special range</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data dictionary converted into a table format:</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1141"/>
        <w:gridCol w:w="2384"/>
        <w:gridCol w:w="2281"/>
        <w:gridCol w:w="3554"/>
      </w:tblGrid>
      <w:tr w:rsidR="00C655BE">
        <w:tc>
          <w:tcPr>
            <w:tcW w:w="11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23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Variable/Function</w:t>
            </w:r>
          </w:p>
        </w:tc>
        <w:tc>
          <w:tcPr>
            <w:tcW w:w="228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355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w:t>
            </w:r>
          </w:p>
        </w:tc>
      </w:tr>
      <w:tr w:rsidR="00C655BE">
        <w:tc>
          <w:tcPr>
            <w:tcW w:w="11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shm</w:t>
            </w:r>
          </w:p>
        </w:tc>
        <w:tc>
          <w:tcPr>
            <w:tcW w:w="228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55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Shared memory address </w:t>
            </w:r>
          </w:p>
        </w:tc>
      </w:tr>
      <w:tr w:rsidR="00C655BE">
        <w:tc>
          <w:tcPr>
            <w:tcW w:w="11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shmid</w:t>
            </w:r>
          </w:p>
        </w:tc>
        <w:tc>
          <w:tcPr>
            <w:tcW w:w="228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55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Used to store Shared memory id</w:t>
            </w:r>
          </w:p>
        </w:tc>
      </w:tr>
      <w:tr w:rsidR="00C655BE">
        <w:tc>
          <w:tcPr>
            <w:tcW w:w="114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8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c>
          <w:tcPr>
            <w:tcW w:w="2281"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key_t</w:t>
            </w:r>
          </w:p>
        </w:tc>
        <w:tc>
          <w:tcPr>
            <w:tcW w:w="3554"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 key of SHM  </w:t>
            </w:r>
          </w:p>
        </w:tc>
      </w:tr>
    </w:tbl>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Flowchart</w:t>
      </w: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noProof/>
          <w:lang w:val="en-IN" w:eastAsia="en-IN" w:bidi="ar-SA"/>
        </w:rPr>
        <w:lastRenderedPageBreak/>
        <w:drawing>
          <wp:inline distT="0" distB="0" distL="0" distR="0">
            <wp:extent cx="5943600" cy="7556500"/>
            <wp:effectExtent l="0" t="0" r="0" b="0"/>
            <wp:docPr id="13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png"/>
                    <pic:cNvPicPr>
                      <a:picLocks noChangeAspect="1" noChangeArrowheads="1"/>
                    </pic:cNvPicPr>
                  </pic:nvPicPr>
                  <pic:blipFill>
                    <a:blip r:embed="rId98"/>
                    <a:stretch>
                      <a:fillRect/>
                    </a:stretch>
                  </pic:blipFill>
                  <pic:spPr>
                    <a:xfrm>
                      <a:off x="0" y="0"/>
                      <a:ext cx="5943600" cy="7556500"/>
                    </a:xfrm>
                    <a:prstGeom prst="rect">
                      <a:avLst/>
                    </a:prstGeom>
                  </pic:spPr>
                </pic:pic>
              </a:graphicData>
            </a:graphic>
          </wp:inline>
        </w:drawing>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w:t>
      </w: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&lt;sys/shm.h&gt;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SHMSZ 30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void 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char 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shmid;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char *shm, *s;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key = 5858;</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((shmid = shmget(key, SHMSZ, IPC_CREAT | 0666))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if ((shm = shmat(shmid, NULL, 0)) == (char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perror("shmat");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 = shm;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FILE *fptr;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fptr=fopen("test.txt","r");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while(c!=EOF)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c=fgetc(fptr);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for (c = 'a'; c &lt;= 'z'; 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 = 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 = NULL;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while (*shm !=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sleep(1);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&lt;sys/types.h&gt;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&lt;sys/ipc.h&gt;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&lt;sys/shm.h&gt;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SHMSZ 30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void main()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shmid;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key_t key;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*shm, *s;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5858;</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((shmid = shmget(key, SHMSZ, 0666))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perror("shmget");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((shm = shmat(shmid, NULL, 0)) == (char *)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perror("shmat");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 fopen("output.txt", "w");</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(!file)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perror("fopen");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(s = shm; *s != NULL; 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fputc(*s,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fclose(file);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*shm =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Text from test.txt is copied into output.txt  using shared memory.</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Sharing of files between client and server by using shared memory IPC was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Dave’s Programming in C Tutorials</w:t>
      </w: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Assignment 9A IPC: Sockets</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two programs (server/client) and establish a socket to communicate.</w:t>
      </w:r>
    </w:p>
    <w:p w:rsidR="00C655BE" w:rsidRDefault="006714BC">
      <w:pPr>
        <w:pStyle w:val="normal1"/>
        <w:spacing w:before="240" w:after="24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Objective:</w:t>
      </w:r>
    </w:p>
    <w:p w:rsidR="00C655BE" w:rsidRDefault="006714BC">
      <w:pPr>
        <w:pStyle w:val="normal1"/>
        <w:spacing w:before="240" w:after="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ab/>
        <w:t>To learn about the fundamentals of IPC through C socket programming.</w:t>
      </w:r>
    </w:p>
    <w:p w:rsidR="00C655BE" w:rsidRDefault="006714BC">
      <w:pPr>
        <w:pStyle w:val="normal1"/>
        <w:spacing w:before="240" w:after="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Learn and understand the OS interaction with socket programming.</w:t>
      </w:r>
    </w:p>
    <w:p w:rsidR="00C655BE" w:rsidRDefault="006714BC">
      <w:pPr>
        <w:pStyle w:val="normal1"/>
        <w:spacing w:before="240" w:after="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Use of system call and IPC mechanism to write effective application programs.</w:t>
      </w:r>
    </w:p>
    <w:p w:rsidR="00C655BE" w:rsidRDefault="006714BC">
      <w:pPr>
        <w:pStyle w:val="normal1"/>
        <w:spacing w:before="240" w:after="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t>To know the port numbering and process relation</w:t>
      </w:r>
    </w:p>
    <w:p w:rsidR="00C655BE" w:rsidRDefault="006714BC">
      <w:pPr>
        <w:pStyle w:val="normal1"/>
        <w:spacing w:before="240" w:after="240" w:line="24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5.    </w:t>
      </w:r>
      <w:r>
        <w:rPr>
          <w:rFonts w:ascii="Times New Roman" w:eastAsia="Times New Roman" w:hAnsi="Times New Roman" w:cs="Times New Roman"/>
          <w:sz w:val="24"/>
          <w:szCs w:val="24"/>
        </w:rPr>
        <w:t>To know the iterative and concurrent server concept</w:t>
      </w:r>
    </w:p>
    <w:p w:rsidR="00C655BE" w:rsidRDefault="006714BC">
      <w:pPr>
        <w:pStyle w:val="normal1"/>
        <w:shd w:val="clear" w:color="auto" w:fill="FFFFFF"/>
        <w:ind w:righ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very basic one-way Client and Server setup where a client connects, sends messages to the server and the server shows them using socket connection. Java API networking </w:t>
      </w:r>
      <w:r>
        <w:rPr>
          <w:rFonts w:ascii="Times New Roman" w:eastAsia="Times New Roman" w:hAnsi="Times New Roman" w:cs="Times New Roman"/>
          <w:sz w:val="24"/>
          <w:szCs w:val="24"/>
        </w:rPr>
        <w:lastRenderedPageBreak/>
        <w:t>package (java.net) takes care of all of that, making network programming very easy for programmers</w:t>
      </w:r>
    </w:p>
    <w:p w:rsidR="00C655BE" w:rsidRDefault="006714BC">
      <w:pPr>
        <w:pStyle w:val="normal1"/>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CLIENT-SIDE PROGRAMMING:</w:t>
      </w:r>
    </w:p>
    <w:p w:rsidR="00C655BE" w:rsidRDefault="006714BC">
      <w:pPr>
        <w:pStyle w:val="normal1"/>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Socket Connection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To connect to other machines, we need a socket connection.</w:t>
      </w:r>
    </w:p>
    <w:p w:rsidR="00C655BE" w:rsidRDefault="006714BC">
      <w:pPr>
        <w:pStyle w:val="normal1"/>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socket connection means the two machines have information about each other’s network location (IP Address) and TCP port. The java.net.Socket class represents a Socket.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open a socket: Socket socket = new Socket (“127.0.0.1”, 5000)</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First argument – IP address of Server. (127.0.0.1 is the IP address of localhost, where code will run on the single stand-alone machine).</w:t>
      </w:r>
      <w:r>
        <w:rPr>
          <w:rFonts w:ascii="Times New Roman" w:eastAsia="Times New Roman" w:hAnsi="Times New Roman" w:cs="Times New Roman"/>
          <w:sz w:val="24"/>
          <w:szCs w:val="24"/>
        </w:rPr>
        <w:tab/>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Second argument – TCP Port. (Just a number representing which application to run on a server. For example, HTTP runs on port 80. Port number can be from 0 to 65535) To communicate over a socket connection, streams are used to both input and output the data. Closing the connection The socket connection is closed explicitly once the message to the server is sent.</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SERVER-SIDE PROGRAMMING:</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Establish a Socket Connection</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write a server application two sockets are needed.</w:t>
      </w:r>
    </w:p>
    <w:p w:rsidR="00C655BE" w:rsidRDefault="006714BC">
      <w:pPr>
        <w:pStyle w:val="normal1"/>
        <w:spacing w:before="240"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ServerSocket which waits for the client requests (when a client makes a new Socket ())</w:t>
      </w:r>
    </w:p>
    <w:p w:rsidR="00C655BE" w:rsidRDefault="006714BC">
      <w:pPr>
        <w:pStyle w:val="normal1"/>
        <w:spacing w:before="240" w:after="240"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A plain old Socket socket to use for communication with the client. getOutputStream() method is used to send the output through the socket. Close the Connection After finishing, it is important to close the connection by closing the socket as well as the input/output streams</w:t>
      </w:r>
      <w:r>
        <w:rPr>
          <w:rFonts w:ascii="Times New Roman" w:eastAsia="Times New Roman" w:hAnsi="Times New Roman" w:cs="Times New Roman"/>
          <w:b/>
          <w:sz w:val="24"/>
          <w:szCs w:val="24"/>
        </w:rPr>
        <w:t xml:space="preserve"> </w:t>
      </w:r>
    </w:p>
    <w:p w:rsidR="00C655BE" w:rsidRDefault="006714BC">
      <w:pPr>
        <w:pStyle w:val="normal1"/>
        <w:shd w:val="clear" w:color="auto" w:fill="FFFFFF"/>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C655BE" w:rsidRDefault="00C655BE">
      <w:pPr>
        <w:pStyle w:val="normal1"/>
        <w:rPr>
          <w:rFonts w:ascii="Times New Roman" w:eastAsia="Times New Roman" w:hAnsi="Times New Roman" w:cs="Times New Roman"/>
          <w:b/>
          <w:sz w:val="24"/>
          <w:szCs w:val="24"/>
        </w:rPr>
      </w:pPr>
    </w:p>
    <w:tbl>
      <w:tblPr>
        <w:tblW w:w="8730" w:type="dxa"/>
        <w:tblLayout w:type="fixed"/>
        <w:tblCellMar>
          <w:left w:w="100" w:type="dxa"/>
          <w:right w:w="100" w:type="dxa"/>
        </w:tblCellMar>
        <w:tblLook w:val="04A0" w:firstRow="1" w:lastRow="0" w:firstColumn="1" w:lastColumn="0" w:noHBand="0" w:noVBand="1"/>
      </w:tblPr>
      <w:tblGrid>
        <w:gridCol w:w="1320"/>
        <w:gridCol w:w="2266"/>
        <w:gridCol w:w="2070"/>
        <w:gridCol w:w="3074"/>
      </w:tblGrid>
      <w:tr w:rsidR="00C655BE">
        <w:trPr>
          <w:trHeight w:val="525"/>
        </w:trPr>
        <w:tc>
          <w:tcPr>
            <w:tcW w:w="1319"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120" w:after="120" w:line="24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SR.N</w:t>
            </w:r>
          </w:p>
        </w:tc>
        <w:tc>
          <w:tcPr>
            <w:tcW w:w="2266" w:type="dxa"/>
            <w:tcBorders>
              <w:top w:val="single" w:sz="4" w:space="0" w:color="000000"/>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Variable/Function</w:t>
            </w:r>
          </w:p>
        </w:tc>
        <w:tc>
          <w:tcPr>
            <w:tcW w:w="2070" w:type="dxa"/>
            <w:tcBorders>
              <w:top w:val="single" w:sz="4" w:space="0" w:color="000000"/>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3074" w:type="dxa"/>
            <w:tcBorders>
              <w:top w:val="single" w:sz="4" w:space="0" w:color="000000"/>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w:t>
            </w:r>
          </w:p>
        </w:tc>
      </w:tr>
      <w:tr w:rsidR="00C655BE">
        <w:trPr>
          <w:trHeight w:val="810"/>
        </w:trPr>
        <w:tc>
          <w:tcPr>
            <w:tcW w:w="1319" w:type="dxa"/>
            <w:tcBorders>
              <w:left w:val="single" w:sz="4" w:space="0" w:color="000000"/>
              <w:bottom w:val="single" w:sz="4" w:space="0" w:color="000000"/>
              <w:right w:val="single" w:sz="4" w:space="0" w:color="000000"/>
            </w:tcBorders>
          </w:tcPr>
          <w:p w:rsidR="00C655BE" w:rsidRDefault="006714BC">
            <w:pPr>
              <w:pStyle w:val="normal1"/>
              <w:spacing w:before="120" w:after="120" w:line="240" w:lineRule="auto"/>
              <w:ind w:left="1220" w:right="14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rPr>
              <w:tab/>
              <w:t xml:space="preserve"> </w:t>
            </w:r>
          </w:p>
        </w:tc>
        <w:tc>
          <w:tcPr>
            <w:tcW w:w="2266"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c>
          <w:tcPr>
            <w:tcW w:w="2070"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ServerSocket</w:t>
            </w:r>
          </w:p>
        </w:tc>
        <w:tc>
          <w:tcPr>
            <w:tcW w:w="3074"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socket for server-side communication.</w:t>
            </w:r>
          </w:p>
        </w:tc>
      </w:tr>
      <w:tr w:rsidR="00C655BE">
        <w:trPr>
          <w:trHeight w:val="525"/>
        </w:trPr>
        <w:tc>
          <w:tcPr>
            <w:tcW w:w="1319" w:type="dxa"/>
            <w:tcBorders>
              <w:left w:val="single" w:sz="4" w:space="0" w:color="000000"/>
              <w:bottom w:val="single" w:sz="4" w:space="0" w:color="000000"/>
              <w:right w:val="single" w:sz="4" w:space="0" w:color="000000"/>
            </w:tcBorders>
          </w:tcPr>
          <w:p w:rsidR="00C655BE" w:rsidRDefault="006714BC">
            <w:pPr>
              <w:pStyle w:val="normal1"/>
              <w:spacing w:before="120" w:after="120" w:line="240" w:lineRule="auto"/>
              <w:ind w:left="1220" w:right="14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ab/>
              <w:t xml:space="preserve"> </w:t>
            </w:r>
          </w:p>
        </w:tc>
        <w:tc>
          <w:tcPr>
            <w:tcW w:w="2266"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2070"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Socket</w:t>
            </w:r>
          </w:p>
        </w:tc>
        <w:tc>
          <w:tcPr>
            <w:tcW w:w="3074"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Socket is created</w:t>
            </w:r>
          </w:p>
        </w:tc>
      </w:tr>
      <w:tr w:rsidR="00C655BE">
        <w:trPr>
          <w:trHeight w:val="525"/>
        </w:trPr>
        <w:tc>
          <w:tcPr>
            <w:tcW w:w="1319" w:type="dxa"/>
            <w:tcBorders>
              <w:left w:val="single" w:sz="4" w:space="0" w:color="000000"/>
              <w:bottom w:val="single" w:sz="4" w:space="0" w:color="000000"/>
              <w:right w:val="single" w:sz="4" w:space="0" w:color="000000"/>
            </w:tcBorders>
          </w:tcPr>
          <w:p w:rsidR="00C655BE" w:rsidRDefault="006714BC">
            <w:pPr>
              <w:pStyle w:val="normal1"/>
              <w:spacing w:before="120" w:after="120" w:line="240" w:lineRule="auto"/>
              <w:ind w:left="1220" w:right="14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 </w:t>
            </w:r>
            <w:r>
              <w:rPr>
                <w:rFonts w:ascii="Times New Roman" w:eastAsia="Times New Roman" w:hAnsi="Times New Roman" w:cs="Times New Roman"/>
                <w:b/>
                <w:sz w:val="24"/>
                <w:szCs w:val="24"/>
              </w:rPr>
              <w:tab/>
              <w:t xml:space="preserve"> </w:t>
            </w:r>
          </w:p>
        </w:tc>
        <w:tc>
          <w:tcPr>
            <w:tcW w:w="2266"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w:t>
            </w:r>
          </w:p>
        </w:tc>
        <w:tc>
          <w:tcPr>
            <w:tcW w:w="2070"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DatOutputStream</w:t>
            </w:r>
          </w:p>
        </w:tc>
        <w:tc>
          <w:tcPr>
            <w:tcW w:w="3074"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Stream</w:t>
            </w:r>
          </w:p>
        </w:tc>
      </w:tr>
      <w:tr w:rsidR="00C655BE">
        <w:trPr>
          <w:trHeight w:val="525"/>
        </w:trPr>
        <w:tc>
          <w:tcPr>
            <w:tcW w:w="1319" w:type="dxa"/>
            <w:tcBorders>
              <w:left w:val="single" w:sz="4" w:space="0" w:color="000000"/>
              <w:bottom w:val="single" w:sz="4" w:space="0" w:color="000000"/>
              <w:right w:val="single" w:sz="4" w:space="0" w:color="000000"/>
            </w:tcBorders>
          </w:tcPr>
          <w:p w:rsidR="00C655BE" w:rsidRDefault="006714BC">
            <w:pPr>
              <w:pStyle w:val="normal1"/>
              <w:spacing w:before="120" w:after="120" w:line="240" w:lineRule="auto"/>
              <w:ind w:left="1220" w:right="14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ab/>
              <w:t xml:space="preserve"> </w:t>
            </w:r>
          </w:p>
        </w:tc>
        <w:tc>
          <w:tcPr>
            <w:tcW w:w="2266"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w:t>
            </w:r>
          </w:p>
        </w:tc>
        <w:tc>
          <w:tcPr>
            <w:tcW w:w="2070"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DataInputStream</w:t>
            </w:r>
          </w:p>
        </w:tc>
        <w:tc>
          <w:tcPr>
            <w:tcW w:w="3074"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Stream.</w:t>
            </w:r>
          </w:p>
        </w:tc>
      </w:tr>
      <w:tr w:rsidR="00C655BE">
        <w:trPr>
          <w:trHeight w:val="832"/>
        </w:trPr>
        <w:tc>
          <w:tcPr>
            <w:tcW w:w="1319" w:type="dxa"/>
            <w:tcBorders>
              <w:left w:val="single" w:sz="4" w:space="0" w:color="000000"/>
              <w:bottom w:val="single" w:sz="4" w:space="0" w:color="000000"/>
              <w:right w:val="single" w:sz="4" w:space="0" w:color="000000"/>
            </w:tcBorders>
          </w:tcPr>
          <w:p w:rsidR="00C655BE" w:rsidRDefault="006714BC">
            <w:pPr>
              <w:pStyle w:val="normal1"/>
              <w:spacing w:before="120" w:after="120" w:line="240" w:lineRule="auto"/>
              <w:ind w:left="1220" w:right="14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b/>
                <w:sz w:val="24"/>
                <w:szCs w:val="24"/>
              </w:rPr>
              <w:tab/>
              <w:t xml:space="preserve"> </w:t>
            </w:r>
          </w:p>
        </w:tc>
        <w:tc>
          <w:tcPr>
            <w:tcW w:w="2266"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c>
          <w:tcPr>
            <w:tcW w:w="2070"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3074" w:type="dxa"/>
            <w:tcBorders>
              <w:bottom w:val="single" w:sz="4" w:space="0" w:color="000000"/>
              <w:right w:val="single" w:sz="4" w:space="0" w:color="000000"/>
            </w:tcBorders>
          </w:tcPr>
          <w:p w:rsidR="00C655BE" w:rsidRDefault="006714BC">
            <w:pPr>
              <w:pStyle w:val="normal1"/>
              <w:spacing w:before="120" w:after="12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String to display messages from clients.</w:t>
            </w:r>
          </w:p>
        </w:tc>
      </w:tr>
    </w:tbl>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32"/>
          <w:szCs w:val="32"/>
        </w:rPr>
      </w:pPr>
      <w:r>
        <w:rPr>
          <w:noProof/>
          <w:lang w:val="en-IN" w:eastAsia="en-IN" w:bidi="ar-SA"/>
        </w:rPr>
        <w:lastRenderedPageBreak/>
        <w:drawing>
          <wp:inline distT="0" distB="0" distL="0" distR="0">
            <wp:extent cx="5943600" cy="5023485"/>
            <wp:effectExtent l="0" t="0" r="0" b="0"/>
            <wp:docPr id="13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2.png"/>
                    <pic:cNvPicPr>
                      <a:picLocks noChangeAspect="1" noChangeArrowheads="1"/>
                    </pic:cNvPicPr>
                  </pic:nvPicPr>
                  <pic:blipFill>
                    <a:blip r:embed="rId99"/>
                    <a:stretch>
                      <a:fillRect/>
                    </a:stretch>
                  </pic:blipFill>
                  <pic:spPr>
                    <a:xfrm>
                      <a:off x="0" y="0"/>
                      <a:ext cx="5943600" cy="5023485"/>
                    </a:xfrm>
                    <a:prstGeom prst="rect">
                      <a:avLst/>
                    </a:prstGeom>
                  </pic:spPr>
                </pic:pic>
              </a:graphicData>
            </a:graphic>
          </wp:inline>
        </w:drawing>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Program-</w:t>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      </w:t>
      </w:r>
      <w:r>
        <w:rPr>
          <w:rFonts w:ascii="Times New Roman" w:eastAsia="Times New Roman" w:hAnsi="Times New Roman" w:cs="Times New Roman"/>
          <w:b/>
          <w:color w:val="333333"/>
          <w:sz w:val="32"/>
          <w:szCs w:val="32"/>
        </w:rPr>
        <w:tab/>
        <w:t>Server-</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import java.net.*;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import java.io.*;</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class uos91server</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public static void main(String []args)throws Exception</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ServerSocket ss=new ServerSocket(5050);</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System.out.println("Server is Waiting.....");</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Socket s=ss.accept();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DataOutputStream dos=new DataOutputStream(s.getOutputStream());</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DataInputStream dis=new DataInputStream(s.getInputStream());</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String str="Welcomes you are connected \n";</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dos.writeUTF(str);</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str=dis.readUTF();</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System.out.println("From client"+" "+str);</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ss.close();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dos.close();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dis.close();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 </w:t>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       </w:t>
      </w:r>
      <w:r>
        <w:rPr>
          <w:rFonts w:ascii="Times New Roman" w:eastAsia="Times New Roman" w:hAnsi="Times New Roman" w:cs="Times New Roman"/>
          <w:b/>
          <w:color w:val="333333"/>
          <w:sz w:val="32"/>
          <w:szCs w:val="32"/>
        </w:rPr>
        <w:tab/>
        <w:t>Client-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import java.net.*;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import java.io.*;</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class uos91client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public static void main(String []args)throws Exception</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Socket s=new Socket("localhost",5050);</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DataOutputStream dos=new DataOutputStream(s.getOutputStream());</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DataInputStream dis=new DataInputStream(s.getInputStream());</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String str=dis.readUTF();</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System.out.println("From server"+" "+str);</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str="Thank u for connecting";</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dos.writeUTF(str);</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dos.close();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dis.close();</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C655BE">
      <w:pPr>
        <w:pStyle w:val="normal1"/>
        <w:shd w:val="clear" w:color="auto" w:fill="FFFFFF"/>
        <w:ind w:left="1440"/>
        <w:jc w:val="both"/>
        <w:rPr>
          <w:rFonts w:ascii="Times New Roman" w:eastAsia="Times New Roman" w:hAnsi="Times New Roman" w:cs="Times New Roman"/>
          <w:color w:val="333333"/>
          <w:sz w:val="32"/>
          <w:szCs w:val="32"/>
        </w:rPr>
      </w:pPr>
    </w:p>
    <w:p w:rsidR="00C655BE" w:rsidRDefault="006714BC">
      <w:pPr>
        <w:pStyle w:val="normal1"/>
        <w:shd w:val="clear" w:color="auto" w:fill="FFFFFF"/>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Output-</w:t>
      </w:r>
    </w:p>
    <w:p w:rsidR="00C655BE" w:rsidRDefault="006714BC">
      <w:pPr>
        <w:pStyle w:val="normal1"/>
        <w:shd w:val="clear" w:color="auto" w:fill="FFFFFF"/>
        <w:spacing w:before="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aadi@ubuntu:~$ javac uos91server.java</w:t>
      </w:r>
    </w:p>
    <w:p w:rsidR="00C655BE" w:rsidRDefault="00D939C9">
      <w:pPr>
        <w:pStyle w:val="normal1"/>
        <w:shd w:val="clear" w:color="auto" w:fill="FFFFFF"/>
        <w:spacing w:before="240" w:line="240" w:lineRule="auto"/>
        <w:jc w:val="both"/>
        <w:rPr>
          <w:rFonts w:ascii="Times New Roman" w:eastAsia="Times New Roman" w:hAnsi="Times New Roman" w:cs="Times New Roman"/>
          <w:color w:val="333333"/>
          <w:sz w:val="24"/>
          <w:szCs w:val="24"/>
        </w:rPr>
      </w:pPr>
      <w:hyperlink r:id="rId100">
        <w:r w:rsidR="006714BC">
          <w:rPr>
            <w:rStyle w:val="Hyperlink"/>
            <w:rFonts w:ascii="Times New Roman" w:eastAsia="Times New Roman" w:hAnsi="Times New Roman" w:cs="Times New Roman"/>
            <w:color w:val="333333"/>
            <w:sz w:val="24"/>
            <w:szCs w:val="24"/>
          </w:rPr>
          <w:t>aadi@ubuntu</w:t>
        </w:r>
      </w:hyperlink>
      <w:r w:rsidR="006714BC">
        <w:rPr>
          <w:rFonts w:ascii="Times New Roman" w:eastAsia="Times New Roman" w:hAnsi="Times New Roman" w:cs="Times New Roman"/>
          <w:color w:val="333333"/>
          <w:sz w:val="24"/>
          <w:szCs w:val="24"/>
        </w:rPr>
        <w:t>:~$ java uos91server</w:t>
      </w:r>
    </w:p>
    <w:p w:rsidR="00C655BE" w:rsidRDefault="006714BC">
      <w:pPr>
        <w:pStyle w:val="normal1"/>
        <w:shd w:val="clear" w:color="auto" w:fill="FFFFFF"/>
        <w:spacing w:before="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server is waiting….</w:t>
      </w:r>
    </w:p>
    <w:p w:rsidR="00C655BE" w:rsidRDefault="006714BC">
      <w:pPr>
        <w:pStyle w:val="normal1"/>
        <w:shd w:val="clear" w:color="auto" w:fill="FFFFFF"/>
        <w:spacing w:before="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From client Thank u for connecting</w:t>
      </w:r>
    </w:p>
    <w:p w:rsidR="00C655BE" w:rsidRDefault="00C655BE">
      <w:pPr>
        <w:pStyle w:val="normal1"/>
        <w:shd w:val="clear" w:color="auto" w:fill="FFFFFF"/>
        <w:spacing w:before="240" w:line="240" w:lineRule="auto"/>
        <w:jc w:val="both"/>
        <w:rPr>
          <w:rFonts w:ascii="Times New Roman" w:eastAsia="Times New Roman" w:hAnsi="Times New Roman" w:cs="Times New Roman"/>
          <w:color w:val="333333"/>
          <w:sz w:val="24"/>
          <w:szCs w:val="24"/>
        </w:rPr>
      </w:pPr>
    </w:p>
    <w:p w:rsidR="00C655BE" w:rsidRDefault="00D939C9">
      <w:pPr>
        <w:pStyle w:val="normal1"/>
        <w:shd w:val="clear" w:color="auto" w:fill="FFFFFF"/>
        <w:spacing w:before="240" w:line="240" w:lineRule="auto"/>
        <w:jc w:val="both"/>
        <w:rPr>
          <w:rFonts w:ascii="Times New Roman" w:eastAsia="Times New Roman" w:hAnsi="Times New Roman" w:cs="Times New Roman"/>
          <w:color w:val="333333"/>
          <w:sz w:val="24"/>
          <w:szCs w:val="24"/>
        </w:rPr>
      </w:pPr>
      <w:hyperlink r:id="rId101">
        <w:r w:rsidR="006714BC">
          <w:rPr>
            <w:rStyle w:val="Hyperlink"/>
            <w:rFonts w:ascii="Times New Roman" w:eastAsia="Times New Roman" w:hAnsi="Times New Roman" w:cs="Times New Roman"/>
            <w:color w:val="333333"/>
            <w:sz w:val="24"/>
            <w:szCs w:val="24"/>
          </w:rPr>
          <w:t>aadi@ubuntu</w:t>
        </w:r>
      </w:hyperlink>
      <w:r w:rsidR="006714BC">
        <w:rPr>
          <w:rFonts w:ascii="Times New Roman" w:eastAsia="Times New Roman" w:hAnsi="Times New Roman" w:cs="Times New Roman"/>
          <w:color w:val="333333"/>
          <w:sz w:val="24"/>
          <w:szCs w:val="24"/>
        </w:rPr>
        <w:t>:~$ gedit 9a1.c</w:t>
      </w:r>
    </w:p>
    <w:p w:rsidR="00C655BE" w:rsidRDefault="006714BC">
      <w:pPr>
        <w:pStyle w:val="normal1"/>
        <w:shd w:val="clear" w:color="auto" w:fill="FFFFFF"/>
        <w:spacing w:before="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aadi@ubuntu:~$ javac uos91server.java</w:t>
      </w:r>
    </w:p>
    <w:p w:rsidR="00C655BE" w:rsidRDefault="006714BC">
      <w:pPr>
        <w:pStyle w:val="normal1"/>
        <w:shd w:val="clear" w:color="auto" w:fill="FFFFFF"/>
        <w:spacing w:before="24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aadi@ubuntu:~$ java uos91server</w:t>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lastRenderedPageBreak/>
        <w:t>From server Welcomes you are connected</w:t>
      </w:r>
      <w:r>
        <w:rPr>
          <w:rFonts w:ascii="Times New Roman" w:eastAsia="Times New Roman" w:hAnsi="Times New Roman" w:cs="Times New Roman"/>
          <w:b/>
          <w:color w:val="333333"/>
          <w:sz w:val="24"/>
          <w:szCs w:val="24"/>
        </w:rPr>
        <w:t xml:space="preserve"> </w:t>
      </w:r>
    </w:p>
    <w:p w:rsidR="00C655BE" w:rsidRDefault="006714BC">
      <w:pPr>
        <w:pStyle w:val="normal1"/>
        <w:shd w:val="clear" w:color="auto" w:fill="FFFFFF"/>
        <w:spacing w:before="240"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                                                                                                                                                                                                                </w:t>
      </w:r>
    </w:p>
    <w:p w:rsidR="00C655BE" w:rsidRDefault="006714BC">
      <w:pPr>
        <w:pStyle w:val="normal1"/>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Conclusion-</w:t>
      </w:r>
      <w:r>
        <w:rPr>
          <w:rFonts w:ascii="Times New Roman" w:eastAsia="Times New Roman" w:hAnsi="Times New Roman" w:cs="Times New Roman"/>
          <w:sz w:val="24"/>
          <w:szCs w:val="24"/>
        </w:rPr>
        <w:t>Java can be used to establish communication between two programs on remote or same machine using sockets and system calls.</w:t>
      </w:r>
    </w:p>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       </w:t>
      </w:r>
      <w:r>
        <w:rPr>
          <w:rFonts w:ascii="Times New Roman" w:eastAsia="Times New Roman" w:hAnsi="Times New Roman" w:cs="Times New Roman"/>
          <w:b/>
          <w:sz w:val="24"/>
          <w:szCs w:val="24"/>
        </w:rPr>
        <w:tab/>
      </w:r>
    </w:p>
    <w:p w:rsidR="00C655BE" w:rsidRDefault="006714BC">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http://www.prasannatech.net/2008/07/socket-programming-tutorial.html</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spacing w:line="235" w:lineRule="auto"/>
        <w:ind w:righ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and TCP port.The java.net.Socket class represents a Socket. To open a socket:</w:t>
      </w:r>
    </w:p>
    <w:p w:rsidR="00C655BE" w:rsidRDefault="00C655BE">
      <w:pPr>
        <w:pStyle w:val="normal1"/>
        <w:spacing w:line="148"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Socket socket = new Socket(“127.0.0.1”, 5000)</w:t>
      </w:r>
    </w:p>
    <w:p w:rsidR="00C655BE" w:rsidRDefault="00C655BE">
      <w:pPr>
        <w:pStyle w:val="normal1"/>
        <w:tabs>
          <w:tab w:val="left" w:pos="540"/>
        </w:tabs>
        <w:spacing w:line="232" w:lineRule="auto"/>
        <w:ind w:right="20"/>
        <w:jc w:val="both"/>
        <w:rPr>
          <w:rFonts w:ascii="Times New Roman" w:eastAsia="Times New Roman" w:hAnsi="Times New Roman" w:cs="Times New Roman"/>
          <w:sz w:val="24"/>
          <w:szCs w:val="24"/>
        </w:rPr>
      </w:pPr>
    </w:p>
    <w:p w:rsidR="00C655BE" w:rsidRDefault="006714BC">
      <w:pPr>
        <w:pStyle w:val="normal1"/>
        <w:tabs>
          <w:tab w:val="left" w:pos="540"/>
        </w:tabs>
        <w:spacing w:line="232"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argument – IP address of Server. ( 127.0.0.1 is the IP address of localhost, where code will run on single stand-alone machine).</w:t>
      </w:r>
    </w:p>
    <w:p w:rsidR="00C655BE" w:rsidRDefault="00C655BE">
      <w:pPr>
        <w:pStyle w:val="normal1"/>
        <w:spacing w:line="199" w:lineRule="auto"/>
        <w:jc w:val="both"/>
        <w:rPr>
          <w:rFonts w:ascii="Times New Roman" w:eastAsia="Times New Roman" w:hAnsi="Times New Roman" w:cs="Times New Roman"/>
          <w:sz w:val="32"/>
          <w:szCs w:val="32"/>
        </w:rPr>
      </w:pPr>
    </w:p>
    <w:p w:rsidR="00C655BE" w:rsidRDefault="00C655BE">
      <w:pPr>
        <w:pStyle w:val="normal1"/>
        <w:spacing w:line="199" w:lineRule="auto"/>
        <w:jc w:val="both"/>
        <w:rPr>
          <w:rFonts w:ascii="Times New Roman" w:eastAsia="Times New Roman" w:hAnsi="Times New Roman" w:cs="Times New Roman"/>
          <w:sz w:val="32"/>
          <w:szCs w:val="32"/>
        </w:rPr>
      </w:pPr>
    </w:p>
    <w:p w:rsidR="00C655BE" w:rsidRDefault="00C655BE">
      <w:pPr>
        <w:pStyle w:val="normal1"/>
        <w:tabs>
          <w:tab w:val="left" w:pos="540"/>
        </w:tabs>
        <w:spacing w:line="254" w:lineRule="auto"/>
        <w:ind w:right="560"/>
        <w:rPr>
          <w:rFonts w:ascii="Times New Roman" w:eastAsia="Times New Roman" w:hAnsi="Times New Roman" w:cs="Times New Roman"/>
          <w:b/>
          <w:sz w:val="32"/>
          <w:szCs w:val="32"/>
        </w:rPr>
      </w:pPr>
    </w:p>
    <w:p w:rsidR="00C655BE" w:rsidRDefault="00C655BE">
      <w:pPr>
        <w:pStyle w:val="normal1"/>
        <w:tabs>
          <w:tab w:val="left" w:pos="540"/>
        </w:tabs>
        <w:spacing w:line="254" w:lineRule="auto"/>
        <w:ind w:right="560"/>
        <w:rPr>
          <w:rFonts w:ascii="Times New Roman" w:eastAsia="Times New Roman" w:hAnsi="Times New Roman" w:cs="Times New Roman"/>
          <w:b/>
          <w:sz w:val="32"/>
          <w:szCs w:val="32"/>
        </w:rPr>
      </w:pPr>
    </w:p>
    <w:p w:rsidR="00C655BE" w:rsidRDefault="006714BC">
      <w:pPr>
        <w:pStyle w:val="normal1"/>
        <w:tabs>
          <w:tab w:val="left" w:pos="540"/>
        </w:tabs>
        <w:spacing w:line="254" w:lineRule="auto"/>
        <w:ind w:right="560"/>
        <w:rPr>
          <w:rFonts w:ascii="Times New Roman" w:eastAsia="Times New Roman" w:hAnsi="Times New Roman" w:cs="Times New Roman"/>
          <w:sz w:val="32"/>
          <w:szCs w:val="32"/>
        </w:rPr>
      </w:pPr>
      <w:r>
        <w:rPr>
          <w:rFonts w:ascii="Times New Roman" w:eastAsia="Times New Roman" w:hAnsi="Times New Roman" w:cs="Times New Roman"/>
          <w:b/>
          <w:sz w:val="32"/>
          <w:szCs w:val="32"/>
        </w:rPr>
        <w:t>9.B  Write programs (server and client) to implement concurrent/iteraitve server to conntect multiple clients requests handled through concurrent/iterative logic using UDP/TCP socket connection</w:t>
      </w:r>
      <w:r>
        <w:rPr>
          <w:rFonts w:ascii="Times New Roman" w:eastAsia="Times New Roman" w:hAnsi="Times New Roman" w:cs="Times New Roman"/>
          <w:sz w:val="32"/>
          <w:szCs w:val="32"/>
        </w:rPr>
        <w:t>.</w:t>
      </w:r>
    </w:p>
    <w:p w:rsidR="00C655BE" w:rsidRDefault="00C655BE">
      <w:pPr>
        <w:pStyle w:val="normal1"/>
        <w:tabs>
          <w:tab w:val="left" w:pos="540"/>
        </w:tabs>
        <w:spacing w:line="165" w:lineRule="auto"/>
        <w:jc w:val="both"/>
        <w:rPr>
          <w:rFonts w:ascii="Times New Roman" w:eastAsia="Times New Roman" w:hAnsi="Times New Roman" w:cs="Times New Roman"/>
          <w:sz w:val="32"/>
          <w:szCs w:val="32"/>
        </w:rPr>
      </w:pPr>
    </w:p>
    <w:p w:rsidR="00C655BE" w:rsidRDefault="006714BC">
      <w:pPr>
        <w:pStyle w:val="normal1"/>
        <w:tabs>
          <w:tab w:val="left" w:pos="540"/>
        </w:tabs>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Objectives:</w:t>
      </w:r>
    </w:p>
    <w:p w:rsidR="00C655BE" w:rsidRDefault="00C655BE">
      <w:pPr>
        <w:pStyle w:val="normal1"/>
        <w:tabs>
          <w:tab w:val="left" w:pos="540"/>
        </w:tabs>
        <w:spacing w:line="28" w:lineRule="auto"/>
        <w:jc w:val="both"/>
        <w:rPr>
          <w:rFonts w:ascii="Times New Roman" w:eastAsia="Times New Roman" w:hAnsi="Times New Roman" w:cs="Times New Roman"/>
          <w:sz w:val="32"/>
          <w:szCs w:val="32"/>
        </w:rPr>
      </w:pPr>
    </w:p>
    <w:p w:rsidR="00C655BE" w:rsidRDefault="006714BC">
      <w:pPr>
        <w:pStyle w:val="normal1"/>
        <w:numPr>
          <w:ilvl w:val="0"/>
          <w:numId w:val="63"/>
        </w:numPr>
        <w:tabs>
          <w:tab w:val="left" w:pos="420"/>
        </w:tabs>
        <w:spacing w:line="24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about fundamentals of IPC through C socket programming.</w:t>
      </w:r>
    </w:p>
    <w:p w:rsidR="00C655BE" w:rsidRDefault="00C655BE">
      <w:pPr>
        <w:pStyle w:val="normal1"/>
        <w:tabs>
          <w:tab w:val="left" w:pos="540"/>
        </w:tabs>
        <w:spacing w:line="19" w:lineRule="auto"/>
        <w:jc w:val="both"/>
        <w:rPr>
          <w:rFonts w:ascii="Times New Roman" w:eastAsia="Times New Roman" w:hAnsi="Times New Roman" w:cs="Times New Roman"/>
          <w:sz w:val="24"/>
          <w:szCs w:val="24"/>
        </w:rPr>
      </w:pPr>
    </w:p>
    <w:p w:rsidR="00C655BE" w:rsidRDefault="006714BC">
      <w:pPr>
        <w:pStyle w:val="normal1"/>
        <w:numPr>
          <w:ilvl w:val="0"/>
          <w:numId w:val="63"/>
        </w:numPr>
        <w:tabs>
          <w:tab w:val="left" w:pos="420"/>
        </w:tabs>
        <w:spacing w:line="24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 and understand the OS intraction with socket programming.</w:t>
      </w:r>
    </w:p>
    <w:p w:rsidR="00C655BE" w:rsidRDefault="00C655BE">
      <w:pPr>
        <w:pStyle w:val="normal1"/>
        <w:tabs>
          <w:tab w:val="left" w:pos="540"/>
        </w:tabs>
        <w:spacing w:line="19" w:lineRule="auto"/>
        <w:jc w:val="both"/>
        <w:rPr>
          <w:rFonts w:ascii="Times New Roman" w:eastAsia="Times New Roman" w:hAnsi="Times New Roman" w:cs="Times New Roman"/>
          <w:sz w:val="24"/>
          <w:szCs w:val="24"/>
        </w:rPr>
      </w:pPr>
    </w:p>
    <w:p w:rsidR="00C655BE" w:rsidRDefault="006714BC">
      <w:pPr>
        <w:pStyle w:val="normal1"/>
        <w:numPr>
          <w:ilvl w:val="0"/>
          <w:numId w:val="63"/>
        </w:numPr>
        <w:tabs>
          <w:tab w:val="left" w:pos="420"/>
        </w:tabs>
        <w:spacing w:line="24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system call and IPC mechanism to write effective application programs.</w:t>
      </w:r>
    </w:p>
    <w:p w:rsidR="00C655BE" w:rsidRDefault="00C655BE">
      <w:pPr>
        <w:pStyle w:val="normal1"/>
        <w:tabs>
          <w:tab w:val="left" w:pos="540"/>
        </w:tabs>
        <w:spacing w:line="19" w:lineRule="auto"/>
        <w:jc w:val="both"/>
        <w:rPr>
          <w:rFonts w:ascii="Times New Roman" w:eastAsia="Times New Roman" w:hAnsi="Times New Roman" w:cs="Times New Roman"/>
          <w:sz w:val="24"/>
          <w:szCs w:val="24"/>
        </w:rPr>
      </w:pPr>
    </w:p>
    <w:p w:rsidR="00C655BE" w:rsidRDefault="006714BC">
      <w:pPr>
        <w:pStyle w:val="normal1"/>
        <w:numPr>
          <w:ilvl w:val="0"/>
          <w:numId w:val="63"/>
        </w:numPr>
        <w:tabs>
          <w:tab w:val="left" w:pos="420"/>
        </w:tabs>
        <w:spacing w:line="24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port numbersing and process relation.</w:t>
      </w:r>
    </w:p>
    <w:p w:rsidR="00C655BE" w:rsidRDefault="00C655BE">
      <w:pPr>
        <w:pStyle w:val="normal1"/>
        <w:tabs>
          <w:tab w:val="left" w:pos="540"/>
        </w:tabs>
        <w:spacing w:line="19" w:lineRule="auto"/>
        <w:jc w:val="both"/>
        <w:rPr>
          <w:rFonts w:ascii="Times New Roman" w:eastAsia="Times New Roman" w:hAnsi="Times New Roman" w:cs="Times New Roman"/>
          <w:sz w:val="24"/>
          <w:szCs w:val="24"/>
        </w:rPr>
      </w:pPr>
    </w:p>
    <w:p w:rsidR="00C655BE" w:rsidRDefault="006714BC">
      <w:pPr>
        <w:pStyle w:val="normal1"/>
        <w:numPr>
          <w:ilvl w:val="0"/>
          <w:numId w:val="63"/>
        </w:numPr>
        <w:tabs>
          <w:tab w:val="left" w:pos="420"/>
        </w:tabs>
        <w:spacing w:line="24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knows the iterative and concurrent server concept.</w:t>
      </w:r>
    </w:p>
    <w:p w:rsidR="00C655BE" w:rsidRDefault="00C655BE">
      <w:pPr>
        <w:pStyle w:val="normal1"/>
        <w:tabs>
          <w:tab w:val="left" w:pos="540"/>
        </w:tabs>
        <w:spacing w:line="199" w:lineRule="auto"/>
        <w:jc w:val="both"/>
        <w:rPr>
          <w:rFonts w:ascii="Times New Roman" w:eastAsia="Times New Roman" w:hAnsi="Times New Roman" w:cs="Times New Roman"/>
          <w:sz w:val="32"/>
          <w:szCs w:val="32"/>
        </w:rPr>
      </w:pPr>
    </w:p>
    <w:p w:rsidR="00C655BE" w:rsidRDefault="00C655BE">
      <w:pPr>
        <w:pStyle w:val="normal1"/>
        <w:tabs>
          <w:tab w:val="left" w:pos="540"/>
        </w:tabs>
        <w:spacing w:line="199" w:lineRule="auto"/>
        <w:jc w:val="both"/>
        <w:rPr>
          <w:rFonts w:ascii="Times New Roman" w:eastAsia="Times New Roman" w:hAnsi="Times New Roman" w:cs="Times New Roman"/>
          <w:sz w:val="32"/>
          <w:szCs w:val="32"/>
        </w:rPr>
      </w:pPr>
    </w:p>
    <w:p w:rsidR="00C655BE" w:rsidRDefault="00C655BE">
      <w:pPr>
        <w:pStyle w:val="normal1"/>
        <w:tabs>
          <w:tab w:val="left" w:pos="540"/>
        </w:tabs>
        <w:spacing w:line="240" w:lineRule="auto"/>
        <w:jc w:val="both"/>
        <w:rPr>
          <w:rFonts w:ascii="Times New Roman" w:eastAsia="Times New Roman" w:hAnsi="Times New Roman" w:cs="Times New Roman"/>
          <w:sz w:val="32"/>
          <w:szCs w:val="32"/>
        </w:rPr>
      </w:pPr>
    </w:p>
    <w:p w:rsidR="00C655BE" w:rsidRDefault="006714BC">
      <w:pPr>
        <w:pStyle w:val="normal1"/>
        <w:tabs>
          <w:tab w:val="left" w:pos="540"/>
        </w:tabs>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Theory:</w:t>
      </w:r>
    </w:p>
    <w:p w:rsidR="00C655BE" w:rsidRDefault="00C655BE">
      <w:pPr>
        <w:pStyle w:val="normal1"/>
        <w:tabs>
          <w:tab w:val="left" w:pos="540"/>
        </w:tabs>
        <w:spacing w:line="187" w:lineRule="auto"/>
        <w:jc w:val="both"/>
        <w:rPr>
          <w:rFonts w:ascii="Times New Roman" w:eastAsia="Times New Roman" w:hAnsi="Times New Roman" w:cs="Times New Roman"/>
          <w:sz w:val="32"/>
          <w:szCs w:val="32"/>
        </w:rPr>
      </w:pPr>
    </w:p>
    <w:p w:rsidR="00C655BE" w:rsidRDefault="006714BC">
      <w:pPr>
        <w:pStyle w:val="normal1"/>
        <w:tabs>
          <w:tab w:val="left" w:pos="540"/>
        </w:tabs>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JAVA SOCKET PROGRAMMING</w:t>
      </w:r>
    </w:p>
    <w:p w:rsidR="00C655BE" w:rsidRDefault="00C655BE">
      <w:pPr>
        <w:pStyle w:val="normal1"/>
        <w:tabs>
          <w:tab w:val="left" w:pos="540"/>
        </w:tabs>
        <w:spacing w:line="192" w:lineRule="auto"/>
        <w:jc w:val="both"/>
        <w:rPr>
          <w:rFonts w:ascii="Times New Roman" w:eastAsia="Times New Roman" w:hAnsi="Times New Roman" w:cs="Times New Roman"/>
          <w:sz w:val="32"/>
          <w:szCs w:val="32"/>
        </w:rPr>
      </w:pPr>
    </w:p>
    <w:p w:rsidR="00C655BE" w:rsidRDefault="006714BC">
      <w:pPr>
        <w:pStyle w:val="normal1"/>
        <w:tabs>
          <w:tab w:val="left" w:pos="540"/>
        </w:tabs>
        <w:spacing w:line="252"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very basic one-way Client and Server setup where a Client connects, sends messages to server and the server shows them using socket connection. Java API networking package (java.net) takes care of all of that, making network programming very easy for programmers.</w:t>
      </w:r>
    </w:p>
    <w:p w:rsidR="00C655BE" w:rsidRDefault="00C655BE">
      <w:pPr>
        <w:pStyle w:val="normal1"/>
        <w:tabs>
          <w:tab w:val="left" w:pos="540"/>
        </w:tabs>
        <w:spacing w:line="283" w:lineRule="auto"/>
        <w:jc w:val="both"/>
        <w:rPr>
          <w:rFonts w:ascii="Times New Roman" w:eastAsia="Times New Roman" w:hAnsi="Times New Roman" w:cs="Times New Roman"/>
          <w:sz w:val="32"/>
          <w:szCs w:val="32"/>
        </w:rPr>
      </w:pPr>
    </w:p>
    <w:p w:rsidR="00C655BE" w:rsidRDefault="006714BC">
      <w:pPr>
        <w:pStyle w:val="normal1"/>
        <w:tabs>
          <w:tab w:val="left" w:pos="540"/>
        </w:tabs>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CLIENT SIDE PROGRAMMING:</w:t>
      </w:r>
    </w:p>
    <w:p w:rsidR="00C655BE" w:rsidRDefault="00C655BE">
      <w:pPr>
        <w:pStyle w:val="normal1"/>
        <w:tabs>
          <w:tab w:val="left" w:pos="540"/>
        </w:tabs>
        <w:spacing w:line="280" w:lineRule="auto"/>
        <w:jc w:val="both"/>
        <w:rPr>
          <w:rFonts w:ascii="Times New Roman" w:eastAsia="Times New Roman" w:hAnsi="Times New Roman" w:cs="Times New Roman"/>
          <w:sz w:val="32"/>
          <w:szCs w:val="32"/>
        </w:rPr>
      </w:pPr>
    </w:p>
    <w:p w:rsidR="00C655BE" w:rsidRDefault="006714BC">
      <w:pPr>
        <w:pStyle w:val="normal1"/>
        <w:tabs>
          <w:tab w:val="left" w:pos="540"/>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Socket Connection</w:t>
      </w:r>
    </w:p>
    <w:p w:rsidR="00C655BE" w:rsidRDefault="00C655BE">
      <w:pPr>
        <w:pStyle w:val="normal1"/>
        <w:tabs>
          <w:tab w:val="left" w:pos="540"/>
        </w:tabs>
        <w:spacing w:line="292" w:lineRule="auto"/>
        <w:jc w:val="both"/>
        <w:rPr>
          <w:rFonts w:ascii="Times New Roman" w:eastAsia="Times New Roman" w:hAnsi="Times New Roman" w:cs="Times New Roman"/>
          <w:sz w:val="24"/>
          <w:szCs w:val="24"/>
        </w:rPr>
      </w:pPr>
    </w:p>
    <w:p w:rsidR="00C655BE" w:rsidRDefault="006714BC">
      <w:pPr>
        <w:pStyle w:val="normal1"/>
        <w:tabs>
          <w:tab w:val="left" w:pos="540"/>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connect to other machine we need a socket connection. A socket connection means the two machines have information about each other’s network location Second argument – TCP Port. (Just a number representing which application to run on a server. For example, HTTP runs on port 80. Port number can be from 0 to 65535)</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communicate over a socket connection, streams are used to both input and output the data.</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Closing the connection</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socket connection is closed explicitly once the message to server is sent.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PROGRAMMING:</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Socket Connection</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write a server application two sockets are needed.</w:t>
      </w:r>
    </w:p>
    <w:p w:rsidR="00C655BE" w:rsidRDefault="00C655BE">
      <w:pPr>
        <w:pStyle w:val="normal1"/>
        <w:spacing w:line="165" w:lineRule="auto"/>
        <w:jc w:val="both"/>
        <w:rPr>
          <w:rFonts w:ascii="Times New Roman" w:eastAsia="Times New Roman" w:hAnsi="Times New Roman" w:cs="Times New Roman"/>
          <w:sz w:val="24"/>
          <w:szCs w:val="24"/>
        </w:rPr>
      </w:pPr>
    </w:p>
    <w:p w:rsidR="00C655BE" w:rsidRDefault="006714BC">
      <w:pPr>
        <w:pStyle w:val="normal1"/>
        <w:numPr>
          <w:ilvl w:val="1"/>
          <w:numId w:val="64"/>
        </w:numPr>
        <w:tabs>
          <w:tab w:val="left" w:pos="540"/>
        </w:tabs>
        <w:spacing w:line="240" w:lineRule="auto"/>
        <w:ind w:left="54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ServerSocket which waits for the client requests (when a client makes a new Socket())</w:t>
      </w:r>
    </w:p>
    <w:p w:rsidR="00C655BE" w:rsidRDefault="006714BC">
      <w:pPr>
        <w:pStyle w:val="normal1"/>
        <w:numPr>
          <w:ilvl w:val="1"/>
          <w:numId w:val="64"/>
        </w:numPr>
        <w:tabs>
          <w:tab w:val="left" w:pos="540"/>
        </w:tabs>
        <w:spacing w:line="240" w:lineRule="auto"/>
        <w:ind w:left="54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plain old Socket socket to use for communication with the client.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getOutputStream() method is used to send the output through the socket.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Connection</w:t>
      </w:r>
    </w:p>
    <w:p w:rsidR="00C655BE" w:rsidRDefault="00C655BE">
      <w:pPr>
        <w:pStyle w:val="normal1"/>
        <w:spacing w:line="292" w:lineRule="auto"/>
        <w:jc w:val="both"/>
        <w:rPr>
          <w:rFonts w:ascii="Times New Roman" w:eastAsia="Times New Roman" w:hAnsi="Times New Roman" w:cs="Times New Roman"/>
          <w:sz w:val="24"/>
          <w:szCs w:val="24"/>
        </w:rPr>
      </w:pPr>
    </w:p>
    <w:p w:rsidR="00C655BE" w:rsidRDefault="006714BC">
      <w:pPr>
        <w:pStyle w:val="normal1"/>
        <w:spacing w:line="232" w:lineRule="auto"/>
        <w:ind w:righ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finishing, it is important to close the connection by closing the socket as well as input/output streams.</w:t>
      </w: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19" w:lineRule="auto"/>
        <w:jc w:val="both"/>
        <w:rPr>
          <w:rFonts w:ascii="Times New Roman" w:eastAsia="Times New Roman" w:hAnsi="Times New Roman" w:cs="Times New Roman"/>
          <w:sz w:val="32"/>
          <w:szCs w:val="32"/>
        </w:rPr>
      </w:pPr>
    </w:p>
    <w:p w:rsidR="00C655BE" w:rsidRDefault="00C655BE">
      <w:pPr>
        <w:pStyle w:val="normal1"/>
        <w:spacing w:line="240" w:lineRule="auto"/>
        <w:jc w:val="both"/>
        <w:rPr>
          <w:rFonts w:ascii="Times New Roman" w:eastAsia="Times New Roman" w:hAnsi="Times New Roman" w:cs="Times New Roman"/>
          <w:b/>
          <w:sz w:val="32"/>
          <w:szCs w:val="32"/>
        </w:rPr>
      </w:pPr>
    </w:p>
    <w:p w:rsidR="00C655BE" w:rsidRDefault="00C655BE">
      <w:pPr>
        <w:pStyle w:val="normal1"/>
        <w:spacing w:line="240" w:lineRule="auto"/>
        <w:jc w:val="both"/>
        <w:rPr>
          <w:rFonts w:ascii="Times New Roman" w:eastAsia="Times New Roman" w:hAnsi="Times New Roman" w:cs="Times New Roman"/>
          <w:b/>
          <w:sz w:val="32"/>
          <w:szCs w:val="32"/>
        </w:rPr>
      </w:pPr>
    </w:p>
    <w:p w:rsidR="00C655BE" w:rsidRDefault="006714BC">
      <w:pPr>
        <w:pStyle w:val="normal1"/>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Dictionary:</w:t>
      </w:r>
    </w:p>
    <w:p w:rsidR="00C655BE" w:rsidRDefault="00C655BE">
      <w:pPr>
        <w:pStyle w:val="normal1"/>
        <w:spacing w:line="199" w:lineRule="auto"/>
        <w:jc w:val="both"/>
        <w:rPr>
          <w:rFonts w:ascii="Times New Roman" w:eastAsia="Times New Roman" w:hAnsi="Times New Roman" w:cs="Times New Roman"/>
          <w:sz w:val="32"/>
          <w:szCs w:val="32"/>
        </w:rPr>
      </w:pPr>
    </w:p>
    <w:p w:rsidR="00C655BE" w:rsidRDefault="00C655BE">
      <w:pPr>
        <w:pStyle w:val="normal1"/>
        <w:spacing w:line="199" w:lineRule="auto"/>
        <w:jc w:val="both"/>
        <w:rPr>
          <w:rFonts w:ascii="Times New Roman" w:eastAsia="Times New Roman" w:hAnsi="Times New Roman" w:cs="Times New Roman"/>
          <w:sz w:val="32"/>
          <w:szCs w:val="32"/>
        </w:rPr>
      </w:pPr>
    </w:p>
    <w:tbl>
      <w:tblPr>
        <w:tblW w:w="9380" w:type="dxa"/>
        <w:tblInd w:w="10" w:type="dxa"/>
        <w:tblLayout w:type="fixed"/>
        <w:tblLook w:val="04A0" w:firstRow="1" w:lastRow="0" w:firstColumn="1" w:lastColumn="0" w:noHBand="0" w:noVBand="1"/>
      </w:tblPr>
      <w:tblGrid>
        <w:gridCol w:w="1181"/>
        <w:gridCol w:w="1840"/>
        <w:gridCol w:w="1920"/>
        <w:gridCol w:w="4439"/>
      </w:tblGrid>
      <w:tr w:rsidR="00C655BE">
        <w:trPr>
          <w:trHeight w:val="338"/>
        </w:trPr>
        <w:tc>
          <w:tcPr>
            <w:tcW w:w="1180" w:type="dxa"/>
            <w:tcBorders>
              <w:top w:val="single" w:sz="8" w:space="0" w:color="000001"/>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Sr</w:t>
            </w:r>
          </w:p>
        </w:tc>
        <w:tc>
          <w:tcPr>
            <w:tcW w:w="1840" w:type="dxa"/>
            <w:tcBorders>
              <w:top w:val="single" w:sz="8" w:space="0" w:color="000001"/>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Variable/Function</w:t>
            </w:r>
          </w:p>
        </w:tc>
        <w:tc>
          <w:tcPr>
            <w:tcW w:w="1920" w:type="dxa"/>
            <w:tcBorders>
              <w:top w:val="single" w:sz="8" w:space="0" w:color="000001"/>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Datatype</w:t>
            </w:r>
          </w:p>
        </w:tc>
        <w:tc>
          <w:tcPr>
            <w:tcW w:w="4439" w:type="dxa"/>
            <w:tcBorders>
              <w:top w:val="single" w:sz="8" w:space="0" w:color="000001"/>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Use</w:t>
            </w:r>
          </w:p>
        </w:tc>
      </w:tr>
      <w:tr w:rsidR="00C655BE">
        <w:trPr>
          <w:trHeight w:val="276"/>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Number</w:t>
            </w:r>
          </w:p>
        </w:tc>
        <w:tc>
          <w:tcPr>
            <w:tcW w:w="1840" w:type="dxa"/>
            <w:tcBorders>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318"/>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1</w:t>
            </w:r>
          </w:p>
        </w:tc>
        <w:tc>
          <w:tcPr>
            <w:tcW w:w="1840"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ss</w:t>
            </w:r>
          </w:p>
        </w:tc>
        <w:tc>
          <w:tcPr>
            <w:tcW w:w="1920" w:type="dxa"/>
            <w:tcBorders>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ServerSocket</w:t>
            </w: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Create a socket for server side</w:t>
            </w:r>
          </w:p>
        </w:tc>
      </w:tr>
      <w:tr w:rsidR="00C655BE">
        <w:trPr>
          <w:trHeight w:val="276"/>
        </w:trPr>
        <w:tc>
          <w:tcPr>
            <w:tcW w:w="1180" w:type="dxa"/>
            <w:tcBorders>
              <w:left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communication.</w:t>
            </w: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318"/>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2</w:t>
            </w:r>
          </w:p>
        </w:tc>
        <w:tc>
          <w:tcPr>
            <w:tcW w:w="1840"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w:t>
            </w:r>
          </w:p>
        </w:tc>
        <w:tc>
          <w:tcPr>
            <w:tcW w:w="1920" w:type="dxa"/>
            <w:tcBorders>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Socket</w:t>
            </w: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Socket is created.</w:t>
            </w: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318"/>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3</w:t>
            </w:r>
          </w:p>
        </w:tc>
        <w:tc>
          <w:tcPr>
            <w:tcW w:w="1840"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dos</w:t>
            </w:r>
          </w:p>
        </w:tc>
        <w:tc>
          <w:tcPr>
            <w:tcW w:w="1920" w:type="dxa"/>
            <w:tcBorders>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DataOutputStream</w:t>
            </w: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Output Stream.</w:t>
            </w: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318"/>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4</w:t>
            </w:r>
          </w:p>
        </w:tc>
        <w:tc>
          <w:tcPr>
            <w:tcW w:w="1840"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dis</w:t>
            </w:r>
          </w:p>
        </w:tc>
        <w:tc>
          <w:tcPr>
            <w:tcW w:w="1920" w:type="dxa"/>
            <w:tcBorders>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DataInputStream</w:t>
            </w: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Input Stream.</w:t>
            </w: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318"/>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5</w:t>
            </w:r>
          </w:p>
        </w:tc>
        <w:tc>
          <w:tcPr>
            <w:tcW w:w="1840"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cnm</w:t>
            </w:r>
          </w:p>
        </w:tc>
        <w:tc>
          <w:tcPr>
            <w:tcW w:w="1920" w:type="dxa"/>
            <w:tcBorders>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String</w:t>
            </w: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String to display message from clients.</w:t>
            </w: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r w:rsidR="00C655BE">
        <w:trPr>
          <w:trHeight w:val="318"/>
        </w:trPr>
        <w:tc>
          <w:tcPr>
            <w:tcW w:w="1180" w:type="dxa"/>
            <w:tcBorders>
              <w:left w:val="single" w:sz="8" w:space="0" w:color="000001"/>
              <w:right w:val="single" w:sz="8" w:space="0" w:color="000001"/>
            </w:tcBorders>
            <w:shd w:val="clear" w:color="auto" w:fill="auto"/>
            <w:vAlign w:val="bottom"/>
          </w:tcPr>
          <w:p w:rsidR="00C655BE" w:rsidRDefault="006714BC">
            <w:pPr>
              <w:pStyle w:val="normal1"/>
              <w:spacing w:line="240" w:lineRule="auto"/>
              <w:ind w:left="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6</w:t>
            </w:r>
          </w:p>
        </w:tc>
        <w:tc>
          <w:tcPr>
            <w:tcW w:w="1840"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br</w:t>
            </w:r>
          </w:p>
        </w:tc>
        <w:tc>
          <w:tcPr>
            <w:tcW w:w="1920" w:type="dxa"/>
            <w:tcBorders>
              <w:right w:val="single" w:sz="8" w:space="0" w:color="000001"/>
            </w:tcBorders>
            <w:shd w:val="clear" w:color="auto" w:fill="auto"/>
            <w:vAlign w:val="bottom"/>
          </w:tcPr>
          <w:p w:rsidR="00C655BE" w:rsidRDefault="006714BC">
            <w:pPr>
              <w:pStyle w:val="normal1"/>
              <w:spacing w:line="240" w:lineRule="auto"/>
              <w:ind w:left="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BufferedReader</w:t>
            </w:r>
          </w:p>
        </w:tc>
        <w:tc>
          <w:tcPr>
            <w:tcW w:w="4439" w:type="dxa"/>
            <w:tcBorders>
              <w:right w:val="single" w:sz="8" w:space="0" w:color="000001"/>
            </w:tcBorders>
            <w:shd w:val="clear" w:color="auto" w:fill="auto"/>
            <w:vAlign w:val="bottom"/>
          </w:tcPr>
          <w:p w:rsidR="00C655BE" w:rsidRDefault="006714BC">
            <w:pPr>
              <w:pStyle w:val="normal1"/>
              <w:spacing w:line="240" w:lineRule="auto"/>
              <w:ind w:left="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Input data.</w:t>
            </w:r>
          </w:p>
        </w:tc>
      </w:tr>
      <w:tr w:rsidR="00C655BE">
        <w:trPr>
          <w:trHeight w:val="58"/>
        </w:trPr>
        <w:tc>
          <w:tcPr>
            <w:tcW w:w="1180" w:type="dxa"/>
            <w:tcBorders>
              <w:left w:val="single" w:sz="8" w:space="0" w:color="000001"/>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84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1920"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c>
          <w:tcPr>
            <w:tcW w:w="4439" w:type="dxa"/>
            <w:tcBorders>
              <w:bottom w:val="single" w:sz="8" w:space="0" w:color="000001"/>
              <w:right w:val="single" w:sz="8" w:space="0" w:color="000001"/>
            </w:tcBorders>
            <w:shd w:val="clear" w:color="auto" w:fill="auto"/>
            <w:vAlign w:val="bottom"/>
          </w:tcPr>
          <w:p w:rsidR="00C655BE" w:rsidRDefault="00C655BE">
            <w:pPr>
              <w:pStyle w:val="normal1"/>
              <w:spacing w:line="240" w:lineRule="auto"/>
              <w:jc w:val="both"/>
              <w:rPr>
                <w:rFonts w:ascii="Times New Roman" w:eastAsia="Times New Roman" w:hAnsi="Times New Roman" w:cs="Times New Roman"/>
                <w:sz w:val="24"/>
                <w:szCs w:val="24"/>
              </w:rPr>
            </w:pPr>
          </w:p>
        </w:tc>
      </w:tr>
    </w:tbl>
    <w:p w:rsidR="00C655BE" w:rsidRDefault="006714BC">
      <w:pPr>
        <w:pStyle w:val="normal1"/>
        <w:spacing w:line="19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9.2 Data Dictionary</w:t>
      </w:r>
    </w:p>
    <w:p w:rsidR="00C655BE" w:rsidRDefault="00C655BE">
      <w:pPr>
        <w:pStyle w:val="normal1"/>
        <w:spacing w:line="199" w:lineRule="auto"/>
        <w:jc w:val="both"/>
        <w:rPr>
          <w:rFonts w:ascii="Times New Roman" w:eastAsia="Times New Roman" w:hAnsi="Times New Roman" w:cs="Times New Roman"/>
          <w:sz w:val="32"/>
          <w:szCs w:val="32"/>
        </w:rPr>
      </w:pPr>
    </w:p>
    <w:p w:rsidR="00C655BE" w:rsidRDefault="00C655BE">
      <w:pPr>
        <w:pStyle w:val="normal1"/>
        <w:spacing w:line="199" w:lineRule="auto"/>
        <w:jc w:val="both"/>
        <w:rPr>
          <w:rFonts w:ascii="Times New Roman" w:eastAsia="Times New Roman" w:hAnsi="Times New Roman" w:cs="Times New Roman"/>
          <w:sz w:val="32"/>
          <w:szCs w:val="32"/>
        </w:rPr>
      </w:pPr>
    </w:p>
    <w:p w:rsidR="00C655BE" w:rsidRDefault="00C655BE">
      <w:pPr>
        <w:pStyle w:val="normal1"/>
        <w:spacing w:line="199" w:lineRule="auto"/>
        <w:jc w:val="both"/>
        <w:rPr>
          <w:rFonts w:ascii="Times New Roman" w:eastAsia="Times New Roman" w:hAnsi="Times New Roman" w:cs="Times New Roman"/>
          <w:b/>
          <w:sz w:val="32"/>
          <w:szCs w:val="32"/>
        </w:rPr>
      </w:pPr>
    </w:p>
    <w:p w:rsidR="00C655BE" w:rsidRDefault="006714BC">
      <w:pPr>
        <w:pStyle w:val="normal1"/>
        <w:spacing w:line="199"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Flowchart: </w:t>
      </w:r>
    </w:p>
    <w:p w:rsidR="00C655BE" w:rsidRDefault="006714BC">
      <w:pPr>
        <w:pStyle w:val="normal1"/>
        <w:widowControl w:val="0"/>
        <w:tabs>
          <w:tab w:val="left" w:pos="2682"/>
        </w:tabs>
        <w:spacing w:before="14" w:line="230" w:lineRule="auto"/>
        <w:ind w:right="210"/>
        <w:rPr>
          <w:rFonts w:ascii="Times New Roman" w:eastAsia="Times New Roman" w:hAnsi="Times New Roman" w:cs="Times New Roman"/>
          <w:sz w:val="32"/>
          <w:szCs w:val="32"/>
        </w:rPr>
      </w:pPr>
      <w:r>
        <w:rPr>
          <w:noProof/>
          <w:lang w:val="en-IN" w:eastAsia="en-IN" w:bidi="ar-SA"/>
        </w:rPr>
        <mc:AlternateContent>
          <mc:Choice Requires="wpg">
            <w:drawing>
              <wp:inline distT="0" distB="0" distL="0" distR="0">
                <wp:extent cx="5872480" cy="5412740"/>
                <wp:effectExtent l="0" t="0" r="0" b="0"/>
                <wp:docPr id="137" name="Shape12"/>
                <wp:cNvGraphicFramePr/>
                <a:graphic xmlns:a="http://schemas.openxmlformats.org/drawingml/2006/main">
                  <a:graphicData uri="http://schemas.microsoft.com/office/word/2010/wordprocessingGroup">
                    <wpg:wgp>
                      <wpg:cNvGrpSpPr/>
                      <wpg:grpSpPr>
                        <a:xfrm>
                          <a:off x="0" y="0"/>
                          <a:ext cx="5872320" cy="5412600"/>
                          <a:chOff x="0" y="0"/>
                          <a:chExt cx="5872320" cy="5412600"/>
                        </a:xfrm>
                      </wpg:grpSpPr>
                      <wps:wsp>
                        <wps:cNvPr id="138" name="Shape 81"/>
                        <wps:cNvSpPr/>
                        <wps:spPr>
                          <a:xfrm>
                            <a:off x="180360" y="6840"/>
                            <a:ext cx="944280" cy="23940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78120" rIns="91440" bIns="78120" anchor="ctr">
                          <a:noAutofit/>
                        </wps:bodyPr>
                      </wps:wsp>
                      <wps:wsp>
                        <wps:cNvPr id="139" name="Shape 82"/>
                        <wps:cNvSpPr/>
                        <wps:spPr>
                          <a:xfrm>
                            <a:off x="351000" y="915120"/>
                            <a:ext cx="626760" cy="652320"/>
                          </a:xfrm>
                          <a:prstGeom prst="flowChartDecision">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40" name="Shape 83"/>
                        <wps:cNvSpPr/>
                        <wps:spPr>
                          <a:xfrm>
                            <a:off x="83880" y="1702440"/>
                            <a:ext cx="1148760" cy="36828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41" name="Shape 84"/>
                        <wps:cNvSpPr/>
                        <wps:spPr>
                          <a:xfrm>
                            <a:off x="116280" y="4358520"/>
                            <a:ext cx="1072440" cy="871920"/>
                          </a:xfrm>
                          <a:prstGeom prst="flowChartDecision">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42" name="Shape 85"/>
                        <wps:cNvSpPr/>
                        <wps:spPr>
                          <a:xfrm>
                            <a:off x="1668240" y="4480560"/>
                            <a:ext cx="1148760" cy="24012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43" name="Shape 86"/>
                        <wps:cNvSpPr/>
                        <wps:spPr>
                          <a:xfrm>
                            <a:off x="1748160" y="4899600"/>
                            <a:ext cx="944280" cy="24012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78840" rIns="91440" bIns="78840" anchor="ctr">
                          <a:noAutofit/>
                        </wps:bodyPr>
                      </wps:wsp>
                      <wps:wsp>
                        <wps:cNvPr id="144" name="Shape 87"/>
                        <wps:cNvSpPr/>
                        <wps:spPr>
                          <a:xfrm>
                            <a:off x="466200" y="0"/>
                            <a:ext cx="373320" cy="25272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0"/>
                                </w:rPr>
                                <w:t>Start</w:t>
                              </w:r>
                            </w:p>
                          </w:txbxContent>
                        </wps:txbx>
                        <wps:bodyPr lIns="91440" tIns="91440" rIns="91440" bIns="91440" anchor="t">
                          <a:noAutofit/>
                        </wps:bodyPr>
                      </wps:wsp>
                      <wps:wsp>
                        <wps:cNvPr id="145" name="Shape 88"/>
                        <wps:cNvSpPr/>
                        <wps:spPr>
                          <a:xfrm>
                            <a:off x="373320" y="1095480"/>
                            <a:ext cx="58176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In Infinite Loop</w:t>
                              </w:r>
                            </w:p>
                          </w:txbxContent>
                        </wps:txbx>
                        <wps:bodyPr lIns="91440" tIns="91440" rIns="91440" bIns="91440" anchor="t">
                          <a:noAutofit/>
                        </wps:bodyPr>
                      </wps:wsp>
                      <wps:wsp>
                        <wps:cNvPr id="146" name="Shape 89"/>
                        <wps:cNvSpPr/>
                        <wps:spPr>
                          <a:xfrm>
                            <a:off x="87120" y="1709280"/>
                            <a:ext cx="114876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For Server Client Connection</w:t>
                              </w:r>
                            </w:p>
                          </w:txbxContent>
                        </wps:txbx>
                        <wps:bodyPr lIns="91440" tIns="91440" rIns="91440" bIns="91440" anchor="t">
                          <a:noAutofit/>
                        </wps:bodyPr>
                      </wps:wsp>
                      <wps:wsp>
                        <wps:cNvPr id="147" name="Shape 90"/>
                        <wps:cNvSpPr/>
                        <wps:spPr>
                          <a:xfrm>
                            <a:off x="184320" y="4552920"/>
                            <a:ext cx="944280" cy="48384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Client Handles infinite loop to handle message</w:t>
                              </w:r>
                            </w:p>
                          </w:txbxContent>
                        </wps:txbx>
                        <wps:bodyPr lIns="91440" tIns="91440" rIns="91440" bIns="91440" anchor="t">
                          <a:noAutofit/>
                        </wps:bodyPr>
                      </wps:wsp>
                      <wps:wsp>
                        <wps:cNvPr id="148" name="Shape 91"/>
                        <wps:cNvSpPr/>
                        <wps:spPr>
                          <a:xfrm>
                            <a:off x="1645200" y="4480560"/>
                            <a:ext cx="1148760" cy="25344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Breaks the connection</w:t>
                              </w:r>
                            </w:p>
                          </w:txbxContent>
                        </wps:txbx>
                        <wps:bodyPr lIns="91440" tIns="91440" rIns="91440" bIns="91440" anchor="t">
                          <a:noAutofit/>
                        </wps:bodyPr>
                      </wps:wsp>
                      <wps:wsp>
                        <wps:cNvPr id="149" name="Shape 92"/>
                        <wps:cNvSpPr/>
                        <wps:spPr>
                          <a:xfrm>
                            <a:off x="1645200" y="4892760"/>
                            <a:ext cx="1148760" cy="25344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Stop</w:t>
                              </w:r>
                            </w:p>
                          </w:txbxContent>
                        </wps:txbx>
                        <wps:bodyPr lIns="91440" tIns="91440" rIns="91440" bIns="91440" anchor="t">
                          <a:noAutofit/>
                        </wps:bodyPr>
                      </wps:wsp>
                      <wps:wsp>
                        <wps:cNvPr id="150" name="Shape 93"/>
                        <wps:cNvSpPr/>
                        <wps:spPr>
                          <a:xfrm>
                            <a:off x="78120" y="2223720"/>
                            <a:ext cx="1148760" cy="3690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51" name="Shape 94"/>
                        <wps:cNvSpPr/>
                        <wps:spPr>
                          <a:xfrm>
                            <a:off x="75600" y="2230920"/>
                            <a:ext cx="1148760" cy="36900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Client accept the connection</w:t>
                              </w:r>
                            </w:p>
                          </w:txbxContent>
                        </wps:txbx>
                        <wps:bodyPr lIns="91440" tIns="91440" rIns="91440" bIns="91440" anchor="t">
                          <a:noAutofit/>
                        </wps:bodyPr>
                      </wps:wsp>
                      <wps:wsp>
                        <wps:cNvPr id="152" name="Shape 95"/>
                        <wps:cNvSpPr/>
                        <wps:spPr>
                          <a:xfrm>
                            <a:off x="78120" y="2737440"/>
                            <a:ext cx="1148760" cy="35892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53" name="Shape 96"/>
                        <wps:cNvSpPr/>
                        <wps:spPr>
                          <a:xfrm>
                            <a:off x="73080" y="2741760"/>
                            <a:ext cx="114804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New client handles for client request</w:t>
                              </w:r>
                            </w:p>
                          </w:txbxContent>
                        </wps:txbx>
                        <wps:bodyPr lIns="91440" tIns="91440" rIns="91440" bIns="91440" anchor="t">
                          <a:noAutofit/>
                        </wps:bodyPr>
                      </wps:wsp>
                      <wps:wsp>
                        <wps:cNvPr id="154" name="Shape 97"/>
                        <wps:cNvSpPr/>
                        <wps:spPr>
                          <a:xfrm>
                            <a:off x="66600" y="3296880"/>
                            <a:ext cx="1148040" cy="3690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55" name="Shape 98"/>
                        <wps:cNvSpPr/>
                        <wps:spPr>
                          <a:xfrm>
                            <a:off x="83880" y="3287880"/>
                            <a:ext cx="114876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New thread using Thread:start()</w:t>
                              </w:r>
                            </w:p>
                          </w:txbxContent>
                        </wps:txbx>
                        <wps:bodyPr lIns="91440" tIns="91440" rIns="91440" bIns="91440" anchor="t">
                          <a:noAutofit/>
                        </wps:bodyPr>
                      </wps:wsp>
                      <wps:wsp>
                        <wps:cNvPr id="156" name="Shape 99"/>
                        <wps:cNvSpPr/>
                        <wps:spPr>
                          <a:xfrm>
                            <a:off x="89640" y="3833640"/>
                            <a:ext cx="1119600" cy="36828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57" name="Shape 100"/>
                        <wps:cNvSpPr/>
                        <wps:spPr>
                          <a:xfrm>
                            <a:off x="89640" y="3827880"/>
                            <a:ext cx="114876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Client handles accept input/output streams</w:t>
                              </w:r>
                            </w:p>
                          </w:txbxContent>
                        </wps:txbx>
                        <wps:bodyPr lIns="91440" tIns="91440" rIns="91440" bIns="91440" anchor="t">
                          <a:noAutofit/>
                        </wps:bodyPr>
                      </wps:wsp>
                      <wps:wsp>
                        <wps:cNvPr id="158" name="Shape 101"/>
                        <wps:cNvSpPr/>
                        <wps:spPr>
                          <a:xfrm>
                            <a:off x="89640" y="422280"/>
                            <a:ext cx="1148760" cy="36828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59" name="Shape 102"/>
                        <wps:cNvSpPr/>
                        <wps:spPr>
                          <a:xfrm>
                            <a:off x="78120" y="438840"/>
                            <a:ext cx="114876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New ServerSocket at 8888 port</w:t>
                              </w:r>
                            </w:p>
                          </w:txbxContent>
                        </wps:txbx>
                        <wps:bodyPr lIns="91440" tIns="91440" rIns="91440" bIns="91440" anchor="t">
                          <a:noAutofit/>
                        </wps:bodyPr>
                      </wps:wsp>
                      <wps:wsp>
                        <wps:cNvPr id="160" name="Straight Arrow Connector 160"/>
                        <wps:cNvCnPr/>
                        <wps:spPr>
                          <a:xfrm>
                            <a:off x="652680" y="253440"/>
                            <a:ext cx="720" cy="1846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1" name="Straight Arrow Connector 161"/>
                        <wps:cNvCnPr/>
                        <wps:spPr>
                          <a:xfrm flipH="1">
                            <a:off x="660960" y="1567800"/>
                            <a:ext cx="2520" cy="1411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2" name="Straight Arrow Connector 162"/>
                        <wps:cNvCnPr/>
                        <wps:spPr>
                          <a:xfrm flipH="1">
                            <a:off x="646560" y="2601000"/>
                            <a:ext cx="1800" cy="1404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3" name="Straight Arrow Connector 163"/>
                        <wps:cNvCnPr/>
                        <wps:spPr>
                          <a:xfrm>
                            <a:off x="646920" y="3110760"/>
                            <a:ext cx="10080" cy="17640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4" name="Straight Arrow Connector 164"/>
                        <wps:cNvCnPr/>
                        <wps:spPr>
                          <a:xfrm>
                            <a:off x="658440" y="3656880"/>
                            <a:ext cx="5040" cy="1702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5" name="Straight Arrow Connector 165"/>
                        <wps:cNvCnPr/>
                        <wps:spPr>
                          <a:xfrm flipH="1">
                            <a:off x="25560" y="1894320"/>
                            <a:ext cx="60840" cy="252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66" name="Straight Arrow Connector 166"/>
                        <wps:cNvCnPr/>
                        <wps:spPr>
                          <a:xfrm rot="10800000" flipH="1">
                            <a:off x="19080" y="865440"/>
                            <a:ext cx="14040" cy="101340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67" name="Straight Arrow Connector 167"/>
                        <wps:cNvCnPr/>
                        <wps:spPr>
                          <a:xfrm rot="10800000" flipH="1">
                            <a:off x="29160" y="858600"/>
                            <a:ext cx="632520" cy="64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68" name="Straight Arrow Connector 168"/>
                        <wps:cNvCnPr/>
                        <wps:spPr>
                          <a:xfrm>
                            <a:off x="652680" y="807840"/>
                            <a:ext cx="10800" cy="10656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69" name="Straight Arrow Connector 169"/>
                        <wps:cNvCnPr/>
                        <wps:spPr>
                          <a:xfrm rot="10800000" flipH="1">
                            <a:off x="1227600" y="622440"/>
                            <a:ext cx="250920" cy="144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0" name="Straight Arrow Connector 170"/>
                        <wps:cNvCnPr/>
                        <wps:spPr>
                          <a:xfrm>
                            <a:off x="1472040" y="590040"/>
                            <a:ext cx="6480" cy="154512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1" name="Straight Arrow Connector 171"/>
                        <wps:cNvCnPr/>
                        <wps:spPr>
                          <a:xfrm rot="10800000">
                            <a:off x="646920" y="2135520"/>
                            <a:ext cx="837720" cy="72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2" name="Straight Arrow Connector 172"/>
                        <wps:cNvCnPr/>
                        <wps:spPr>
                          <a:xfrm>
                            <a:off x="644400" y="2147040"/>
                            <a:ext cx="4320" cy="831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73" name="Straight Arrow Connector 173"/>
                        <wps:cNvCnPr/>
                        <wps:spPr>
                          <a:xfrm>
                            <a:off x="649440" y="4202280"/>
                            <a:ext cx="2520" cy="15552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4" name="Straight Arrow Connector 174"/>
                        <wps:cNvCnPr/>
                        <wps:spPr>
                          <a:xfrm rot="10800000">
                            <a:off x="3960" y="4284360"/>
                            <a:ext cx="646560" cy="324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5" name="Straight Arrow Connector 175"/>
                        <wps:cNvCnPr/>
                        <wps:spPr>
                          <a:xfrm flipH="1">
                            <a:off x="0" y="4285080"/>
                            <a:ext cx="3240" cy="105660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6" name="Straight Arrow Connector 176"/>
                        <wps:cNvCnPr/>
                        <wps:spPr>
                          <a:xfrm>
                            <a:off x="720" y="5342400"/>
                            <a:ext cx="657360" cy="324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77" name="Straight Arrow Connector 177"/>
                        <wps:cNvCnPr/>
                        <wps:spPr>
                          <a:xfrm rot="10800000" flipH="1">
                            <a:off x="651600" y="5231880"/>
                            <a:ext cx="720" cy="1180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78" name="Straight Arrow Connector 178"/>
                        <wps:cNvCnPr/>
                        <wps:spPr>
                          <a:xfrm rot="10800000" flipH="1">
                            <a:off x="1190160" y="4608360"/>
                            <a:ext cx="455400" cy="1868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79" name="Straight Arrow Connector 179"/>
                        <wps:cNvCnPr/>
                        <wps:spPr>
                          <a:xfrm>
                            <a:off x="2220480" y="4734720"/>
                            <a:ext cx="720" cy="15732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80" name="Shape 123"/>
                        <wps:cNvSpPr/>
                        <wps:spPr>
                          <a:xfrm>
                            <a:off x="3310200" y="1066680"/>
                            <a:ext cx="944280" cy="24012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78840" rIns="91440" bIns="78840" anchor="ctr">
                          <a:noAutofit/>
                        </wps:bodyPr>
                      </wps:wsp>
                      <wps:wsp>
                        <wps:cNvPr id="181" name="Shape 124"/>
                        <wps:cNvSpPr/>
                        <wps:spPr>
                          <a:xfrm>
                            <a:off x="3595320" y="1059840"/>
                            <a:ext cx="373320" cy="25344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0"/>
                                </w:rPr>
                                <w:t>Start</w:t>
                              </w:r>
                            </w:p>
                          </w:txbxContent>
                        </wps:txbx>
                        <wps:bodyPr lIns="91440" tIns="91440" rIns="91440" bIns="91440" anchor="t">
                          <a:noAutofit/>
                        </wps:bodyPr>
                      </wps:wsp>
                      <wps:wsp>
                        <wps:cNvPr id="182" name="Shape 125"/>
                        <wps:cNvSpPr/>
                        <wps:spPr>
                          <a:xfrm>
                            <a:off x="3214440" y="1620360"/>
                            <a:ext cx="1148040" cy="36828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83" name="Shape 126"/>
                        <wps:cNvSpPr/>
                        <wps:spPr>
                          <a:xfrm>
                            <a:off x="3214440" y="1614960"/>
                            <a:ext cx="1148040" cy="36828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Initializes “Printwrite” “BufferReader”</w:t>
                              </w:r>
                            </w:p>
                          </w:txbxContent>
                        </wps:txbx>
                        <wps:bodyPr lIns="91440" tIns="91440" rIns="91440" bIns="91440" anchor="t">
                          <a:noAutofit/>
                        </wps:bodyPr>
                      </wps:wsp>
                      <wps:wsp>
                        <wps:cNvPr id="184" name="Shape 127"/>
                        <wps:cNvSpPr/>
                        <wps:spPr>
                          <a:xfrm>
                            <a:off x="3346560" y="2214360"/>
                            <a:ext cx="837720" cy="780480"/>
                          </a:xfrm>
                          <a:prstGeom prst="flowChartDecision">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85" name="Shape 128"/>
                        <wps:cNvSpPr/>
                        <wps:spPr>
                          <a:xfrm>
                            <a:off x="3474000" y="2284560"/>
                            <a:ext cx="581760" cy="59940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Loop for user input output response</w:t>
                              </w:r>
                            </w:p>
                          </w:txbxContent>
                        </wps:txbx>
                        <wps:bodyPr lIns="91440" tIns="91440" rIns="91440" bIns="91440" anchor="t">
                          <a:noAutofit/>
                        </wps:bodyPr>
                      </wps:wsp>
                      <wps:wsp>
                        <wps:cNvPr id="186" name="Shape 129"/>
                        <wps:cNvSpPr/>
                        <wps:spPr>
                          <a:xfrm>
                            <a:off x="4724280" y="2489040"/>
                            <a:ext cx="1148040" cy="23940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87" name="Shape 130"/>
                        <wps:cNvSpPr/>
                        <wps:spPr>
                          <a:xfrm>
                            <a:off x="4714200" y="2477880"/>
                            <a:ext cx="1148040" cy="25272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Exit from the program</w:t>
                              </w:r>
                            </w:p>
                          </w:txbxContent>
                        </wps:txbx>
                        <wps:bodyPr lIns="91440" tIns="91440" rIns="91440" bIns="91440" anchor="t">
                          <a:noAutofit/>
                        </wps:bodyPr>
                      </wps:wsp>
                      <wps:wsp>
                        <wps:cNvPr id="188" name="Shape 131"/>
                        <wps:cNvSpPr/>
                        <wps:spPr>
                          <a:xfrm>
                            <a:off x="3191400" y="3295080"/>
                            <a:ext cx="1148040" cy="252720"/>
                          </a:xfrm>
                          <a:prstGeom prst="rect">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91440" rIns="91440" bIns="91440" anchor="ctr">
                          <a:noAutofit/>
                        </wps:bodyPr>
                      </wps:wsp>
                      <wps:wsp>
                        <wps:cNvPr id="189" name="Shape 132"/>
                        <wps:cNvSpPr/>
                        <wps:spPr>
                          <a:xfrm>
                            <a:off x="3191400" y="3295080"/>
                            <a:ext cx="1148040" cy="25272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jc w:val="center"/>
                              </w:pPr>
                              <w:r>
                                <w:rPr>
                                  <w:color w:val="000000"/>
                                  <w:sz w:val="20"/>
                                </w:rPr>
                                <w:t>Print server response</w:t>
                              </w:r>
                            </w:p>
                          </w:txbxContent>
                        </wps:txbx>
                        <wps:bodyPr lIns="91440" tIns="91440" rIns="91440" bIns="91440" anchor="t">
                          <a:noAutofit/>
                        </wps:bodyPr>
                      </wps:wsp>
                      <wps:wsp>
                        <wps:cNvPr id="190" name="Shape 133"/>
                        <wps:cNvSpPr/>
                        <wps:spPr>
                          <a:xfrm>
                            <a:off x="4815720" y="3081600"/>
                            <a:ext cx="944280" cy="239400"/>
                          </a:xfrm>
                          <a:prstGeom prst="flowChartTerminator">
                            <a:avLst/>
                          </a:prstGeom>
                          <a:solidFill>
                            <a:srgbClr val="FFFFFF"/>
                          </a:solidFill>
                          <a:ln w="9525">
                            <a:solidFill>
                              <a:srgbClr val="000000"/>
                            </a:solidFill>
                            <a:round/>
                          </a:ln>
                        </wps:spPr>
                        <wps:style>
                          <a:lnRef idx="0">
                            <a:srgbClr val="FFFFFF"/>
                          </a:lnRef>
                          <a:fillRef idx="0">
                            <a:srgbClr val="FFFFFF"/>
                          </a:fillRef>
                          <a:effectRef idx="0">
                            <a:srgbClr val="FFFFFF"/>
                          </a:effectRef>
                          <a:fontRef idx="minor"/>
                        </wps:style>
                        <wps:txbx>
                          <w:txbxContent>
                            <w:p w:rsidR="00C655BE" w:rsidRDefault="00C655BE">
                              <w:pPr>
                                <w:pStyle w:val="normal1"/>
                                <w:spacing w:line="240" w:lineRule="exact"/>
                              </w:pPr>
                            </w:p>
                          </w:txbxContent>
                        </wps:txbx>
                        <wps:bodyPr lIns="91440" tIns="78120" rIns="91440" bIns="78120" anchor="ctr">
                          <a:noAutofit/>
                        </wps:bodyPr>
                      </wps:wsp>
                      <wps:wsp>
                        <wps:cNvPr id="191" name="Shape 134"/>
                        <wps:cNvSpPr/>
                        <wps:spPr>
                          <a:xfrm>
                            <a:off x="5100840" y="3074760"/>
                            <a:ext cx="373320" cy="25272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color w:val="000000"/>
                                  <w:sz w:val="20"/>
                                </w:rPr>
                                <w:t>Stop</w:t>
                              </w:r>
                            </w:p>
                          </w:txbxContent>
                        </wps:txbx>
                        <wps:bodyPr lIns="91440" tIns="91440" rIns="91440" bIns="91440" anchor="t">
                          <a:noAutofit/>
                        </wps:bodyPr>
                      </wps:wsp>
                      <wps:wsp>
                        <wps:cNvPr id="192" name="Straight Arrow Connector 192"/>
                        <wps:cNvCnPr/>
                        <wps:spPr>
                          <a:xfrm>
                            <a:off x="3782520" y="1313640"/>
                            <a:ext cx="5040" cy="3002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93" name="Straight Arrow Connector 193"/>
                        <wps:cNvCnPr/>
                        <wps:spPr>
                          <a:xfrm>
                            <a:off x="3765600" y="2995200"/>
                            <a:ext cx="720" cy="29988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94" name="Straight Arrow Connector 194"/>
                        <wps:cNvCnPr/>
                        <wps:spPr>
                          <a:xfrm rot="10800000">
                            <a:off x="2918520" y="3418200"/>
                            <a:ext cx="271800" cy="180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95" name="Straight Arrow Connector 195"/>
                        <wps:cNvCnPr/>
                        <wps:spPr>
                          <a:xfrm rot="10800000" flipH="1">
                            <a:off x="2921760" y="2085480"/>
                            <a:ext cx="18360" cy="132984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96" name="Straight Arrow Connector 196"/>
                        <wps:cNvCnPr/>
                        <wps:spPr>
                          <a:xfrm>
                            <a:off x="2936880" y="2085480"/>
                            <a:ext cx="836280" cy="324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197" name="Straight Arrow Connector 197"/>
                        <wps:cNvCnPr/>
                        <wps:spPr>
                          <a:xfrm flipH="1">
                            <a:off x="3764880" y="1984320"/>
                            <a:ext cx="22320" cy="23004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98" name="Straight Arrow Connector 198"/>
                        <wps:cNvCnPr/>
                        <wps:spPr>
                          <a:xfrm>
                            <a:off x="4185360" y="2604600"/>
                            <a:ext cx="528480" cy="720"/>
                          </a:xfrm>
                          <a:prstGeom prst="straightConnector1">
                            <a:avLst/>
                          </a:prstGeom>
                          <a:noFill/>
                          <a:ln w="9525">
                            <a:solidFill>
                              <a:srgbClr val="000000"/>
                            </a:solidFill>
                            <a:round/>
                          </a:ln>
                        </wps:spPr>
                        <wps:style>
                          <a:lnRef idx="0">
                            <a:srgbClr val="FFFFFF"/>
                          </a:lnRef>
                          <a:fillRef idx="0">
                            <a:srgbClr val="FFFFFF"/>
                          </a:fillRef>
                          <a:effectRef idx="0">
                            <a:srgbClr val="FFFFFF"/>
                          </a:effectRef>
                          <a:fontRef idx="minor"/>
                        </wps:style>
                        <wps:bodyPr/>
                      </wps:wsp>
                      <wps:wsp>
                        <wps:cNvPr id="199" name="Straight Arrow Connector 199"/>
                        <wps:cNvCnPr/>
                        <wps:spPr>
                          <a:xfrm>
                            <a:off x="5288400" y="2731680"/>
                            <a:ext cx="720" cy="342360"/>
                          </a:xfrm>
                          <a:prstGeom prst="straightConnector1">
                            <a:avLst/>
                          </a:prstGeom>
                          <a:noFill/>
                          <a:ln w="9525">
                            <a:solidFill>
                              <a:srgbClr val="000000"/>
                            </a:solidFill>
                            <a:round/>
                            <a:tailEnd type="triangle" w="med" len="med"/>
                          </a:ln>
                        </wps:spPr>
                        <wps:style>
                          <a:lnRef idx="0">
                            <a:srgbClr val="FFFFFF"/>
                          </a:lnRef>
                          <a:fillRef idx="0">
                            <a:srgbClr val="FFFFFF"/>
                          </a:fillRef>
                          <a:effectRef idx="0">
                            <a:srgbClr val="FFFFFF"/>
                          </a:effectRef>
                          <a:fontRef idx="minor"/>
                        </wps:style>
                        <wps:bodyPr/>
                      </wps:wsp>
                      <wps:wsp>
                        <wps:cNvPr id="200" name="Shape 143"/>
                        <wps:cNvSpPr/>
                        <wps:spPr>
                          <a:xfrm>
                            <a:off x="1149840" y="5136480"/>
                            <a:ext cx="627480" cy="27612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b/>
                                  <w:color w:val="000000"/>
                                  <w:sz w:val="24"/>
                                </w:rPr>
                                <w:t>Server:</w:t>
                              </w:r>
                            </w:p>
                          </w:txbxContent>
                        </wps:txbx>
                        <wps:bodyPr lIns="91440" tIns="91440" rIns="91440" bIns="91440" anchor="t">
                          <a:noAutofit/>
                        </wps:bodyPr>
                      </wps:wsp>
                      <wps:wsp>
                        <wps:cNvPr id="201" name="Shape 144"/>
                        <wps:cNvSpPr/>
                        <wps:spPr>
                          <a:xfrm>
                            <a:off x="2477160" y="1048320"/>
                            <a:ext cx="626760" cy="276840"/>
                          </a:xfrm>
                          <a:prstGeom prst="rect">
                            <a:avLst/>
                          </a:prstGeom>
                          <a:noFill/>
                          <a:ln w="0">
                            <a:noFill/>
                          </a:ln>
                        </wps:spPr>
                        <wps:style>
                          <a:lnRef idx="0">
                            <a:srgbClr val="FFFFFF"/>
                          </a:lnRef>
                          <a:fillRef idx="0">
                            <a:srgbClr val="FFFFFF"/>
                          </a:fillRef>
                          <a:effectRef idx="0">
                            <a:srgbClr val="FFFFFF"/>
                          </a:effectRef>
                          <a:fontRef idx="minor"/>
                        </wps:style>
                        <wps:txbx>
                          <w:txbxContent>
                            <w:p w:rsidR="00C655BE" w:rsidRDefault="006714BC">
                              <w:pPr>
                                <w:pStyle w:val="normal1"/>
                                <w:spacing w:line="240" w:lineRule="exact"/>
                              </w:pPr>
                              <w:r>
                                <w:rPr>
                                  <w:b/>
                                  <w:color w:val="000000"/>
                                  <w:sz w:val="24"/>
                                </w:rPr>
                                <w:t>Client:</w:t>
                              </w:r>
                            </w:p>
                          </w:txbxContent>
                        </wps:txbx>
                        <wps:bodyPr lIns="91440" tIns="91440" rIns="91440" bIns="91440" anchor="t">
                          <a:noAutofit/>
                        </wps:bodyPr>
                      </wps:wsp>
                    </wpg:wgp>
                  </a:graphicData>
                </a:graphic>
              </wp:inline>
            </w:drawing>
          </mc:Choice>
          <mc:Fallback>
            <w:pict>
              <v:group id="Shape12" o:spid="_x0000_s1126" style="width:462.4pt;height:426.2pt;mso-position-horizontal-relative:char;mso-position-vertical-relative:line" coordsize="58723,5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">
                <v:shape id="Shape 81" o:spid="_x0000_s1127" type="#_x0000_t116" style="position:absolute;left:1803;top:68;width:9443;height:2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WsEA&#10;AADcAAAADwAAAGRycy9kb3ducmV2LnhtbESPQYvCQAyF7wv+hyHC3rZTXZBaHUUUweuqu3oMndgW&#10;O5nSGbX7781B8JbwXt77Ml/2rlF36kLt2cAoSUERF97WXBo4HrZfGagQkS02nsnAPwVYLgYfc8yt&#10;f/AP3fexVBLCIUcDVYxtrnUoKnIYEt8Si3bxncMoa1dq2+FDwl2jx2k60Q5rloYKW1pXVFz3N2fg&#10;nLn+94Q1Bco2Yy6nl7/DRBvzOexXM1CR+vg2v653VvC/hVaekQn0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wv1rBAAAA3AAAAA8AAAAAAAAAAAAAAAAAmAIAAGRycy9kb3du&#10;cmV2LnhtbFBLBQYAAAAABAAEAPUAAACGAwAAAAA=&#10;">
                  <v:stroke joinstyle="round"/>
                  <v:textbox inset=",2.17mm,,2.17mm">
                    <w:txbxContent>
                      <w:p w:rsidR="00C655BE" w:rsidRDefault="00C655BE">
                        <w:pPr>
                          <w:pStyle w:val="normal1"/>
                          <w:spacing w:line="240" w:lineRule="exact"/>
                        </w:pPr>
                      </w:p>
                    </w:txbxContent>
                  </v:textbox>
                </v:shape>
                <v:shape id="Shape 82" o:spid="_x0000_s1128" type="#_x0000_t110" style="position:absolute;left:3510;top:9151;width:6267;height:6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iHx8MA&#10;AADcAAAADwAAAGRycy9kb3ducmV2LnhtbERPTWvCQBC9C/0PyxR6kbrbBqxGV2lDA15jPXgcstMk&#10;mJ0N2dWk/fWuIHibx/uc9Xa0rbhQ7xvHGt5mCgRx6UzDlYbDT/66AOEDssHWMWn4Iw/bzdNkjalx&#10;Axd02YdKxBD2KWqoQ+hSKX1Zk0U/cx1x5H5dbzFE2FfS9DjEcNvKd6Xm0mLDsaHGjrKaytP+bDUk&#10;h+z44c95sTD58n+qwvfXsVJavzyPnysQgcbwEN/dOxPnJ0u4PRMvkJ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iHx8MAAADcAAAADwAAAAAAAAAAAAAAAACYAgAAZHJzL2Rv&#10;d25yZXYueG1sUEsFBgAAAAAEAAQA9QAAAIgDAAAAAA==&#10;">
                  <v:stroke joinstyle="round"/>
                  <v:textbox inset=",7.2pt,,7.2pt">
                    <w:txbxContent>
                      <w:p w:rsidR="00C655BE" w:rsidRDefault="00C655BE">
                        <w:pPr>
                          <w:pStyle w:val="normal1"/>
                          <w:spacing w:line="240" w:lineRule="exact"/>
                        </w:pPr>
                      </w:p>
                    </w:txbxContent>
                  </v:textbox>
                </v:shape>
                <v:rect id="Shape 83" o:spid="_x0000_s1129" style="position:absolute;left:838;top:17024;width:1148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zv8YA&#10;AADcAAAADwAAAGRycy9kb3ducmV2LnhtbESPT2vCQBDF70K/wzKFXqRuokUkuooVhF4K9U/1OmTH&#10;JDQ7G7Nbjf30zqHgbYb35r3fzBadq9WF2lB5NpAOElDEubcVFwb2u/XrBFSIyBZrz2TgRgEW86fe&#10;DDPrr7yhyzYWSkI4ZGigjLHJtA55SQ7DwDfEop186zDK2hbatniVcFfrYZKMtcOKpaHEhlYl5T/b&#10;X2fg69wfW/eZf7vJIU1j+Fu+H0eFMS/P3XIKKlIXH+b/6w8r+G+CL8/IBHp+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dzv8YAAADcAAAADwAAAAAAAAAAAAAAAACYAgAAZHJz&#10;L2Rvd25yZXYueG1sUEsFBgAAAAAEAAQA9QAAAIsDAAAAAA==&#10;">
                  <v:stroke joinstyle="round"/>
                  <v:textbox inset=",7.2pt,,7.2pt">
                    <w:txbxContent>
                      <w:p w:rsidR="00C655BE" w:rsidRDefault="00C655BE">
                        <w:pPr>
                          <w:pStyle w:val="normal1"/>
                          <w:spacing w:line="240" w:lineRule="exact"/>
                        </w:pPr>
                      </w:p>
                    </w:txbxContent>
                  </v:textbox>
                </v:rect>
                <v:shape id="Shape 84" o:spid="_x0000_s1130" type="#_x0000_t110" style="position:absolute;left:1162;top:43585;width:10725;height:8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4vMIA&#10;AADcAAAADwAAAGRycy9kb3ducmV2LnhtbERPS4vCMBC+L/gfwgheFk1cl1WrUVyxsFcfB49DM7bF&#10;ZlKaqNVfbwRhb/PxPWe+bG0lrtT40rGG4UCBIM6cKTnXcNin/QkIH5ANVo5Jw508LBedjzkmxt14&#10;S9ddyEUMYZ+ghiKEOpHSZwVZ9ANXE0fu5BqLIcIml6bBWwy3lfxS6kdaLDk2FFjTuqDsvLtYDaPD&#10;+jj2l3Q7Men08anC5veYK6173XY1AxGoDf/it/vPxPnfQ3g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Pi8wgAAANwAAAAPAAAAAAAAAAAAAAAAAJgCAABkcnMvZG93&#10;bnJldi54bWxQSwUGAAAAAAQABAD1AAAAhwMAAAAA&#10;">
                  <v:stroke joinstyle="round"/>
                  <v:textbox inset=",7.2pt,,7.2pt">
                    <w:txbxContent>
                      <w:p w:rsidR="00C655BE" w:rsidRDefault="00C655BE">
                        <w:pPr>
                          <w:pStyle w:val="normal1"/>
                          <w:spacing w:line="240" w:lineRule="exact"/>
                        </w:pPr>
                      </w:p>
                    </w:txbxContent>
                  </v:textbox>
                </v:shape>
                <v:rect id="Shape 85" o:spid="_x0000_s1131" style="position:absolute;left:16682;top:44805;width:11488;height:2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IU8IA&#10;AADcAAAADwAAAGRycy9kb3ducmV2LnhtbERPS4vCMBC+L/gfwgheFk3rikg1ii4seBF8ex2asS02&#10;k9pE7frrNwuCt/n4njOZNaYUd6pdYVlB3ItAEKdWF5wp2O9+uiMQziNrLC2Tgl9yMJu2PiaYaPvg&#10;Dd23PhMhhF2CCnLvq0RKl+Zk0PVsRRy4s60N+gDrTOoaHyHclLIfRUNpsODQkGNF3zmll+3NKFhf&#10;P4farNKDGR3j2LvnfHH6ypTqtJv5GISnxr/FL/dSh/mDPvw/Ey6Q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UhTwgAAANwAAAAPAAAAAAAAAAAAAAAAAJgCAABkcnMvZG93&#10;bnJldi54bWxQSwUGAAAAAAQABAD1AAAAhwMAAAAA&#10;">
                  <v:stroke joinstyle="round"/>
                  <v:textbox inset=",7.2pt,,7.2pt">
                    <w:txbxContent>
                      <w:p w:rsidR="00C655BE" w:rsidRDefault="00C655BE">
                        <w:pPr>
                          <w:pStyle w:val="normal1"/>
                          <w:spacing w:line="240" w:lineRule="exact"/>
                        </w:pPr>
                      </w:p>
                    </w:txbxContent>
                  </v:textbox>
                </v:rect>
                <v:shape id="Shape 86" o:spid="_x0000_s1132" type="#_x0000_t116" style="position:absolute;left:17481;top:48996;width:9443;height:2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3i1MIA&#10;AADcAAAADwAAAGRycy9kb3ducmV2LnhtbERPTWvCQBC9C/0PyxS86UYjUlJXKYrSk6j10N6G7DQb&#10;zM7G7Jqk/94VhN7m8T5nseptJVpqfOlYwWScgCDOnS65UHD+2o7eQPiArLFyTAr+yMNq+TJYYKZd&#10;x0dqT6EQMYR9hgpMCHUmpc8NWfRjVxNH7tc1FkOETSF1g10Mt5WcJslcWiw5NhisaW0ov5xuVkGb&#10;nuvvH7yk+yovJ5vd+rA1106p4Wv/8Q4iUB/+xU/3p47zZy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eLUwgAAANwAAAAPAAAAAAAAAAAAAAAAAJgCAABkcnMvZG93&#10;bnJldi54bWxQSwUGAAAAAAQABAD1AAAAhwMAAAAA&#10;">
                  <v:stroke joinstyle="round"/>
                  <v:textbox inset=",2.19mm,,2.19mm">
                    <w:txbxContent>
                      <w:p w:rsidR="00C655BE" w:rsidRDefault="00C655BE">
                        <w:pPr>
                          <w:pStyle w:val="normal1"/>
                          <w:spacing w:line="240" w:lineRule="exact"/>
                        </w:pPr>
                      </w:p>
                    </w:txbxContent>
                  </v:textbox>
                </v:shape>
                <v:rect id="Shape 87" o:spid="_x0000_s1133" style="position:absolute;left:4662;width:3733;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tjsQA&#10;AADcAAAADwAAAGRycy9kb3ducmV2LnhtbERPS2vCQBC+C/6HZYTeml0f2BJdpRUL0nhooxR6G7Jj&#10;EszOhuxW03/fFQre5uN7znLd20ZcqPO1Yw3jRIEgLpypudRwPLw9PoPwAdlg45g0/JKH9Wo4WGJq&#10;3JU/6ZKHUsQQ9ilqqEJoUyl9UZFFn7iWOHIn11kMEXalNB1eY7ht5ESpubRYc2yosKVNRcU5/7Ea&#10;cvuVf+yUf90/vWfbb1ZZZqeZ1g+j/mUBIlAf7uJ/987E+bMZ3J6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7Y7EAAAA3AAAAA8AAAAAAAAAAAAAAAAAmAIAAGRycy9k&#10;b3ducmV2LnhtbFBLBQYAAAAABAAEAPUAAACJAwAAAAA=&#10;" filled="f" stroked="f" strokeweight="0">
                  <v:textbox inset=",7.2pt,,7.2pt">
                    <w:txbxContent>
                      <w:p w:rsidR="00C655BE" w:rsidRDefault="006714BC">
                        <w:pPr>
                          <w:pStyle w:val="normal1"/>
                          <w:spacing w:line="240" w:lineRule="exact"/>
                        </w:pPr>
                        <w:r>
                          <w:rPr>
                            <w:color w:val="000000"/>
                            <w:sz w:val="20"/>
                          </w:rPr>
                          <w:t>Start</w:t>
                        </w:r>
                      </w:p>
                    </w:txbxContent>
                  </v:textbox>
                </v:rect>
                <v:rect id="Shape 88" o:spid="_x0000_s1134" style="position:absolute;left:3733;top:10954;width:5817;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IFcMA&#10;AADcAAAADwAAAGRycy9kb3ducmV2LnhtbERPTWvCQBC9C/6HZQre6m5rWyV1lSoWpOlBoxR6G7LT&#10;JJidDdlV4793hYK3ebzPmc47W4sTtb5yrOFpqEAQ585UXGjY7z4fJyB8QDZYOyYNF/Iwn/V7U0yM&#10;O/OWTlkoRAxhn6CGMoQmkdLnJVn0Q9cQR+7PtRZDhG0hTYvnGG5r+azUm7RYcWwosaFlSfkhO1oN&#10;mf3JNmvlF9/jr3T1yypN7SjVevDQfbyDCNSFu/jfvTZx/ssr3J6JF8j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ZIFc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In Infinite Loop</w:t>
                        </w:r>
                      </w:p>
                    </w:txbxContent>
                  </v:textbox>
                </v:rect>
                <v:rect id="Shape 89" o:spid="_x0000_s1135" style="position:absolute;left:871;top:17092;width:11487;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YsMA&#10;AADcAAAADwAAAGRycy9kb3ducmV2LnhtbERPTWvCQBC9F/oflhF6M7ta0RJdpZUKYjzYKIXehuyY&#10;hGZnQ3ar8d93C0Jv83ifs1j1thEX6nztWMMoUSCIC2dqLjWcjpvhCwgfkA02jknDjTyslo8PC0yN&#10;u/IHXfJQihjCPkUNVQhtKqUvKrLoE9cSR+7sOoshwq6UpsNrDLeNHCs1lRZrjg0VtrSuqPjOf6yG&#10;3H7mh63yb/vZLnv/YpVl9jnT+mnQv85BBOrDv/ju3po4fzKFv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WYs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For Server Client Connection</w:t>
                        </w:r>
                      </w:p>
                    </w:txbxContent>
                  </v:textbox>
                </v:rect>
                <v:rect id="Shape 90" o:spid="_x0000_s1136" style="position:absolute;left:1843;top:45529;width:9443;height:4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z+cMA&#10;AADcAAAADwAAAGRycy9kb3ducmV2LnhtbERPTWvCQBC9F/oflhF6a3a1oiW6SisVxHiwUQq9Ddkx&#10;Cc3OhuxW47/vFgRv83ifM1/2thFn6nztWMMwUSCIC2dqLjUcD+vnVxA+IBtsHJOGK3lYLh4f5pga&#10;d+FPOuehFDGEfYoaqhDaVEpfVGTRJ64ljtzJdRZDhF0pTYeXGG4bOVJqIi3WHBsqbGlVUfGT/1oN&#10;uf3K9xvl33fTbfbxzSrL7Eum9dOgf5uBCNSHu/jm3pg4fzyF/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hz+c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Client Handles infinite loop to handle message</w:t>
                        </w:r>
                      </w:p>
                    </w:txbxContent>
                  </v:textbox>
                </v:rect>
                <v:rect id="Shape 91" o:spid="_x0000_s1137" style="position:absolute;left:16452;top:44805;width:11487;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fni8YA&#10;AADcAAAADwAAAGRycy9kb3ducmV2LnhtbESPQUvDQBCF70L/wzIFb3a3KlrSboKKQjE92CiCtyE7&#10;TUKzsyG7tvHfOwfB2wzvzXvfbIrJ9+pEY+wCW1guDCjiOriOGwsf7y9XK1AxITvsA5OFH4pQ5LOL&#10;DWYunHlPpyo1SkI4ZmihTWnItI51Sx7jIgzEoh3C6DHJOjbajXiWcN/ra2PutMeOpaHFgZ5aqo/V&#10;t7dQ+c/qbWvi4+7+tXz+YlOW/qa09nI+PaxBJZrSv/nveusE/1Zo5RmZQ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fni8YAAADcAAAADwAAAAAAAAAAAAAAAACYAgAAZHJz&#10;L2Rvd25yZXYueG1sUEsFBgAAAAAEAAQA9QAAAIsDAAAAAA==&#10;" filled="f" stroked="f" strokeweight="0">
                  <v:textbox inset=",7.2pt,,7.2pt">
                    <w:txbxContent>
                      <w:p w:rsidR="00C655BE" w:rsidRDefault="006714BC">
                        <w:pPr>
                          <w:pStyle w:val="normal1"/>
                          <w:spacing w:line="240" w:lineRule="exact"/>
                          <w:jc w:val="center"/>
                        </w:pPr>
                        <w:r>
                          <w:rPr>
                            <w:color w:val="000000"/>
                            <w:sz w:val="20"/>
                          </w:rPr>
                          <w:t>Breaks the connection</w:t>
                        </w:r>
                      </w:p>
                    </w:txbxContent>
                  </v:textbox>
                </v:rect>
                <v:rect id="Shape 92" o:spid="_x0000_s1138" style="position:absolute;left:16452;top:48927;width:11487;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CEMMA&#10;AADcAAAADwAAAGRycy9kb3ducmV2LnhtbERPTWvCQBC9C/6HZQre6m5raTV1lSoWpOlBoxR6G7LT&#10;JJidDdlV4793hYK3ebzPmc47W4sTtb5yrOFpqEAQ585UXGjY7z4fxyB8QDZYOyYNF/Iwn/V7U0yM&#10;O/OWTlkoRAxhn6CGMoQmkdLnJVn0Q9cQR+7PtRZDhG0hTYvnGG5r+azUq7RYcWwosaFlSfkhO1oN&#10;mf3JNmvlF99vX+nql1Wa2lGq9eCh+3gHEagLd/G/e23i/JcJ3J6JF8j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tCEM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Stop</w:t>
                        </w:r>
                      </w:p>
                    </w:txbxContent>
                  </v:textbox>
                </v:rect>
                <v:rect id="Shape 93" o:spid="_x0000_s1139" style="position:absolute;left:781;top:22237;width:11487;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lYsYA&#10;AADcAAAADwAAAGRycy9kb3ducmV2LnhtbESPT2vCQBDF70K/wzKFXqRuolQkuooVhF4K9U/1OmTH&#10;JDQ7G7Nbjf30zqHgbYb35r3fzBadq9WF2lB5NpAOElDEubcVFwb2u/XrBFSIyBZrz2TgRgEW86fe&#10;DDPrr7yhyzYWSkI4ZGigjLHJtA55SQ7DwDfEop186zDK2hbatniVcFfrYZKMtcOKpaHEhlYl5T/b&#10;X2fg69wfW/eZf7vJIU1j+Fu+H0eFMS/P3XIKKlIXH+b/6w8r+G+CL8/IBHp+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7lYsYAAADcAAAADwAAAAAAAAAAAAAAAACYAgAAZHJz&#10;L2Rvd25yZXYueG1sUEsFBgAAAAAEAAQA9QAAAIsDAAAAAA==&#10;">
                  <v:stroke joinstyle="round"/>
                  <v:textbox inset=",7.2pt,,7.2pt">
                    <w:txbxContent>
                      <w:p w:rsidR="00C655BE" w:rsidRDefault="00C655BE">
                        <w:pPr>
                          <w:pStyle w:val="normal1"/>
                          <w:spacing w:line="240" w:lineRule="exact"/>
                        </w:pPr>
                      </w:p>
                    </w:txbxContent>
                  </v:textbox>
                </v:rect>
                <v:rect id="Shape 94" o:spid="_x0000_s1140" style="position:absolute;left:756;top:22309;width:11487;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TYy8MA&#10;AADcAAAADwAAAGRycy9kb3ducmV2LnhtbERPTWvCQBC9F/wPywje6q6VVomuYsWCNB40iuBtyI5J&#10;MDsbsltN/323UOhtHu9z5svO1uJOra8caxgNFQji3JmKCw2n48fzFIQPyAZrx6ThmzwsF72nOSbG&#10;PfhA9ywUIoawT1BDGUKTSOnzkiz6oWuII3d1rcUQYVtI0+Ijhttavij1Ji1WHBtKbGhdUn7LvqyG&#10;zJ6z/Vb5993kM91cWKWpHadaD/rdagYiUBf+xX/urYnzX0f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TYy8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Client accept the connection</w:t>
                        </w:r>
                      </w:p>
                    </w:txbxContent>
                  </v:textbox>
                </v:rect>
                <v:rect id="Shape 95" o:spid="_x0000_s1141" style="position:absolute;left:781;top:27374;width:11487;height:3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ejsIA&#10;AADcAAAADwAAAGRycy9kb3ducmV2LnhtbERPS4vCMBC+L/gfwgheFk3rokg1ii4seBF8ex2asS02&#10;k9pE7frrNwuCt/n4njOZNaYUd6pdYVlB3ItAEKdWF5wp2O9+uiMQziNrLC2Tgl9yMJu2PiaYaPvg&#10;Dd23PhMhhF2CCnLvq0RKl+Zk0PVsRRy4s60N+gDrTOoaHyHclLIfRUNpsODQkGNF3zmll+3NKFhf&#10;P4farNKDGR3j2LvnfHH6ypTqtJv5GISnxr/FL/dSh/mDPvw/Ey6Q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N6OwgAAANwAAAAPAAAAAAAAAAAAAAAAAJgCAABkcnMvZG93&#10;bnJldi54bWxQSwUGAAAAAAQABAD1AAAAhwMAAAAA&#10;">
                  <v:stroke joinstyle="round"/>
                  <v:textbox inset=",7.2pt,,7.2pt">
                    <w:txbxContent>
                      <w:p w:rsidR="00C655BE" w:rsidRDefault="00C655BE">
                        <w:pPr>
                          <w:pStyle w:val="normal1"/>
                          <w:spacing w:line="240" w:lineRule="exact"/>
                        </w:pPr>
                      </w:p>
                    </w:txbxContent>
                  </v:textbox>
                </v:rect>
                <v:rect id="Shape 96" o:spid="_x0000_s1142" style="position:absolute;left:730;top:27417;width:11481;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jJ8MA&#10;AADcAAAADwAAAGRycy9kb3ducmV2LnhtbERPTWvCQBC9F/wPywje6q5Kq0RXacWCNB40iuBtyI5J&#10;MDsbsltN/323UOhtHu9zFqvO1uJOra8caxgNFQji3JmKCw2n48fzDIQPyAZrx6Thmzyslr2nBSbG&#10;PfhA9ywUIoawT1BDGUKTSOnzkiz6oWuII3d1rcUQYVtI0+IjhttajpV6lRYrjg0lNrQuKb9lX1ZD&#10;Zs/Zfqv8+276mW4urNLUTlKtB/3ubQ4iUBf+xX/urYnzXy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rjJ8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New client handles for client request</w:t>
                        </w:r>
                      </w:p>
                    </w:txbxContent>
                  </v:textbox>
                </v:rect>
                <v:rect id="Shape 97" o:spid="_x0000_s1143" style="position:absolute;left:666;top:32968;width:11480;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jYcIA&#10;AADcAAAADwAAAGRycy9kb3ducmV2LnhtbERPS2vCQBC+F/wPywheim5iVSS6igqFXoT6vg7ZMQlm&#10;Z2N2q7G/vlsQvM3H95zpvDGluFHtCssK4l4Egji1uuBMwX732R2DcB5ZY2mZFDzIwXzWeptiou2d&#10;N3Tb+kyEEHYJKsi9rxIpXZqTQdezFXHgzrY26AOsM6lrvIdwU8p+FI2kwYJDQ44VrXJKL9sfo+D7&#10;+j7SZp0ezPgYx979Lpanj0ypTrtZTEB4avxL/HR/6TB/OID/Z8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eNhwgAAANwAAAAPAAAAAAAAAAAAAAAAAJgCAABkcnMvZG93&#10;bnJldi54bWxQSwUGAAAAAAQABAD1AAAAhwMAAAAA&#10;">
                  <v:stroke joinstyle="round"/>
                  <v:textbox inset=",7.2pt,,7.2pt">
                    <w:txbxContent>
                      <w:p w:rsidR="00C655BE" w:rsidRDefault="00C655BE">
                        <w:pPr>
                          <w:pStyle w:val="normal1"/>
                          <w:spacing w:line="240" w:lineRule="exact"/>
                        </w:pPr>
                      </w:p>
                    </w:txbxContent>
                  </v:textbox>
                </v:rect>
                <v:rect id="Shape 98" o:spid="_x0000_s1144" style="position:absolute;left:838;top:32878;width:11488;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yMMA&#10;AADcAAAADwAAAGRycy9kb3ducmV2LnhtbERPTWvCQBC9C/6HZYTeml0VbYmu0ooFaTy0UQq9Ddkx&#10;CWZnQ3ar6b/vCgVv83ifs1z3thEX6nztWMM4USCIC2dqLjUcD2+PzyB8QDbYOCYNv+RhvRoOlpga&#10;d+VPuuShFDGEfYoaqhDaVEpfVGTRJ64ljtzJdRZDhF0pTYfXGG4bOVFqLi3WHBsqbGlTUXHOf6yG&#10;3H7lHzvlX/dP79n2m1WW2Wmm9cOof1mACNSHu/jfvTNx/mwGt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eyM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New thread using Thread:start()</w:t>
                        </w:r>
                      </w:p>
                    </w:txbxContent>
                  </v:textbox>
                </v:rect>
                <v:rect id="Shape 99" o:spid="_x0000_s1145" style="position:absolute;left:896;top:38336;width:11196;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YjcIA&#10;AADcAAAADwAAAGRycy9kb3ducmV2LnhtbERPS2vCQBC+F/wPywi9FN1EMUh0FRWEXgq+vQ7ZMQlm&#10;Z2N2q9Ff3y0UepuP7znTeWsqcafGlZYVxP0IBHFmdcm5gsN+3RuDcB5ZY2WZFDzJwXzWeZtiqu2D&#10;t3Tf+VyEEHYpKii8r1MpXVaQQde3NXHgLrYx6ANscqkbfIRwU8lBFCXSYMmhocCaVgVl1923UbC5&#10;fSTafGVHMz7FsXevxfI8zJV677aLCQhPrf8X/7k/dZg/SuD3mXCBn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iNwgAAANwAAAAPAAAAAAAAAAAAAAAAAJgCAABkcnMvZG93&#10;bnJldi54bWxQSwUGAAAAAAQABAD1AAAAhwMAAAAA&#10;">
                  <v:stroke joinstyle="round"/>
                  <v:textbox inset=",7.2pt,,7.2pt">
                    <w:txbxContent>
                      <w:p w:rsidR="00C655BE" w:rsidRDefault="00C655BE">
                        <w:pPr>
                          <w:pStyle w:val="normal1"/>
                          <w:spacing w:line="240" w:lineRule="exact"/>
                        </w:pPr>
                      </w:p>
                    </w:txbxContent>
                  </v:textbox>
                </v:rect>
                <v:rect id="Shape 100" o:spid="_x0000_s1146" style="position:absolute;left:896;top:38278;width:11488;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lJMMA&#10;AADcAAAADwAAAGRycy9kb3ducmV2LnhtbERPTWvCQBC9F/oflhF6a3a1qCW6SisVxHiwUQq9Ddkx&#10;Cc3OhuxW47/vFgRv83ifM1/2thFn6nztWMMwUSCIC2dqLjUcD+vnVxA+IBtsHJOGK3lYLh4f5pga&#10;d+FPOuehFDGEfYoaqhDaVEpfVGTRJ64ljtzJdRZDhF0pTYeXGG4bOVJqIi3WHBsqbGlVUfGT/1oN&#10;uf3K9xvl33fTbfbxzSrL7Eum9dOgf5uBCNSHu/jm3pg4fzyF/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HlJM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Client handles accept input/output streams</w:t>
                        </w:r>
                      </w:p>
                    </w:txbxContent>
                  </v:textbox>
                </v:rect>
                <v:rect id="Shape 101" o:spid="_x0000_s1147" style="position:absolute;left:896;top:4222;width:1148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pZMYA&#10;AADcAAAADwAAAGRycy9kb3ducmV2LnhtbESPT2vCQBDF70K/wzKFXqRuolQkuooVhF4K9U/1OmTH&#10;JDQ7G7Nbjf30zqHgbYb35r3fzBadq9WF2lB5NpAOElDEubcVFwb2u/XrBFSIyBZrz2TgRgEW86fe&#10;DDPrr7yhyzYWSkI4ZGigjLHJtA55SQ7DwDfEop186zDK2hbatniVcFfrYZKMtcOKpaHEhlYl5T/b&#10;X2fg69wfW/eZf7vJIU1j+Fu+H0eFMS/P3XIKKlIXH+b/6w8r+G9CK8/IBHp+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jpZMYAAADcAAAADwAAAAAAAAAAAAAAAACYAgAAZHJz&#10;L2Rvd25yZXYueG1sUEsFBgAAAAAEAAQA9QAAAIsDAAAAAA==&#10;">
                  <v:stroke joinstyle="round"/>
                  <v:textbox inset=",7.2pt,,7.2pt">
                    <w:txbxContent>
                      <w:p w:rsidR="00C655BE" w:rsidRDefault="00C655BE">
                        <w:pPr>
                          <w:pStyle w:val="normal1"/>
                          <w:spacing w:line="240" w:lineRule="exact"/>
                        </w:pPr>
                      </w:p>
                    </w:txbxContent>
                  </v:textbox>
                </v:rect>
                <v:rect id="Shape 102" o:spid="_x0000_s1148" style="position:absolute;left:781;top:4388;width:11487;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UzcMA&#10;AADcAAAADwAAAGRycy9kb3ducmV2LnhtbERPTWvCQBC9C/6HZQre6m4rbTV1lSoWpOlBoxR6G7LT&#10;JJidDdlV4793hYK3ebzPmc47W4sTtb5yrOFpqEAQ585UXGjY7z4fxyB8QDZYOyYNF/Iwn/V7U0yM&#10;O/OWTlkoRAxhn6CGMoQmkdLnJVn0Q9cQR+7PtRZDhG0hTYvnGG5r+azUq7RYcWwosaFlSfkhO1oN&#10;mf3JNmvlF99vX+nql1Wa2lGq9eCh+3gHEagLd/G/e23i/JcJ3J6JF8j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LUzc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New ServerSocket at 8888 port</w:t>
                        </w:r>
                      </w:p>
                    </w:txbxContent>
                  </v:textbox>
                </v:rect>
                <v:shape id="Straight Arrow Connector 160" o:spid="_x0000_s1149" type="#_x0000_t32" style="position:absolute;left:6526;top:2534;width:8;height:1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shape id="Straight Arrow Connector 161" o:spid="_x0000_s1150" type="#_x0000_t32" style="position:absolute;left:6609;top:15678;width:25;height:1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l7MAAAADcAAAADwAAAGRycy9kb3ducmV2LnhtbERPS4vCMBC+C/sfwizsTVMXVqQaRYUF&#10;8bL4AD0OzdgGm0lpYlP//UYQvM3H95z5sre16Kj1xrGC8SgDQVw4bbhUcDr+DqcgfEDWWDsmBQ/y&#10;sFx8DOaYaxd5T90hlCKFsM9RQRVCk0vpi4os+pFriBN3da3FkGBbSt1iTOG2lt9ZNpEWDaeGChva&#10;VFTcDnerwMQ/0zXbTVzvzhevI5nHjzNKfX32qxmIQH14i1/urU7zJ2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9JezAAAAA3AAAAA8AAAAAAAAAAAAAAAAA&#10;oQIAAGRycy9kb3ducmV2LnhtbFBLBQYAAAAABAAEAPkAAACOAwAAAAA=&#10;">
                  <v:stroke endarrow="block"/>
                </v:shape>
                <v:shape id="Straight Arrow Connector 162" o:spid="_x0000_s1151" type="#_x0000_t32" style="position:absolute;left:6465;top:26010;width:18;height:1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7m8AAAADcAAAADwAAAGRycy9kb3ducmV2LnhtbERPS4vCMBC+C/sfwizsTdMVVqQaRYUF&#10;8bL4AD0OzdgGm0lpYlP//UYQvM3H95z5sre16Kj1xrGC71EGgrhw2nCp4HT8HU5B+ICssXZMCh7k&#10;Ybn4GMwx1y7ynrpDKEUKYZ+jgiqEJpfSFxVZ9CPXECfu6lqLIcG2lLrFmMJtLcdZNpEWDaeGChva&#10;VFTcDnerwMQ/0zXbTVzvzhevI5nHjzNKfX32qxmIQH14i1/urU7zJ2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vu5vAAAAA3AAAAA8AAAAAAAAAAAAAAAAA&#10;oQIAAGRycy9kb3ducmV2LnhtbFBLBQYAAAAABAAEAPkAAACOAwAAAAA=&#10;">
                  <v:stroke endarrow="block"/>
                </v:shape>
                <v:shape id="Straight Arrow Connector 163" o:spid="_x0000_s1152" type="#_x0000_t32" style="position:absolute;left:6469;top:31107;width:101;height:1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shape id="Straight Arrow Connector 164" o:spid="_x0000_s1153" type="#_x0000_t32" style="position:absolute;left:6584;top:36568;width:50;height:1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NN8MAAADcAAAADwAAAGRycy9kb3ducmV2LnhtbERPTWvCQBC9F/wPywi91U1Kk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bzTfDAAAA3AAAAA8AAAAAAAAAAAAA&#10;AAAAoQIAAGRycy9kb3ducmV2LnhtbFBLBQYAAAAABAAEAPkAAACRAwAAAAA=&#10;">
                  <v:stroke endarrow="block"/>
                </v:shape>
                <v:shape id="Straight Arrow Connector 165" o:spid="_x0000_s1154" type="#_x0000_t32" style="position:absolute;left:255;top:18943;width:609;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shape id="Straight Arrow Connector 166" o:spid="_x0000_s1155" type="#_x0000_t32" style="position:absolute;left:190;top:8654;width:141;height:10134;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rqR8AAAADcAAAADwAAAGRycy9kb3ducmV2LnhtbERPTYvCMBC9C/sfwix407R7KFKNIluF&#10;PcjCVsHr0Ixt2WYSkqj135uFBW/zeJ+z2oxmEDfyobesIJ9nIIgbq3tuFZyO+9kCRIjIGgfLpOBB&#10;ATbrt8kKS23v/EO3OrYihXAoUUEXoyulDE1HBsPcOuLEXaw3GBP0rdQe7yncDPIjywppsOfU0KGj&#10;z46a3/pqFDjnt+dQnaoqN/n3Do+1O+x6pabv43YJItIYX+J/95dO84sC/p5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K6kfAAAAA3AAAAA8AAAAAAAAAAAAAAAAA&#10;oQIAAGRycy9kb3ducmV2LnhtbFBLBQYAAAAABAAEAPkAAACOAwAAAAA=&#10;"/>
                <v:shape id="Straight Arrow Connector 167" o:spid="_x0000_s1156" type="#_x0000_t32" style="position:absolute;left:291;top:8586;width:6325;height:64;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0IcIAAADcAAAADwAAAGRycy9kb3ducmV2LnhtbERPPWvDMBDdC/kP4gLZGrl1SYIb2YRA&#10;IGtdL9ku1tVyap2MpTp2f31VKHS7x/u8fTHZTow0+Naxgqd1AoK4drrlRkH1fnrcgfABWWPnmBTM&#10;5KHIFw97zLS78xuNZWhEDGGfoQITQp9J6WtDFv3a9cSR+3CDxRDh0Eg94D2G204+J8lGWmw5Nhjs&#10;6Wio/iy/rIIxbdNvU73Y23wtL/3lRCG9kVKr5XR4BRFoCv/iP/dZx/mbLfw+Ey+Q+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e0IcIAAADcAAAADwAAAAAAAAAAAAAA&#10;AAChAgAAZHJzL2Rvd25yZXYueG1sUEsFBgAAAAAEAAQA+QAAAJADAAAAAA==&#10;">
                  <v:stroke endarrow="block"/>
                </v:shape>
                <v:shape id="Straight Arrow Connector 168" o:spid="_x0000_s1157" type="#_x0000_t32" style="position:absolute;left:6526;top:8078;width:108;height:1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cYAAADcAAAADwAAAGRycy9kb3ducmV2LnhtbESPT2vDMAzF74N9B6PBLmN1Olgpad2S&#10;DgrroIf+2V2NtdgsltPYbbNvPx0Gu0m8p/d+mi+H0Kor9clHNjAeFaCI62g9NwaOh/XzFFTKyBbb&#10;yGTghxIsF/d3cyxtvPGOrvvcKAnhVKIBl3NXap1qRwHTKHbEon3FPmCWtW+07fEm4aHVL0Ux0QE9&#10;S4PDjt4c1d/7SzCw3YxX1cn5zcfu7Lev66q9NE+fxjw+DNUMVKYh/5v/rt+t4E+E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a2XGAAAA3AAAAA8AAAAAAAAA&#10;AAAAAAAAoQIAAGRycy9kb3ducmV2LnhtbFBLBQYAAAAABAAEAPkAAACUAwAAAAA=&#10;"/>
                <v:shape id="Straight Arrow Connector 169" o:spid="_x0000_s1158" type="#_x0000_t32" style="position:absolute;left:12276;top:6224;width:2509;height:14;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V+NcEAAADcAAAADwAAAGRycy9kb3ducmV2LnhtbERPTYvCMBC9L/gfwgje1rQeRLtGEeuC&#10;h0WwCnsdmrEtNpOQZLX+e7OwsLd5vM9ZbQbTizv50FlWkE8zEMS11R03Ci7nz/cFiBCRNfaWScGT&#10;AmzWo7cVFto++ET3KjYihXAoUEEboyukDHVLBsPUOuLEXa03GBP0jdQeHync9HKWZXNpsOPU0KKj&#10;XUv1rfoxCpzz2+9QXsoyN/lxj+fKfe07pSbjYfsBItIQ/8V/7oNO8+dL+H0mXS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lX41wQAAANwAAAAPAAAAAAAAAAAAAAAA&#10;AKECAABkcnMvZG93bnJldi54bWxQSwUGAAAAAAQABAD5AAAAjwMAAAAA&#10;"/>
                <v:shape id="Straight Arrow Connector 170" o:spid="_x0000_s1159" type="#_x0000_t32" style="position:absolute;left:14720;top:5900;width:65;height:15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Straight Arrow Connector 171" o:spid="_x0000_s1160" type="#_x0000_t32" style="position:absolute;left:6469;top:21355;width:8377;height:7;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mb8QAAADcAAAADwAAAGRycy9kb3ducmV2LnhtbESP3YrCMBCF7xd8hzCCN4umuouVahQR&#10;xBVB8ecBhmZsi82kNKnWtzeCsHcznDPnOzNbtKYUd6pdYVnBcBCBIE6tLjhTcDmv+xMQziNrLC2T&#10;gic5WMw7XzNMtH3wke4nn4kQwi5BBbn3VSKlS3My6Aa2Ig7a1dYGfVjrTOoaHyHclHIURWNpsOBA&#10;yLGiVU7p7dSYwP353XLW6GYb7+LD937jquPVKdXrtsspCE+t/zd/rv90qB8P4f1MmE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NmZvxAAAANwAAAAPAAAAAAAAAAAA&#10;AAAAAKECAABkcnMvZG93bnJldi54bWxQSwUGAAAAAAQABAD5AAAAkgMAAAAA&#10;"/>
                <v:shape id="Straight Arrow Connector 172" o:spid="_x0000_s1161" type="#_x0000_t32" style="position:absolute;left:6444;top:21470;width:43;height: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Straight Arrow Connector 173" o:spid="_x0000_s1162" type="#_x0000_t32" style="position:absolute;left:6494;top:42022;width:25;height:1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shape id="Straight Arrow Connector 174" o:spid="_x0000_s1163" type="#_x0000_t32" style="position:absolute;left:39;top:42843;width:6466;height:33;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F98QAAADcAAAADwAAAGRycy9kb3ducmV2LnhtbESP3YrCMBCF7xd8hzCCN4umq2KlGkUW&#10;RGVB8ecBhmZsi82kNKnWtzeCsHcznDPnOzNftqYUd6pdYVnBzyACQZxaXXCm4HJe96cgnEfWWFom&#10;BU9ysFx0vuaYaPvgI91PPhMhhF2CCnLvq0RKl+Zk0A1sRRy0q60N+rDWmdQ1PkK4KeUwiibSYMGB&#10;kGNFvzmlt1NjAnc03nHW6GYX/8WH7/3GVcerU6rXbVczEJ5a/2/+XG91qB+P4f1MmEA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cX3xAAAANwAAAAPAAAAAAAAAAAA&#10;AAAAAKECAABkcnMvZG93bnJldi54bWxQSwUGAAAAAAQABAD5AAAAkgMAAAAA&#10;"/>
                <v:shape id="Straight Arrow Connector 175" o:spid="_x0000_s1164" type="#_x0000_t32" style="position:absolute;top:42850;width:32;height:105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jSTcIAAADcAAAADwAAAGRycy9kb3ducmV2LnhtbERPTWsCMRC9F/ofwgheimZXqMrWKKUg&#10;iAehugePQzLdXdxMtklc139vCgVv83ifs9oMthU9+dA4VpBPMxDE2pmGKwXlaTtZgggR2WDrmBTc&#10;KcBm/fqywsK4G39Tf4yVSCEcClRQx9gVUgZdk8UwdR1x4n6ctxgT9JU0Hm8p3LZylmVzabHh1FBj&#10;R1816cvxahU0+/JQ9m+/0evlPj/7PJzOrVZqPBo+P0BEGuJT/O/emTR/8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jSTcIAAADcAAAADwAAAAAAAAAAAAAA&#10;AAChAgAAZHJzL2Rvd25yZXYueG1sUEsFBgAAAAAEAAQA+QAAAJADAAAAAA==&#10;"/>
                <v:shape id="Straight Arrow Connector 176" o:spid="_x0000_s1165" type="#_x0000_t32" style="position:absolute;left:7;top:53424;width:6573;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Straight Arrow Connector 177" o:spid="_x0000_s1166" type="#_x0000_t32" style="position:absolute;left:6516;top:52318;width:7;height:1181;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4i/MIAAADcAAAADwAAAGRycy9kb3ducmV2LnhtbERPPWvDMBDdA/0P4gLdEjl1iYsTxZSC&#10;oWvdLN4u1tVyYp2MpTpOf31VKGS7x/u8fTHbXkw0+s6xgs06AUHcON1xq+D4Wa5eQPiArLF3TApu&#10;5KE4PCz2mGt35Q+aqtCKGMI+RwUmhCGX0jeGLPq1G4gj9+VGiyHCsZV6xGsMt718SpKttNhxbDA4&#10;0Juh5lJ9WwVT2qU/5vhsz7dTVQ91SSE9k1KPy/l1ByLQHO7if/e7jvOzDP6eiRf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4i/MIAAADcAAAADwAAAAAAAAAAAAAA&#10;AAChAgAAZHJzL2Rvd25yZXYueG1sUEsFBgAAAAAEAAQA+QAAAJADAAAAAA==&#10;">
                  <v:stroke endarrow="block"/>
                </v:shape>
                <v:shape id="Straight Arrow Connector 178" o:spid="_x0000_s1167" type="#_x0000_t32" style="position:absolute;left:11901;top:46083;width:4554;height:186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G2jsMAAADcAAAADwAAAGRycy9kb3ducmV2LnhtbESPQW/CMAyF75P4D5GRdhsp6zRQISCE&#10;hLTrOi7cTGOaQuNUTVbKfv18mLSbrff83uf1dvStGqiPTWAD81kGirgKtuHawPHr8LIEFROyxTYw&#10;GXhQhO1m8rTGwoY7f9JQplpJCMcCDbiUukLrWDnyGGehIxbtEnqPSda+1rbHu4T7Vr9m2bv22LA0&#10;OOxo76i6ld/ewJA3+Y87vvnr41yeutOBUn4lY56n424FKtGY/s1/1x9W8BdCK8/IBHr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Rto7DAAAA3AAAAA8AAAAAAAAAAAAA&#10;AAAAoQIAAGRycy9kb3ducmV2LnhtbFBLBQYAAAAABAAEAPkAAACRAwAAAAA=&#10;">
                  <v:stroke endarrow="block"/>
                </v:shape>
                <v:shape id="Straight Arrow Connector 179" o:spid="_x0000_s1168" type="#_x0000_t32" style="position:absolute;left:22204;top:47347;width:8;height:1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hape 123" o:spid="_x0000_s1169" type="#_x0000_t116" style="position:absolute;left:33102;top:10666;width:9442;height:2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GOcUA&#10;AADcAAAADwAAAGRycy9kb3ducmV2LnhtbESPT2vCQBDF74V+h2WE3urGCiKpq4jF0pP479Dehuw0&#10;G8zOptltEr+9cxC8zfDevPebxWrwteqojVVgA5NxBoq4CLbi0sD5tH2dg4oJ2WIdmAxcKcJq+fy0&#10;wNyGng/UHVOpJIRjjgZcSk2udSwceYzj0BCL9htaj0nWttS2xV7Cfa3fsmymPVYsDQ4b2jgqLsd/&#10;b6CbnpvvH7xMd3VRTT4+N/ut++uNeRkN63dQiYb0MN+vv6zgzwVfnpEJ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sY5xQAAANwAAAAPAAAAAAAAAAAAAAAAAJgCAABkcnMv&#10;ZG93bnJldi54bWxQSwUGAAAAAAQABAD1AAAAigMAAAAA&#10;">
                  <v:stroke joinstyle="round"/>
                  <v:textbox inset=",2.19mm,,2.19mm">
                    <w:txbxContent>
                      <w:p w:rsidR="00C655BE" w:rsidRDefault="00C655BE">
                        <w:pPr>
                          <w:pStyle w:val="normal1"/>
                          <w:spacing w:line="240" w:lineRule="exact"/>
                        </w:pPr>
                      </w:p>
                    </w:txbxContent>
                  </v:textbox>
                </v:shape>
                <v:rect id="Shape 124" o:spid="_x0000_s1170" style="position:absolute;left:35953;top:10598;width:3733;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0jMMA&#10;AADcAAAADwAAAGRycy9kb3ducmV2LnhtbERPTWvCQBC9C/0Pywi91d20oBJdgy0tSOPBpiJ4G7Jj&#10;EszOhuxW47/vFgre5vE+Z5kNthUX6n3jWEMyUSCIS2carjTsvz+e5iB8QDbYOiYNN/KQrR5GS0yN&#10;u/IXXYpQiRjCPkUNdQhdKqUva7LoJ64jjtzJ9RZDhH0lTY/XGG5b+azUVFpsODbU2NFbTeW5+LEa&#10;CnsodhvlX7ezz/z9yCrP7Uuu9eN4WC9ABBrCXfzv3pg4f57A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T0jMMAAADcAAAADwAAAAAAAAAAAAAAAACYAgAAZHJzL2Rv&#10;d25yZXYueG1sUEsFBgAAAAAEAAQA9QAAAIgDAAAAAA==&#10;" filled="f" stroked="f" strokeweight="0">
                  <v:textbox inset=",7.2pt,,7.2pt">
                    <w:txbxContent>
                      <w:p w:rsidR="00C655BE" w:rsidRDefault="006714BC">
                        <w:pPr>
                          <w:pStyle w:val="normal1"/>
                          <w:spacing w:line="240" w:lineRule="exact"/>
                        </w:pPr>
                        <w:r>
                          <w:rPr>
                            <w:color w:val="000000"/>
                            <w:sz w:val="20"/>
                          </w:rPr>
                          <w:t>Start</w:t>
                        </w:r>
                      </w:p>
                    </w:txbxContent>
                  </v:textbox>
                </v:rect>
                <v:rect id="Shape 125" o:spid="_x0000_s1171" style="position:absolute;left:32144;top:16203;width:11480;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yycMA&#10;AADcAAAADwAAAGRycy9kb3ducmV2LnhtbERPS2vCQBC+F/wPywi9iG4SQULqJkSh0EtB7cPrkJ0m&#10;wexszG417a/vCkJv8/E9Z12MphMXGlxrWUG8iEAQV1a3XCt4f3uepyCcR9bYWSYFP+SgyCcPa8y0&#10;vfKeLgdfixDCLkMFjfd9JqWrGjLoFrYnDtyXHQz6AIda6gGvIdx0MomilTTYcmhosKdtQ9Xp8G0U&#10;7M6zlTav1YdJP+PYu99yc1zWSj1Ox/IJhKfR/4vv7hcd5qcJ3J4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DyycMAAADcAAAADwAAAAAAAAAAAAAAAACYAgAAZHJzL2Rv&#10;d25yZXYueG1sUEsFBgAAAAAEAAQA9QAAAIgDAAAAAA==&#10;">
                  <v:stroke joinstyle="round"/>
                  <v:textbox inset=",7.2pt,,7.2pt">
                    <w:txbxContent>
                      <w:p w:rsidR="00C655BE" w:rsidRDefault="00C655BE">
                        <w:pPr>
                          <w:pStyle w:val="normal1"/>
                          <w:spacing w:line="240" w:lineRule="exact"/>
                        </w:pPr>
                      </w:p>
                    </w:txbxContent>
                  </v:textbox>
                </v:rect>
                <v:rect id="Shape 126" o:spid="_x0000_s1172" style="position:absolute;left:32144;top:16149;width:11480;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PYMMA&#10;AADcAAAADwAAAGRycy9kb3ducmV2LnhtbERPTWvCQBC9F/wPywi91d0aaCW6hrZYENODRhG8Ddkx&#10;CWZnQ3bV9N93C4Xe5vE+Z5ENthU36n3jWMPzRIEgLp1puNJw2H8+zUD4gGywdUwavslDthw9LDA1&#10;7s47uhWhEjGEfYoa6hC6VEpf1mTRT1xHHLmz6y2GCPtKmh7vMdy2cqrUi7TYcGyosaOPmspLcbUa&#10;Cnsstmvl379eN/nqxCrPbZJr/Tge3uYgAg3hX/znXps4f5bA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rPYM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Initializes “Printwrite” “BufferReader”</w:t>
                        </w:r>
                      </w:p>
                    </w:txbxContent>
                  </v:textbox>
                </v:rect>
                <v:shape id="Shape 127" o:spid="_x0000_s1173" type="#_x0000_t110" style="position:absolute;left:33465;top:22143;width:8377;height:7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hvsMA&#10;AADcAAAADwAAAGRycy9kb3ducmV2LnhtbERPTWvCQBC9F/wPywheitm1lZqmWcVKA15NPXgcstMk&#10;NDsbsqvG/vpuoeBtHu9z8s1oO3GhwbeONSwSBYK4cqblWsPxs5inIHxANtg5Jg038rBZTx5yzIy7&#10;8oEuZahFDGGfoYYmhD6T0lcNWfSJ64kj9+UGiyHCoZZmwGsMt518UupFWmw5NjTY066h6rs8Ww3P&#10;x91p5c/FITXF68+jCh/vp1ppPZuO2zcQgcZwF/+79ybOT5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hvsMAAADcAAAADwAAAAAAAAAAAAAAAACYAgAAZHJzL2Rv&#10;d25yZXYueG1sUEsFBgAAAAAEAAQA9QAAAIgDAAAAAA==&#10;">
                  <v:stroke joinstyle="round"/>
                  <v:textbox inset=",7.2pt,,7.2pt">
                    <w:txbxContent>
                      <w:p w:rsidR="00C655BE" w:rsidRDefault="00C655BE">
                        <w:pPr>
                          <w:pStyle w:val="normal1"/>
                          <w:spacing w:line="240" w:lineRule="exact"/>
                        </w:pPr>
                      </w:p>
                    </w:txbxContent>
                  </v:textbox>
                </v:shape>
                <v:rect id="Shape 128" o:spid="_x0000_s1174" style="position:absolute;left:34740;top:22845;width:5817;height:5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yj8MA&#10;AADcAAAADwAAAGRycy9kb3ducmV2LnhtbERPTWvCQBC9C/0PyxS81V0VW0ldpYqCNB5qFKG3ITsm&#10;odnZkF01/vtuoeBtHu9zZovO1uJKra8caxgOFAji3JmKCw3Hw+ZlCsIHZIO1Y9JwJw+L+VNvholx&#10;N97TNQuFiCHsE9RQhtAkUvq8JIt+4BriyJ1dazFE2BbStHiL4baWI6VepcWKY0OJDa1Kyn+yi9WQ&#10;2VP2tVV+uXv7TNffrNLUjlOt+8/dxzuIQF14iP/dWxPnTyfw90y8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yj8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Loop for user input output response</w:t>
                        </w:r>
                      </w:p>
                    </w:txbxContent>
                  </v:textbox>
                </v:rect>
                <v:rect id="Shape 129" o:spid="_x0000_s1175" style="position:absolute;left:47242;top:24890;width:11481;height:2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0ysMA&#10;AADcAAAADwAAAGRycy9kb3ducmV2LnhtbERPS2vCQBC+C/6HZYReim7SQgjRNcRCwUuh9XkdsmMS&#10;zM7G7Kppf323UPA2H99zFvlgWnGj3jWWFcSzCARxaXXDlYLd9n2agnAeWWNrmRR8k4N8OR4tMNP2&#10;zl902/hKhBB2GSqove8yKV1Zk0E3sx1x4E62N+gD7Cupe7yHcNPKlyhKpMGGQ0ONHb3VVJ43V6Pg&#10;8/KcaPNR7k16iGPvforV8bVS6mkyFHMQngb/EP+71zrMTxP4eyZc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v0ysMAAADcAAAADwAAAAAAAAAAAAAAAACYAgAAZHJzL2Rv&#10;d25yZXYueG1sUEsFBgAAAAAEAAQA9QAAAIgDAAAAAA==&#10;">
                  <v:stroke joinstyle="round"/>
                  <v:textbox inset=",7.2pt,,7.2pt">
                    <w:txbxContent>
                      <w:p w:rsidR="00C655BE" w:rsidRDefault="00C655BE">
                        <w:pPr>
                          <w:pStyle w:val="normal1"/>
                          <w:spacing w:line="240" w:lineRule="exact"/>
                        </w:pPr>
                      </w:p>
                    </w:txbxContent>
                  </v:textbox>
                </v:rect>
                <v:rect id="Shape 130" o:spid="_x0000_s1176" style="position:absolute;left:47142;top:24778;width:11480;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JY8IA&#10;AADcAAAADwAAAGRycy9kb3ducmV2LnhtbERPTWvCQBC9F/oflil4q7tVUImu0hYFMR5sKoK3ITsm&#10;wexsyK4a/70rFHqbx/uc2aKztbhS6yvHGj76CgRx7kzFhYb97+p9AsIHZIO1Y9JwJw+L+evLDBPj&#10;bvxD1ywUIoawT1BDGUKTSOnzkiz6vmuII3dyrcUQYVtI0+IthttaDpQaSYsVx4YSG/ouKT9nF6sh&#10;s4dst1b+azvepMsjqzS1w1Tr3lv3OQURqAv/4j/32sT5kzE8n4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cljwgAAANwAAAAPAAAAAAAAAAAAAAAAAJgCAABkcnMvZG93&#10;bnJldi54bWxQSwUGAAAAAAQABAD1AAAAhwMAAAAA&#10;" filled="f" stroked="f" strokeweight="0">
                  <v:textbox inset=",7.2pt,,7.2pt">
                    <w:txbxContent>
                      <w:p w:rsidR="00C655BE" w:rsidRDefault="006714BC">
                        <w:pPr>
                          <w:pStyle w:val="normal1"/>
                          <w:spacing w:line="240" w:lineRule="exact"/>
                          <w:jc w:val="center"/>
                        </w:pPr>
                        <w:r>
                          <w:rPr>
                            <w:color w:val="000000"/>
                            <w:sz w:val="20"/>
                          </w:rPr>
                          <w:t>Exit from the program</w:t>
                        </w:r>
                      </w:p>
                    </w:txbxContent>
                  </v:textbox>
                </v:rect>
                <v:rect id="Shape 131" o:spid="_x0000_s1177" style="position:absolute;left:31914;top:32950;width:11480;height:2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FI8YA&#10;AADcAAAADwAAAGRycy9kb3ducmV2LnhtbESPT2vCQBDF70K/wzIFL1I3qSAhdRVbEHoR/Nf2OmSn&#10;SWh2Ns2uGv30zkHwNsN7895vZoveNepEXag9G0jHCSjiwtuaSwOH/eolAxUissXGMxm4UIDF/Gkw&#10;w9z6M2/ptIulkhAOORqoYmxzrUNRkcMw9i2xaL++cxhl7UptOzxLuGv0a5JMtcOapaHClj4qKv52&#10;R2dg8z+aWrcuvlz2naYxXJfvP5PSmOFzv3wDFamPD/P9+tMKfia08oxMo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jFI8YAAADcAAAADwAAAAAAAAAAAAAAAACYAgAAZHJz&#10;L2Rvd25yZXYueG1sUEsFBgAAAAAEAAQA9QAAAIsDAAAAAA==&#10;">
                  <v:stroke joinstyle="round"/>
                  <v:textbox inset=",7.2pt,,7.2pt">
                    <w:txbxContent>
                      <w:p w:rsidR="00C655BE" w:rsidRDefault="00C655BE">
                        <w:pPr>
                          <w:pStyle w:val="normal1"/>
                          <w:spacing w:line="240" w:lineRule="exact"/>
                        </w:pPr>
                      </w:p>
                    </w:txbxContent>
                  </v:textbox>
                </v:rect>
                <v:rect id="Shape 132" o:spid="_x0000_s1178" style="position:absolute;left:31914;top:32950;width:11480;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4isMA&#10;AADcAAAADwAAAGRycy9kb3ducmV2LnhtbERPTWvCQBC9F/oflhF6a3a1oDa6SisVxHiwUQq9Ddkx&#10;Cc3OhuxW47/vFgRv83ifM1/2thFn6nztWMMwUSCIC2dqLjUcD+vnKQgfkA02jknDlTwsF48Pc0yN&#10;u/AnnfNQihjCPkUNVQhtKqUvKrLoE9cSR+7kOoshwq6UpsNLDLeNHCk1lhZrjg0VtrSqqPjJf62G&#10;3H7l+43y77vJNvv4ZpVl9iXT+mnQv81ABOrDXXxzb0ycP32F/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L4isMAAADcAAAADwAAAAAAAAAAAAAAAACYAgAAZHJzL2Rv&#10;d25yZXYueG1sUEsFBgAAAAAEAAQA9QAAAIgDAAAAAA==&#10;" filled="f" stroked="f" strokeweight="0">
                  <v:textbox inset=",7.2pt,,7.2pt">
                    <w:txbxContent>
                      <w:p w:rsidR="00C655BE" w:rsidRDefault="006714BC">
                        <w:pPr>
                          <w:pStyle w:val="normal1"/>
                          <w:spacing w:line="240" w:lineRule="exact"/>
                          <w:jc w:val="center"/>
                        </w:pPr>
                        <w:r>
                          <w:rPr>
                            <w:color w:val="000000"/>
                            <w:sz w:val="20"/>
                          </w:rPr>
                          <w:t>Print server response</w:t>
                        </w:r>
                      </w:p>
                    </w:txbxContent>
                  </v:textbox>
                </v:rect>
                <v:shape id="Shape 133" o:spid="_x0000_s1179" type="#_x0000_t116" style="position:absolute;left:48157;top:30816;width:9443;height:2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sZsAA&#10;AADcAAAADwAAAGRycy9kb3ducmV2LnhtbESPzarCQAyF94LvMERwp1NdSO11lIsiuPX/LkMntuV2&#10;MqUzan17sxDcJZyTc74sVp2r1YPaUHk2MBknoIhzbysuDJyO21EKKkRki7VnMvCiAKtlv7fAzPon&#10;7+lxiIWSEA4ZGihjbDKtQ16SwzD2DbFoN986jLK2hbYtPiXc1XqaJDPtsGJpKLGhdUn5/+HuDPyl&#10;rjtfsaJA6WbKxfx2Oc60McNB9/sDKlIXv+bP9c4K/lzw5RmZQ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DsZsAAAADcAAAADwAAAAAAAAAAAAAAAACYAgAAZHJzL2Rvd25y&#10;ZXYueG1sUEsFBgAAAAAEAAQA9QAAAIUDAAAAAA==&#10;">
                  <v:stroke joinstyle="round"/>
                  <v:textbox inset=",2.17mm,,2.17mm">
                    <w:txbxContent>
                      <w:p w:rsidR="00C655BE" w:rsidRDefault="00C655BE">
                        <w:pPr>
                          <w:pStyle w:val="normal1"/>
                          <w:spacing w:line="240" w:lineRule="exact"/>
                        </w:pPr>
                      </w:p>
                    </w:txbxContent>
                  </v:textbox>
                </v:shape>
                <v:rect id="Shape 134" o:spid="_x0000_s1180" style="position:absolute;left:51008;top:30747;width:3733;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1iUcMA&#10;AADcAAAADwAAAGRycy9kb3ducmV2LnhtbERPTWvCQBC9F/wPywje6q4VWo2uYsWCNB40iuBtyI5J&#10;MDsbsltN/323UOhtHu9z5svO1uJOra8caxgNFQji3JmKCw2n48fzBIQPyAZrx6ThmzwsF72nOSbG&#10;PfhA9ywUIoawT1BDGUKTSOnzkiz6oWuII3d1rcUQYVtI0+Ijhttavij1Ki1WHBtKbGhdUn7LvqyG&#10;zJ6z/Vb5993bZ7q5sEpTO061HvS71QxEoC78i//cWxPnT0f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1iUcMAAADcAAAADwAAAAAAAAAAAAAAAACYAgAAZHJzL2Rv&#10;d25yZXYueG1sUEsFBgAAAAAEAAQA9QAAAIgDAAAAAA==&#10;" filled="f" stroked="f" strokeweight="0">
                  <v:textbox inset=",7.2pt,,7.2pt">
                    <w:txbxContent>
                      <w:p w:rsidR="00C655BE" w:rsidRDefault="006714BC">
                        <w:pPr>
                          <w:pStyle w:val="normal1"/>
                          <w:spacing w:line="240" w:lineRule="exact"/>
                        </w:pPr>
                        <w:r>
                          <w:rPr>
                            <w:color w:val="000000"/>
                            <w:sz w:val="20"/>
                          </w:rPr>
                          <w:t>Stop</w:t>
                        </w:r>
                      </w:p>
                    </w:txbxContent>
                  </v:textbox>
                </v:rect>
                <v:shape id="Straight Arrow Connector 192" o:spid="_x0000_s1181" type="#_x0000_t32" style="position:absolute;left:37825;top:13136;width:50;height:3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182" type="#_x0000_t32" style="position:absolute;left:37656;top:29952;width:7;height:29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Straight Arrow Connector 194" o:spid="_x0000_s1183" type="#_x0000_t32" style="position:absolute;left:29185;top:34182;width:2718;height:1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jDcYAAADcAAAADwAAAGRycy9kb3ducmV2LnhtbESP3WrCQBCF74W+wzKF3hTd1AZ/oqsU&#10;obQiKIk+wJAdk2B2NmQ3Jn37bqHg3QznzPnOrLeDqcWdWldZVvA2iUAQ51ZXXCi4nD/HCxDOI2us&#10;LZOCH3Kw3TyN1pho23NK98wXIoSwS1BB6X2TSOnykgy6iW2Ig3a1rUEf1raQusU+hJtaTqNoJg1W&#10;HAglNrQrKb9lnQnc93jPRae7/fwwP70ev1yTXp1SL8/DxwqEp8E/zP/X3zrUX8bw90yY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Iw3GAAAA3AAAAA8AAAAAAAAA&#10;AAAAAAAAoQIAAGRycy9kb3ducmV2LnhtbFBLBQYAAAAABAAEAPkAAACUAwAAAAA=&#10;"/>
                <v:shape id="Straight Arrow Connector 195" o:spid="_x0000_s1184" type="#_x0000_t32" style="position:absolute;left:29217;top:20854;width:184;height:1329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EF8EAAADcAAAADwAAAGRycy9kb3ducmV2LnhtbERP32vCMBB+H/g/hBP2NtMOHLMaRayC&#10;D2OwKvh6NGdbbC4hybT7740g7O0+vp+3WA2mF1fyobOsIJ9kIIhrqztuFBwPu7dPECEia+wtk4I/&#10;CrBajl4WWGh74x+6VrERKYRDgQraGF0hZahbMhgm1hEn7my9wZigb6T2eEvhppfvWfYhDXacGlp0&#10;tGmpvlS/RoFzfn0K5bEsc5N/b/FQua9tp9TreFjPQUQa4r/46d7rNH82hccz6QK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DQQXwQAAANwAAAAPAAAAAAAAAAAAAAAA&#10;AKECAABkcnMvZG93bnJldi54bWxQSwUGAAAAAAQABAD5AAAAjwMAAAAA&#10;"/>
                <v:shape id="Straight Arrow Connector 196" o:spid="_x0000_s1185" type="#_x0000_t32" style="position:absolute;left:29368;top:20854;width:8363;height: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MMAAADcAAAADwAAAGRycy9kb3ducmV2LnhtbERPS2vCQBC+F/wPywjemo0epImuUgRF&#10;LD34INjbkJ0modnZsLtq7K93CwVv8/E9Z77sTSuu5HxjWcE4SUEQl1Y3XCk4HdevbyB8QNbYWiYF&#10;d/KwXAxe5phre+M9XQ+hEjGEfY4K6hC6XEpf1mTQJ7Yjjty3dQZDhK6S2uEthptWTtJ0Kg02HBtq&#10;7GhVU/lzuBgF54/sUtyLT9oV42z3hc743+NGqdGw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QhvzDAAAA3AAAAA8AAAAAAAAAAAAA&#10;AAAAoQIAAGRycy9kb3ducmV2LnhtbFBLBQYAAAAABAAEAPkAAACRAwAAAAA=&#10;">
                  <v:stroke endarrow="block"/>
                </v:shape>
                <v:shape id="Straight Arrow Connector 197" o:spid="_x0000_s1186" type="#_x0000_t32" style="position:absolute;left:37648;top:19843;width:224;height:23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PW8IAAADcAAAADwAAAGRycy9kb3ducmV2LnhtbERPTWsCMRC9F/ofwgheimbXQ9WtUUpB&#10;EA9CdQ8eh2S6u7iZbJO4rv/eFAre5vE+Z7UZbCt68qFxrCCfZiCItTMNVwrK03ayABEissHWMSm4&#10;U4DN+vVlhYVxN/6m/hgrkUI4FKigjrErpAy6Joth6jrixP04bzEm6CtpPN5SuG3lLMvepcWGU0ON&#10;HX3VpC/Hq1XQ7MtD2b/9Rq8X+/zs83A6t1qp8Wj4/AARaYhP8b97Z9L85Rz+nk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PW8IAAADcAAAADwAAAAAAAAAAAAAA&#10;AAChAgAAZHJzL2Rvd25yZXYueG1sUEsFBgAAAAAEAAQA+QAAAJADAAAAAA==&#10;"/>
                <v:shape id="Straight Arrow Connector 198" o:spid="_x0000_s1187" type="#_x0000_t32" style="position:absolute;left:41853;top:26046;width:528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shape id="Straight Arrow Connector 199" o:spid="_x0000_s1188" type="#_x0000_t32" style="position:absolute;left:52884;top:27316;width:7;height: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rect id="Shape 143" o:spid="_x0000_s1189" style="position:absolute;left:11498;top:51364;width:627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4zMcQA&#10;AADcAAAADwAAAGRycy9kb3ducmV2LnhtbESPQWvCQBSE70L/w/KE3uquLVSJbkJbWhDjQaMIvT2y&#10;r0lo9m3Irpr+e1coeBxm5htmmQ22FWfqfeNYw3SiQBCXzjRcaTjsv57mIHxANtg6Jg1/5CFLH0ZL&#10;TIy78I7ORahEhLBPUEMdQpdI6cuaLPqJ64ij9+N6iyHKvpKmx0uE21Y+K/UqLTYcF2rs6KOm8rc4&#10;WQ2FPRbblfLvm9k6//xmlef2Jdf6cTy8LUAEGsI9/N9eGQ2RCLcz8Qj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eMzHEAAAA3AAAAA8AAAAAAAAAAAAAAAAAmAIAAGRycy9k&#10;b3ducmV2LnhtbFBLBQYAAAAABAAEAPUAAACJAwAAAAA=&#10;" filled="f" stroked="f" strokeweight="0">
                  <v:textbox inset=",7.2pt,,7.2pt">
                    <w:txbxContent>
                      <w:p w:rsidR="00C655BE" w:rsidRDefault="006714BC">
                        <w:pPr>
                          <w:pStyle w:val="normal1"/>
                          <w:spacing w:line="240" w:lineRule="exact"/>
                        </w:pPr>
                        <w:r>
                          <w:rPr>
                            <w:b/>
                            <w:color w:val="000000"/>
                            <w:sz w:val="24"/>
                          </w:rPr>
                          <w:t>Server:</w:t>
                        </w:r>
                      </w:p>
                    </w:txbxContent>
                  </v:textbox>
                </v:rect>
                <v:rect id="Shape 144" o:spid="_x0000_s1190" style="position:absolute;left:24771;top:10483;width:6268;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KWqsUA&#10;AADcAAAADwAAAGRycy9kb3ducmV2LnhtbESPQWvCQBSE7wX/w/IEb3U3EaxEV6nSgjQ9aFoEb4/s&#10;MwnNvg3ZrcZ/3y0Uehxm5htmtRlsK67U+8axhmSqQBCXzjRcafj8eH1cgPAB2WDrmDTcycNmPXpY&#10;YWbcjY90LUIlIoR9hhrqELpMSl/WZNFPXUccvYvrLYYo+0qaHm8RbluZKjWXFhuOCzV2tKup/Cq+&#10;rYbCnorDXvnt+9Nb/nJmled2lms9GQ/PSxCBhvAf/mvvjYZUJf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EpaqxQAAANwAAAAPAAAAAAAAAAAAAAAAAJgCAABkcnMv&#10;ZG93bnJldi54bWxQSwUGAAAAAAQABAD1AAAAigMAAAAA&#10;" filled="f" stroked="f" strokeweight="0">
                  <v:textbox inset=",7.2pt,,7.2pt">
                    <w:txbxContent>
                      <w:p w:rsidR="00C655BE" w:rsidRDefault="006714BC">
                        <w:pPr>
                          <w:pStyle w:val="normal1"/>
                          <w:spacing w:line="240" w:lineRule="exact"/>
                        </w:pPr>
                        <w:r>
                          <w:rPr>
                            <w:b/>
                            <w:color w:val="000000"/>
                            <w:sz w:val="24"/>
                          </w:rPr>
                          <w:t>Client:</w:t>
                        </w:r>
                      </w:p>
                    </w:txbxContent>
                  </v:textbox>
                </v:rect>
                <w10:anchorlock/>
              </v:group>
            </w:pict>
          </mc:Fallback>
        </mc:AlternateContent>
      </w:r>
    </w:p>
    <w:p w:rsidR="00C655BE" w:rsidRDefault="00C655BE">
      <w:pPr>
        <w:pStyle w:val="normal1"/>
        <w:spacing w:line="199" w:lineRule="auto"/>
        <w:jc w:val="both"/>
        <w:rPr>
          <w:rFonts w:ascii="Times New Roman" w:eastAsia="Times New Roman" w:hAnsi="Times New Roman" w:cs="Times New Roman"/>
          <w:sz w:val="32"/>
          <w:szCs w:val="32"/>
        </w:rPr>
      </w:pPr>
    </w:p>
    <w:p w:rsidR="00C655BE" w:rsidRDefault="00C655BE">
      <w:pPr>
        <w:pStyle w:val="normal1"/>
        <w:spacing w:line="278" w:lineRule="auto"/>
        <w:jc w:val="both"/>
        <w:rPr>
          <w:rFonts w:ascii="Times New Roman" w:eastAsia="Times New Roman" w:hAnsi="Times New Roman" w:cs="Times New Roman"/>
          <w:sz w:val="32"/>
          <w:szCs w:val="32"/>
        </w:rPr>
      </w:pPr>
    </w:p>
    <w:p w:rsidR="00C655BE" w:rsidRDefault="00C655BE">
      <w:pPr>
        <w:pStyle w:val="normal1"/>
        <w:spacing w:line="278" w:lineRule="auto"/>
        <w:jc w:val="both"/>
        <w:rPr>
          <w:rFonts w:ascii="Times New Roman" w:eastAsia="Times New Roman" w:hAnsi="Times New Roman" w:cs="Times New Roman"/>
          <w:sz w:val="32"/>
          <w:szCs w:val="32"/>
        </w:rPr>
      </w:pPr>
    </w:p>
    <w:p w:rsidR="00C655BE" w:rsidRDefault="00C655BE">
      <w:pPr>
        <w:pStyle w:val="normal1"/>
        <w:spacing w:line="278" w:lineRule="auto"/>
        <w:jc w:val="both"/>
        <w:rPr>
          <w:rFonts w:ascii="Times New Roman" w:eastAsia="Times New Roman" w:hAnsi="Times New Roman" w:cs="Times New Roman"/>
          <w:sz w:val="32"/>
          <w:szCs w:val="32"/>
        </w:rPr>
      </w:pPr>
    </w:p>
    <w:p w:rsidR="00C655BE" w:rsidRDefault="00C655BE">
      <w:pPr>
        <w:pStyle w:val="normal1"/>
        <w:spacing w:line="240" w:lineRule="auto"/>
        <w:jc w:val="both"/>
        <w:rPr>
          <w:rFonts w:ascii="Times New Roman" w:eastAsia="Times New Roman" w:hAnsi="Times New Roman" w:cs="Times New Roman"/>
          <w:b/>
          <w:sz w:val="32"/>
          <w:szCs w:val="32"/>
        </w:rPr>
      </w:pPr>
    </w:p>
    <w:p w:rsidR="00C655BE" w:rsidRDefault="00C655BE">
      <w:pPr>
        <w:pStyle w:val="normal1"/>
        <w:spacing w:line="240" w:lineRule="auto"/>
        <w:jc w:val="both"/>
        <w:rPr>
          <w:rFonts w:ascii="Times New Roman" w:eastAsia="Times New Roman" w:hAnsi="Times New Roman" w:cs="Times New Roman"/>
          <w:b/>
          <w:sz w:val="32"/>
          <w:szCs w:val="32"/>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655BE" w:rsidRDefault="00C655BE">
      <w:pPr>
        <w:pStyle w:val="normal1"/>
        <w:spacing w:line="278"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SERVER:</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java.net.*;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Server5</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void main(String []args)throws Exception</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ServerSocket ss=new ServerSocket(5060);</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Socket s=ss.accept();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DataOutputStream dos=new DataOutputStream(s.getOutputStream());</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DataInputStream dis=new DataInputStream(s.getInputStream());</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dos.writeUTF("Welcomes u");</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cnm=dis.readUTF();</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ThrdComm a=new ThrdComm(dos,dis,cnm);</w:t>
      </w: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ThrdComm extends Thread</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DataOutputStream dos;</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DataInputStream dis;</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BufferedReader br;</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str,cnm;</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ThrdComm(DataOutputStream dos,DataInputStream dis,String cnm)throws Exception</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super(cnm);</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this.dos=dos;</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this.dis=dis;</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this.cnm=cnm;</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br=new BufferedReader(new InputStreamReader(System.in));</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run()</w:t>
      </w:r>
    </w:p>
    <w:p w:rsidR="00C655BE" w:rsidRDefault="00C655BE">
      <w:pPr>
        <w:pStyle w:val="normal1"/>
        <w:spacing w:line="278"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talk();</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catch(Exception e){}</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synchronized void talk()throws Exception</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System.out.println("Message To"+" "+cnm+":");</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str=br.readLine();</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dos.writeUTF(str);//sends msg to Client</w:t>
      </w:r>
    </w:p>
    <w:p w:rsidR="00C655BE" w:rsidRDefault="00C655BE">
      <w:pPr>
        <w:pStyle w:val="normal1"/>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str=dis.readUTF();//reads msg from client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System.out.println("From Client:"+" "+str); } }</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C655BE">
      <w:pPr>
        <w:pStyle w:val="normal1"/>
        <w:spacing w:line="240" w:lineRule="auto"/>
        <w:jc w:val="both"/>
        <w:rPr>
          <w:rFonts w:ascii="Times New Roman" w:eastAsia="Times New Roman" w:hAnsi="Times New Roman" w:cs="Times New Roman"/>
          <w:sz w:val="24"/>
          <w:szCs w:val="24"/>
        </w:rPr>
      </w:pPr>
    </w:p>
    <w:p w:rsidR="00C655BE" w:rsidRDefault="00C655BE">
      <w:pPr>
        <w:pStyle w:val="normal1"/>
        <w:spacing w:line="24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w:t>
      </w:r>
    </w:p>
    <w:p w:rsidR="00C655BE" w:rsidRDefault="00C655BE">
      <w:pPr>
        <w:pStyle w:val="normal1"/>
        <w:spacing w:line="2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java.net.*;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Client5 extends Thread</w:t>
      </w:r>
    </w:p>
    <w:p w:rsidR="00C655BE" w:rsidRDefault="00C655BE">
      <w:pPr>
        <w:pStyle w:val="normal1"/>
        <w:spacing w:line="182"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void main(String []args)throws Exception</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if(args.length!=1)</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Client5 a=new Client5(args[0]);</w:t>
      </w: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2"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Client5(String s1)throws Exception</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super(s1);//naming to thread</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s=new Socket("localhost",5060);</w:t>
      </w:r>
    </w:p>
    <w:p w:rsidR="00C655BE" w:rsidRDefault="00C655BE">
      <w:pPr>
        <w:pStyle w:val="normal1"/>
        <w:spacing w:line="194" w:lineRule="auto"/>
        <w:jc w:val="both"/>
        <w:rPr>
          <w:rFonts w:ascii="Times New Roman" w:eastAsia="Times New Roman" w:hAnsi="Times New Roman" w:cs="Times New Roman"/>
          <w:sz w:val="24"/>
          <w:szCs w:val="24"/>
        </w:rPr>
      </w:pPr>
    </w:p>
    <w:p w:rsidR="00C655BE" w:rsidRDefault="006714BC">
      <w:pPr>
        <w:pStyle w:val="normal1"/>
        <w:spacing w:line="412" w:lineRule="auto"/>
        <w:ind w:right="44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dos=new DataOutputStream(s.getOutputStream()); dis=new DataInputStream(s.getInputStream());</w:t>
      </w:r>
    </w:p>
    <w:p w:rsidR="00C655BE" w:rsidRDefault="00C655BE">
      <w:pPr>
        <w:pStyle w:val="normal1"/>
        <w:spacing w:line="12" w:lineRule="auto"/>
        <w:jc w:val="both"/>
        <w:rPr>
          <w:rFonts w:ascii="Times New Roman" w:eastAsia="Times New Roman" w:hAnsi="Times New Roman" w:cs="Times New Roman"/>
          <w:sz w:val="24"/>
          <w:szCs w:val="24"/>
        </w:rPr>
      </w:pPr>
    </w:p>
    <w:p w:rsidR="00C655BE" w:rsidRDefault="006714BC">
      <w:pPr>
        <w:pStyle w:val="normal1"/>
        <w:spacing w:line="391" w:lineRule="auto"/>
        <w:ind w:right="3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br=new BufferedReader(new InputStreamReader(System.in)); cnm=s1;//set aurgument as client name str="";</w:t>
      </w:r>
    </w:p>
    <w:p w:rsidR="00C655BE" w:rsidRDefault="00C655BE">
      <w:pPr>
        <w:pStyle w:val="normal1"/>
        <w:spacing w:line="12"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str=dis.readUTF();//reads msg send by server</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System.out.println("From Server:"+" "+str);</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dos.writeUTF(cnm);//client sends its name to server</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run()</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talk();</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catch(Exception e){}</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synchronized void talk()throws Exception</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str=dis.readUTF();//msg from server</w:t>
      </w:r>
    </w:p>
    <w:p w:rsidR="00C655BE" w:rsidRDefault="00C655BE">
      <w:pPr>
        <w:pStyle w:val="normal1"/>
        <w:spacing w:line="182"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System.out.println("From Server:"+" "+str);</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System.out.println("Message to Server:");</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str=br.readLine();</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dos.writeUTF(str);}</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Socket s;</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str,cnm;</w:t>
      </w:r>
    </w:p>
    <w:p w:rsidR="00C655BE" w:rsidRDefault="00C655BE">
      <w:pPr>
        <w:pStyle w:val="normal1"/>
        <w:spacing w:line="182"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DataOutputStream dos;</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DataInputStream dis;</w:t>
      </w: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BufferedReader br;}</w:t>
      </w:r>
    </w:p>
    <w:p w:rsidR="00C655BE" w:rsidRDefault="00C655BE">
      <w:pPr>
        <w:pStyle w:val="normal1"/>
        <w:spacing w:line="240" w:lineRule="auto"/>
        <w:jc w:val="both"/>
        <w:rPr>
          <w:rFonts w:ascii="Times New Roman" w:eastAsia="Times New Roman" w:hAnsi="Times New Roman" w:cs="Times New Roman"/>
          <w:sz w:val="24"/>
          <w:szCs w:val="24"/>
        </w:rPr>
      </w:pPr>
    </w:p>
    <w:p w:rsidR="00C655BE" w:rsidRDefault="00C655BE">
      <w:pPr>
        <w:pStyle w:val="normal1"/>
        <w:spacing w:line="240" w:lineRule="auto"/>
        <w:jc w:val="both"/>
        <w:rPr>
          <w:rFonts w:ascii="Times New Roman" w:eastAsia="Times New Roman" w:hAnsi="Times New Roman" w:cs="Times New Roman"/>
          <w:sz w:val="24"/>
          <w:szCs w:val="24"/>
        </w:rPr>
      </w:pPr>
    </w:p>
    <w:p w:rsidR="00C655BE" w:rsidRDefault="00C655BE">
      <w:pPr>
        <w:pStyle w:val="normal1"/>
        <w:spacing w:line="180"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C655BE" w:rsidRDefault="00C655BE">
      <w:pPr>
        <w:pStyle w:val="normal1"/>
        <w:spacing w:line="19" w:lineRule="auto"/>
        <w:jc w:val="both"/>
        <w:rPr>
          <w:rFonts w:ascii="Times New Roman" w:eastAsia="Times New Roman" w:hAnsi="Times New Roman" w:cs="Times New Roman"/>
          <w:sz w:val="24"/>
          <w:szCs w:val="24"/>
        </w:rPr>
      </w:pP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C655BE">
      <w:pPr>
        <w:pStyle w:val="normal1"/>
        <w:spacing w:line="240" w:lineRule="auto"/>
        <w:jc w:val="both"/>
        <w:rPr>
          <w:rFonts w:ascii="Times New Roman" w:eastAsia="Times New Roman" w:hAnsi="Times New Roman" w:cs="Times New Roman"/>
          <w:b/>
          <w:sz w:val="24"/>
          <w:szCs w:val="24"/>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C655BE" w:rsidRDefault="00C655BE">
      <w:pPr>
        <w:pStyle w:val="normal1"/>
        <w:spacing w:line="199" w:lineRule="auto"/>
        <w:jc w:val="both"/>
        <w:rPr>
          <w:rFonts w:ascii="Times New Roman" w:eastAsia="Times New Roman" w:hAnsi="Times New Roman" w:cs="Times New Roman"/>
          <w:sz w:val="24"/>
          <w:szCs w:val="24"/>
        </w:rPr>
      </w:pPr>
    </w:p>
    <w:p w:rsidR="00C655BE" w:rsidRDefault="006714BC">
      <w:pPr>
        <w:pStyle w:val="normal1"/>
        <w:numPr>
          <w:ilvl w:val="0"/>
          <w:numId w:val="65"/>
        </w:numPr>
        <w:spacing w:line="247"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communication protocols like TCP/UDP can be implemented using socket programming in Java to serve requests from multiple clients.</w:t>
      </w:r>
    </w:p>
    <w:p w:rsidR="00C655BE" w:rsidRDefault="00C655BE">
      <w:pPr>
        <w:pStyle w:val="normal1"/>
        <w:spacing w:line="240" w:lineRule="auto"/>
        <w:jc w:val="both"/>
        <w:rPr>
          <w:rFonts w:ascii="Times New Roman" w:eastAsia="Times New Roman" w:hAnsi="Times New Roman" w:cs="Times New Roman"/>
          <w:b/>
          <w:sz w:val="24"/>
          <w:szCs w:val="24"/>
        </w:rPr>
      </w:pPr>
    </w:p>
    <w:p w:rsidR="00C655BE" w:rsidRDefault="006714BC">
      <w:pPr>
        <w:pStyle w:val="normal1"/>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C655BE">
      <w:pPr>
        <w:pStyle w:val="normal1"/>
        <w:spacing w:line="187" w:lineRule="auto"/>
        <w:jc w:val="both"/>
        <w:rPr>
          <w:rFonts w:ascii="Times New Roman" w:eastAsia="Times New Roman" w:hAnsi="Times New Roman" w:cs="Times New Roman"/>
          <w:sz w:val="24"/>
          <w:szCs w:val="24"/>
        </w:rPr>
      </w:pPr>
    </w:p>
    <w:p w:rsidR="00C655BE" w:rsidRDefault="006714BC">
      <w:pPr>
        <w:pStyle w:val="normal1"/>
        <w:spacing w:line="240" w:lineRule="auto"/>
        <w:jc w:val="both"/>
        <w:rPr>
          <w:rFonts w:ascii="Times New Roman" w:eastAsia="Times New Roman" w:hAnsi="Times New Roman" w:cs="Times New Roman"/>
          <w:color w:val="0000CC"/>
          <w:sz w:val="24"/>
          <w:szCs w:val="24"/>
        </w:rPr>
      </w:pPr>
      <w:r>
        <w:rPr>
          <w:rFonts w:ascii="Times New Roman" w:eastAsia="Times New Roman" w:hAnsi="Times New Roman" w:cs="Times New Roman"/>
          <w:color w:val="0000CC"/>
          <w:sz w:val="24"/>
          <w:szCs w:val="24"/>
        </w:rPr>
        <w:t>[1]</w:t>
      </w:r>
      <w:hyperlink r:id="rId102">
        <w:r>
          <w:rPr>
            <w:rFonts w:ascii="Times New Roman" w:eastAsia="Times New Roman" w:hAnsi="Times New Roman" w:cs="Times New Roman"/>
            <w:color w:val="1155CC"/>
            <w:sz w:val="24"/>
            <w:szCs w:val="24"/>
            <w:u w:val="single"/>
          </w:rPr>
          <w:t>http://www.prasannatech.net/2008/07/socket-programming-tutorial.html</w:t>
        </w:r>
      </w:hyperlink>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Assignment 9C</w:t>
      </w:r>
    </w:p>
    <w:p w:rsidR="00C655BE" w:rsidRDefault="006714BC">
      <w:pPr>
        <w:pStyle w:val="normal1"/>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Write two programs (server and client) to show how you can establish a TCP socket connection using the above functions</w:t>
      </w:r>
    </w:p>
    <w:p w:rsidR="00C655BE" w:rsidRDefault="006714BC">
      <w:pPr>
        <w:pStyle w:val="normal1"/>
        <w:spacing w:after="160" w:line="259"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Objective:</w:t>
      </w:r>
    </w:p>
    <w:p w:rsidR="00C655BE" w:rsidRDefault="006714BC">
      <w:pPr>
        <w:pStyle w:val="normal1"/>
        <w:numPr>
          <w:ilvl w:val="0"/>
          <w:numId w:val="6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about fundamentals of IPC through C socket programming. </w:t>
      </w:r>
    </w:p>
    <w:p w:rsidR="00C655BE" w:rsidRDefault="006714BC">
      <w:pPr>
        <w:pStyle w:val="normal1"/>
        <w:numPr>
          <w:ilvl w:val="0"/>
          <w:numId w:val="6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 and understand the OS intraction with socket programming. </w:t>
      </w:r>
    </w:p>
    <w:p w:rsidR="00C655BE" w:rsidRDefault="006714BC">
      <w:pPr>
        <w:pStyle w:val="normal1"/>
        <w:numPr>
          <w:ilvl w:val="0"/>
          <w:numId w:val="6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of system call and IPC mechanism to write effective application programs. </w:t>
      </w:r>
    </w:p>
    <w:p w:rsidR="00C655BE" w:rsidRDefault="006714BC">
      <w:pPr>
        <w:pStyle w:val="normal1"/>
        <w:numPr>
          <w:ilvl w:val="0"/>
          <w:numId w:val="6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port numbersing and process relation</w:t>
      </w:r>
    </w:p>
    <w:p w:rsidR="00C655BE" w:rsidRDefault="006714BC">
      <w:pPr>
        <w:pStyle w:val="normal1"/>
        <w:numPr>
          <w:ilvl w:val="0"/>
          <w:numId w:val="66"/>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To knows the iterative and concurrent server concept</w:t>
      </w:r>
    </w:p>
    <w:p w:rsidR="00C655BE" w:rsidRDefault="006714BC">
      <w:pPr>
        <w:pStyle w:val="normal1"/>
        <w:shd w:val="clear" w:color="auto" w:fill="FFFFFF"/>
        <w:spacing w:line="240" w:lineRule="auto"/>
        <w:ind w:righ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6714BC">
      <w:pPr>
        <w:pStyle w:val="normal1"/>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very basic one-way Client and Server setup where a Client connects, sends messages to server and the server shows them using socket connection. Java API networking package (java.net) takes care of all of that, making network programming very easy for programmers</w:t>
      </w:r>
    </w:p>
    <w:p w:rsidR="00C655BE" w:rsidRDefault="006714BC">
      <w:pPr>
        <w:pStyle w:val="normal1"/>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CLIENT SIDE PROGRAMMING:</w:t>
      </w:r>
    </w:p>
    <w:p w:rsidR="00C655BE" w:rsidRDefault="00C655BE">
      <w:pPr>
        <w:pStyle w:val="normal1"/>
        <w:spacing w:line="240" w:lineRule="auto"/>
        <w:ind w:firstLine="720"/>
        <w:jc w:val="both"/>
        <w:rPr>
          <w:rFonts w:ascii="Times New Roman" w:eastAsia="Times New Roman" w:hAnsi="Times New Roman" w:cs="Times New Roman"/>
          <w:sz w:val="24"/>
          <w:szCs w:val="24"/>
        </w:rPr>
      </w:pPr>
    </w:p>
    <w:p w:rsidR="00C655BE" w:rsidRDefault="006714BC">
      <w:pPr>
        <w:pStyle w:val="normal1"/>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Socket Connection</w:t>
      </w:r>
    </w:p>
    <w:p w:rsidR="00C655BE" w:rsidRDefault="006714BC">
      <w:pPr>
        <w:pStyle w:val="normal1"/>
        <w:numPr>
          <w:ilvl w:val="0"/>
          <w:numId w:val="6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connect to other machine we need a socket connection.</w:t>
      </w:r>
    </w:p>
    <w:p w:rsidR="00C655BE" w:rsidRDefault="006714BC">
      <w:pPr>
        <w:pStyle w:val="normal1"/>
        <w:numPr>
          <w:ilvl w:val="0"/>
          <w:numId w:val="6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socket connection means the two machines have information about each other’s network location (IP Address) and TCP port.The java.net.Socket class represents a Socket. </w:t>
      </w:r>
    </w:p>
    <w:p w:rsidR="00C655BE" w:rsidRDefault="006714BC">
      <w:pPr>
        <w:pStyle w:val="normal1"/>
        <w:numPr>
          <w:ilvl w:val="0"/>
          <w:numId w:val="6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open a socket: Socket socket = new Socket(“127.0.0.1”, 5000)</w:t>
      </w:r>
    </w:p>
    <w:p w:rsidR="00C655BE" w:rsidRDefault="006714BC">
      <w:pPr>
        <w:pStyle w:val="normal1"/>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First argument – IP address of Server. (127.0.0.1 is the IP address of localhost, where code will run on single stand-alone machine). </w:t>
      </w:r>
    </w:p>
    <w:p w:rsidR="00C655BE" w:rsidRDefault="006714BC">
      <w:pPr>
        <w:pStyle w:val="normal1"/>
        <w:spacing w:line="24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 argument – TCP Port. (Just a number representing which application to run on a server. For example, HTTP runs on port 80. Port number can be from 0 to 65535) To communicate over a socket connection, streams are used to both input and output the data. Closing the connection The socket connection is closed explicitly once the message to server is sent. </w:t>
      </w:r>
    </w:p>
    <w:p w:rsidR="00C655BE" w:rsidRDefault="00C655BE">
      <w:pPr>
        <w:pStyle w:val="normal1"/>
        <w:spacing w:line="240" w:lineRule="auto"/>
        <w:ind w:left="720"/>
        <w:jc w:val="both"/>
        <w:rPr>
          <w:rFonts w:ascii="Times New Roman" w:eastAsia="Times New Roman" w:hAnsi="Times New Roman" w:cs="Times New Roman"/>
          <w:sz w:val="24"/>
          <w:szCs w:val="24"/>
        </w:rPr>
      </w:pPr>
    </w:p>
    <w:p w:rsidR="00C655BE" w:rsidRDefault="00C655BE">
      <w:pPr>
        <w:pStyle w:val="normal1"/>
        <w:spacing w:line="240" w:lineRule="auto"/>
        <w:ind w:left="720"/>
        <w:jc w:val="both"/>
        <w:rPr>
          <w:rFonts w:ascii="Times New Roman" w:eastAsia="Times New Roman" w:hAnsi="Times New Roman" w:cs="Times New Roman"/>
          <w:sz w:val="24"/>
          <w:szCs w:val="24"/>
        </w:rPr>
      </w:pPr>
    </w:p>
    <w:p w:rsidR="00C655BE" w:rsidRDefault="006714BC">
      <w:pPr>
        <w:pStyle w:val="normal1"/>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PROGRAMMING:</w:t>
      </w:r>
    </w:p>
    <w:p w:rsidR="00C655BE" w:rsidRDefault="006714BC">
      <w:pPr>
        <w:pStyle w:val="normal1"/>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Establish a Socket Connection</w:t>
      </w:r>
    </w:p>
    <w:p w:rsidR="00C655BE" w:rsidRDefault="006714BC">
      <w:pPr>
        <w:pStyle w:val="normal1"/>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write a server application two sockets are needed.</w:t>
      </w:r>
    </w:p>
    <w:p w:rsidR="00C655BE" w:rsidRDefault="006714BC">
      <w:pPr>
        <w:pStyle w:val="normal1"/>
        <w:numPr>
          <w:ilvl w:val="0"/>
          <w:numId w:val="6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ServerSocket which waits for the client requests (when a client makes a new Socket())</w:t>
      </w:r>
    </w:p>
    <w:p w:rsidR="00C655BE" w:rsidRDefault="006714BC">
      <w:pPr>
        <w:pStyle w:val="normal1"/>
        <w:numPr>
          <w:ilvl w:val="0"/>
          <w:numId w:val="68"/>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plain old Socket socket to use for communication with the client. getOutputStream() method is used to send the output through the socket. Close the Connection After finishing, it is important to close the connection by closing the socket as well as input/output streams</w:t>
      </w: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Program-</w:t>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Server-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&lt;stdio.h&gt;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&lt;stdlib.h&gt;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&lt;unistd.h&gt;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&lt;errno.h&gt;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&lt;string.h&gt;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&lt;sys/types.h&gt;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&lt;sys/socket.h&gt;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&lt;netinet/in.h&gt;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&lt;arpa/inet.h&gt;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#define SERV_TCP_PORT 8000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#define MAX_SIZE 80</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main(int argc, char *argv[])</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sockfd, newsockfd, clilen;</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struct sockaddr_in cli_addr, serv_addr;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port;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char string[MAX_SIZE];</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len;</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if(argc == 2)</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sscanf(argv[1], "%d", &amp;port);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else</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port = SERV_TCP_PORT;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if((sockfd = socket(AF_INET, SOCK_STREAM, 0)) &lt; 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perror("can't open stream socket");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exit(1);</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bzero((char *) &amp;serv_addr, sizeof(serv_addr));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serv_addr.sin_family = AF_INET;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serv_addr.sin_addr.s_addr = htonl(INADDR_ANY);</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serv_addr.sin_port = htons(port);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if(bind(sockfd, (struct sockaddr *) &amp;serv_addr, sizeof(serv_addr)) &lt; 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perror("can't bind local address");</w:t>
      </w:r>
    </w:p>
    <w:p w:rsidR="00C655BE" w:rsidRDefault="00C655BE">
      <w:pPr>
        <w:pStyle w:val="normal1"/>
        <w:shd w:val="clear" w:color="auto" w:fill="FFFFFF"/>
        <w:spacing w:line="240" w:lineRule="auto"/>
        <w:ind w:left="144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exit(1);</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listen(sockfd, 5);</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for(;;)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wait for a connection from a client; this is an iterative server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clilen = sizeof(cli_addr);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newsockfd = accept(sockfd, (struct sockaddr *) &amp;cli_addr, &amp;clilen);</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if(newsockfd &lt; 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perror("can't bind local address");</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len = read(newsockfd, string, MAX_SIZE);</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string[len] = 0;</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printf("%s\n", string);</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close(newsockfd);</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Client-</w:t>
      </w: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#include &lt;string.h&gt;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&lt;stdio.h&gt;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&lt;sys/types.h&gt;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&lt;sys/socket.h&gt;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&lt;arpa/inet.h&gt;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&lt;netinet/in.h&gt;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&lt;netinet/tcp.h&gt;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&lt;netdb.h&gt;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&lt;stdlib.h&gt;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&lt;unistd.h&gt;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#include &lt;errno.h&gt;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#define SERV_TCP_PORT 8000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main(int argc, char *argv[])</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sockfd;</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struct sockaddr_in serv_addr;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char *serv_host = "localhost";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struct hostent *host_ptr;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port;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int buff_size = 0;</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if(argc &gt;= 2)</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serv_host = argv[1];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if(argc == 3)</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sscanf(argv[2], "%d", &amp;port);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else</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port = SERV_TCP_PORT;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if((host_ptr = gethostbyname(serv_host)) == NULL)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perror("gethostbyname error");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exit(1);</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if(host_ptr-&gt;h_addrtype != AF_INET)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perror("unknown address type");</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exit(1);</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bzero((char *) &amp;serv_addr, sizeof(serv_addr));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serv_addr.sin_family = AF_INET;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serv_addr.sin_addr.s_addr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((struct in_addr *)host_ptr-&gt;h_addr_list[0])-&gt;s_addr;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serv_addr.sin_port = htons(port);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if((sockfd = socket(AF_INET, SOCK_STREAM, 0)) &lt; 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perror("can't open stream socket");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exit(1);</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if(connect(sockfd, (struct sockaddr *) &amp;serv_addr, sizeof(serv_addr)) &lt; 0) {</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perror("can't connect to server");</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exit(1);</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write(sockfd, "hello world connetion established", sizeof("hello world connetion established"));</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close(sockfd);</w:t>
      </w:r>
    </w:p>
    <w:p w:rsidR="00C655BE" w:rsidRDefault="006714BC">
      <w:pPr>
        <w:pStyle w:val="normal1"/>
        <w:shd w:val="clear" w:color="auto" w:fill="FFFFFF"/>
        <w:spacing w:line="24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C655BE" w:rsidRDefault="00C655BE">
      <w:pPr>
        <w:pStyle w:val="normal1"/>
        <w:shd w:val="clear" w:color="auto" w:fill="FFFFFF"/>
        <w:spacing w:line="240" w:lineRule="auto"/>
        <w:ind w:left="1440"/>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Output- </w:t>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24"/>
          <w:szCs w:val="24"/>
        </w:rPr>
      </w:pPr>
    </w:p>
    <w:p w:rsidR="00C655BE" w:rsidRDefault="00C655BE">
      <w:pPr>
        <w:pStyle w:val="normal1"/>
        <w:shd w:val="clear" w:color="auto" w:fill="FFFFFF"/>
        <w:spacing w:line="240" w:lineRule="auto"/>
        <w:jc w:val="both"/>
        <w:rPr>
          <w:rFonts w:ascii="Times New Roman" w:eastAsia="Times New Roman" w:hAnsi="Times New Roman" w:cs="Times New Roman"/>
          <w:color w:val="333333"/>
          <w:sz w:val="24"/>
          <w:szCs w:val="24"/>
        </w:rPr>
      </w:pPr>
    </w:p>
    <w:p w:rsidR="00C655BE" w:rsidRDefault="00C655BE">
      <w:pPr>
        <w:pStyle w:val="normal1"/>
        <w:shd w:val="clear" w:color="auto" w:fill="FFFFFF"/>
        <w:spacing w:line="240" w:lineRule="auto"/>
        <w:ind w:left="1440"/>
        <w:jc w:val="both"/>
        <w:rPr>
          <w:rFonts w:ascii="Times New Roman" w:eastAsia="Times New Roman" w:hAnsi="Times New Roman" w:cs="Times New Roman"/>
          <w:color w:val="333333"/>
          <w:sz w:val="24"/>
          <w:szCs w:val="24"/>
        </w:rPr>
      </w:pPr>
    </w:p>
    <w:p w:rsidR="00C655BE" w:rsidRDefault="006714BC">
      <w:pPr>
        <w:pStyle w:val="normal1"/>
        <w:spacing w:after="160" w:line="259"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Conclusion-</w:t>
      </w:r>
    </w:p>
    <w:p w:rsidR="00C655BE" w:rsidRDefault="006714BC">
      <w:pPr>
        <w:pStyle w:val="normal1"/>
        <w:spacing w:after="160" w:line="259" w:lineRule="auto"/>
        <w:ind w:left="720"/>
        <w:jc w:val="both"/>
        <w:rPr>
          <w:rFonts w:ascii="Times New Roman" w:eastAsia="Times New Roman" w:hAnsi="Times New Roman" w:cs="Times New Roman"/>
          <w:sz w:val="24"/>
          <w:szCs w:val="24"/>
          <w:highlight w:val="white"/>
        </w:rPr>
      </w:pPr>
      <w:bookmarkStart w:id="18" w:name="_gjdgxs"/>
      <w:bookmarkEnd w:id="18"/>
      <w:r>
        <w:rPr>
          <w:rFonts w:ascii="Times New Roman" w:eastAsia="Times New Roman" w:hAnsi="Times New Roman" w:cs="Times New Roman"/>
          <w:sz w:val="24"/>
          <w:szCs w:val="24"/>
        </w:rPr>
        <w:t>TCP socket connetion using system calls in C studied and client server connection established.</w:t>
      </w:r>
    </w:p>
    <w:p w:rsidR="00C655BE" w:rsidRDefault="006714BC">
      <w:pPr>
        <w:pStyle w:val="normal1"/>
        <w:tabs>
          <w:tab w:val="left" w:pos="1785"/>
        </w:tabs>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w:t>
      </w:r>
      <w:r>
        <w:rPr>
          <w:rFonts w:ascii="Times New Roman" w:eastAsia="Times New Roman" w:hAnsi="Times New Roman" w:cs="Times New Roman"/>
          <w:b/>
          <w:sz w:val="24"/>
          <w:szCs w:val="24"/>
        </w:rPr>
        <w:tab/>
      </w:r>
    </w:p>
    <w:p w:rsidR="00C655BE" w:rsidRDefault="006714BC">
      <w:pPr>
        <w:pStyle w:val="normal1"/>
        <w:tabs>
          <w:tab w:val="left" w:pos="1785"/>
        </w:tabs>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03">
        <w:r>
          <w:rPr>
            <w:rFonts w:ascii="Times New Roman" w:eastAsia="Times New Roman" w:hAnsi="Times New Roman" w:cs="Times New Roman"/>
            <w:color w:val="1155CC"/>
            <w:sz w:val="24"/>
            <w:szCs w:val="24"/>
            <w:u w:val="single"/>
          </w:rPr>
          <w:t>http://www.prasannatech.net/2008/07/socket-programming-tutorial.html</w:t>
        </w:r>
      </w:hyperlink>
    </w:p>
    <w:p w:rsidR="00C655BE" w:rsidRDefault="00C655BE">
      <w:pPr>
        <w:pStyle w:val="normal1"/>
        <w:tabs>
          <w:tab w:val="left" w:pos="1785"/>
        </w:tabs>
        <w:spacing w:after="160" w:line="259" w:lineRule="auto"/>
        <w:ind w:left="720"/>
        <w:jc w:val="both"/>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Assignment 9D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Title :- </w:t>
      </w:r>
      <w:r>
        <w:rPr>
          <w:rFonts w:ascii="Times New Roman" w:eastAsia="Times New Roman" w:hAnsi="Times New Roman" w:cs="Times New Roman"/>
          <w:sz w:val="24"/>
          <w:szCs w:val="24"/>
        </w:rPr>
        <w:t>Write two programs (server and client) to show how you can establish a UDP socket connection using the above functions</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fundamentals of IPC through C socket programming.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2.    Learn and understand the OS intraction with socket programming.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3.    Use of system call and IPC mechanism to write effective application programs.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4.    To know the port numbersing and process relation.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5.    To know the iterative and concurrent server concept.</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Theory :- </w:t>
      </w:r>
    </w:p>
    <w:p w:rsidR="00C655BE" w:rsidRDefault="006714BC">
      <w:pPr>
        <w:pStyle w:val="normal1"/>
        <w:numPr>
          <w:ilvl w:val="0"/>
          <w:numId w:val="69"/>
        </w:numPr>
        <w:shd w:val="clear" w:color="auto" w:fill="FFFFFF"/>
        <w:spacing w:before="300"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Socket Creation:</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Both the server and the client use the socket() system call to create a socket.</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In this case, they specify the address family AF_INET (IPv4), type SOCK_DGRAM for UDP communication, and protocol 0.</w:t>
      </w:r>
    </w:p>
    <w:p w:rsidR="00C655BE" w:rsidRDefault="006714BC">
      <w:pPr>
        <w:pStyle w:val="normal1"/>
        <w:numPr>
          <w:ilvl w:val="0"/>
          <w:numId w:val="69"/>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Address Initialization:</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The server initializes a sockaddr_in structure (servaddr) with the server's address details.</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The client also initializes a similar structure (servaddr) with the server's address details.</w:t>
      </w:r>
    </w:p>
    <w:p w:rsidR="00C655BE" w:rsidRDefault="006714BC">
      <w:pPr>
        <w:pStyle w:val="normal1"/>
        <w:numPr>
          <w:ilvl w:val="0"/>
          <w:numId w:val="69"/>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Binding (Server Only):</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The server binds the socket to a specific address and port using the bind() system call.</w:t>
      </w:r>
    </w:p>
    <w:p w:rsidR="00C655BE" w:rsidRDefault="006714BC">
      <w:pPr>
        <w:pStyle w:val="normal1"/>
        <w:numPr>
          <w:ilvl w:val="1"/>
          <w:numId w:val="69"/>
        </w:numPr>
        <w:spacing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lastRenderedPageBreak/>
        <w:t>This step is not required for the client in UDP, as UDP is connectionless.</w:t>
      </w:r>
    </w:p>
    <w:p w:rsidR="00C655BE" w:rsidRDefault="006714BC">
      <w:pPr>
        <w:pStyle w:val="normal1"/>
        <w:numPr>
          <w:ilvl w:val="0"/>
          <w:numId w:val="69"/>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Message Exchange:</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Both the client and the server prompt the user to enter a message using fgets() and read the message from standard input.</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The client then sends the message to the server using the sendto() system call, specifying the server's address.</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The server receives the message from the client using the recvfrom() system call, which also provides the client's address.</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Similarly, the server sends a response back to the client using sendto(), specifying the client's address.</w:t>
      </w:r>
    </w:p>
    <w:p w:rsidR="00C655BE" w:rsidRDefault="006714BC">
      <w:pPr>
        <w:pStyle w:val="normal1"/>
        <w:numPr>
          <w:ilvl w:val="1"/>
          <w:numId w:val="69"/>
        </w:numPr>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The client receives the response from the server using recvfrom().</w:t>
      </w:r>
    </w:p>
    <w:p w:rsidR="00C655BE" w:rsidRDefault="006714BC">
      <w:pPr>
        <w:pStyle w:val="normal1"/>
        <w:numPr>
          <w:ilvl w:val="0"/>
          <w:numId w:val="69"/>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Closing the Socket:</w:t>
      </w:r>
    </w:p>
    <w:p w:rsidR="00C655BE" w:rsidRDefault="006714BC">
      <w:pPr>
        <w:pStyle w:val="normal1"/>
        <w:numPr>
          <w:ilvl w:val="1"/>
          <w:numId w:val="69"/>
        </w:numPr>
        <w:spacing w:after="300"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Both the client and the server close the socket using the close() system call when communication is complete.</w:t>
      </w:r>
    </w:p>
    <w:p w:rsidR="00C655BE" w:rsidRDefault="006714BC">
      <w:pPr>
        <w:pStyle w:val="normal1"/>
        <w:shd w:val="clear" w:color="auto" w:fill="FFFFFF"/>
        <w:spacing w:before="300" w:after="300" w:line="24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summary, the server and client establish communication through the following steps:</w:t>
      </w:r>
    </w:p>
    <w:p w:rsidR="00C655BE" w:rsidRDefault="006714BC">
      <w:pPr>
        <w:pStyle w:val="normal1"/>
        <w:numPr>
          <w:ilvl w:val="0"/>
          <w:numId w:val="70"/>
        </w:numPr>
        <w:shd w:val="clear" w:color="auto" w:fill="FFFFFF"/>
        <w:spacing w:before="300"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The server creates a UDP socket, binds it to a specific address (optional), and waits for messages from clients.</w:t>
      </w:r>
    </w:p>
    <w:p w:rsidR="00C655BE" w:rsidRDefault="006714BC">
      <w:pPr>
        <w:pStyle w:val="normal1"/>
        <w:numPr>
          <w:ilvl w:val="0"/>
          <w:numId w:val="70"/>
        </w:numPr>
        <w:shd w:val="clear" w:color="auto" w:fill="FFFFFF"/>
        <w:spacing w:line="24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The client creates a UDP socket, sends a message to the server, and waits for a response.</w:t>
      </w:r>
    </w:p>
    <w:p w:rsidR="00C655BE" w:rsidRDefault="006714BC">
      <w:pPr>
        <w:pStyle w:val="normal1"/>
        <w:numPr>
          <w:ilvl w:val="0"/>
          <w:numId w:val="70"/>
        </w:numPr>
        <w:shd w:val="clear" w:color="auto" w:fill="FFFFFF"/>
        <w:spacing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Both sides exchange messages using sendto() and recvfrom() system calls, specifying the destination address.</w:t>
      </w:r>
    </w:p>
    <w:p w:rsidR="00C655BE" w:rsidRDefault="006714BC">
      <w:pPr>
        <w:pStyle w:val="normal1"/>
        <w:numPr>
          <w:ilvl w:val="0"/>
          <w:numId w:val="70"/>
        </w:numPr>
        <w:shd w:val="clear" w:color="auto" w:fill="FFFFFF"/>
        <w:spacing w:after="300" w:line="240" w:lineRule="auto"/>
        <w:rPr>
          <w:rFonts w:ascii="Times New Roman" w:eastAsia="Times New Roman" w:hAnsi="Times New Roman" w:cs="Times New Roman"/>
          <w:b/>
        </w:rPr>
      </w:pPr>
      <w:r>
        <w:rPr>
          <w:rFonts w:ascii="Times New Roman" w:eastAsia="Times New Roman" w:hAnsi="Times New Roman" w:cs="Times New Roman"/>
          <w:color w:val="0D0D0D"/>
          <w:sz w:val="24"/>
          <w:szCs w:val="24"/>
        </w:rPr>
        <w:t>After communication is complete, both sides close the socket using the close() system call.</w:t>
      </w:r>
    </w:p>
    <w:p w:rsidR="00C655BE" w:rsidRDefault="00C655BE">
      <w:pPr>
        <w:pStyle w:val="normal1"/>
        <w:shd w:val="clear" w:color="auto" w:fill="FFFFFF"/>
        <w:spacing w:before="300" w:after="300" w:line="240" w:lineRule="auto"/>
        <w:ind w:left="720"/>
        <w:rPr>
          <w:rFonts w:ascii="Times New Roman" w:eastAsia="Times New Roman" w:hAnsi="Times New Roman" w:cs="Times New Roman"/>
          <w:color w:val="0D0D0D"/>
          <w:sz w:val="32"/>
          <w:szCs w:val="32"/>
        </w:rPr>
      </w:pPr>
    </w:p>
    <w:p w:rsidR="00C655BE" w:rsidRDefault="006714BC">
      <w:pPr>
        <w:pStyle w:val="normal1"/>
        <w:rPr>
          <w:rFonts w:ascii="Times New Roman" w:eastAsia="Times New Roman" w:hAnsi="Times New Roman" w:cs="Times New Roman"/>
          <w:b/>
          <w:color w:val="0D0D0D"/>
          <w:sz w:val="32"/>
          <w:szCs w:val="32"/>
        </w:rPr>
      </w:pPr>
      <w:r>
        <w:rPr>
          <w:rFonts w:ascii="Times New Roman" w:eastAsia="Times New Roman" w:hAnsi="Times New Roman" w:cs="Times New Roman"/>
          <w:b/>
          <w:sz w:val="32"/>
          <w:szCs w:val="32"/>
        </w:rPr>
        <w:t>Data Dictionary : -</w:t>
      </w: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1273"/>
        <w:gridCol w:w="2226"/>
        <w:gridCol w:w="2177"/>
        <w:gridCol w:w="3684"/>
      </w:tblGrid>
      <w:tr w:rsidR="00C655BE">
        <w:trPr>
          <w:trHeight w:val="710"/>
        </w:trPr>
        <w:tc>
          <w:tcPr>
            <w:tcW w:w="1272" w:type="dxa"/>
            <w:tcBorders>
              <w:top w:val="single" w:sz="6" w:space="0" w:color="E3E3E3"/>
              <w:left w:val="single" w:sz="6" w:space="0" w:color="E3E3E3"/>
              <w:bottom w:val="single" w:sz="6" w:space="0" w:color="E3E3E3"/>
            </w:tcBorders>
            <w:vAlign w:val="bottom"/>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Number</w:t>
            </w:r>
          </w:p>
        </w:tc>
        <w:tc>
          <w:tcPr>
            <w:tcW w:w="2226" w:type="dxa"/>
            <w:tcBorders>
              <w:top w:val="single" w:sz="6" w:space="0" w:color="E3E3E3"/>
              <w:left w:val="single" w:sz="6" w:space="0" w:color="E3E3E3"/>
              <w:bottom w:val="single" w:sz="6" w:space="0" w:color="E3E3E3"/>
            </w:tcBorders>
            <w:vAlign w:val="bottom"/>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Variable/Function</w:t>
            </w:r>
          </w:p>
        </w:tc>
        <w:tc>
          <w:tcPr>
            <w:tcW w:w="2177" w:type="dxa"/>
            <w:tcBorders>
              <w:top w:val="single" w:sz="6" w:space="0" w:color="E3E3E3"/>
              <w:left w:val="single" w:sz="6" w:space="0" w:color="E3E3E3"/>
              <w:bottom w:val="single" w:sz="6" w:space="0" w:color="E3E3E3"/>
            </w:tcBorders>
            <w:vAlign w:val="bottom"/>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Data Type</w:t>
            </w:r>
          </w:p>
        </w:tc>
        <w:tc>
          <w:tcPr>
            <w:tcW w:w="3684" w:type="dxa"/>
            <w:tcBorders>
              <w:top w:val="single" w:sz="6" w:space="0" w:color="E3E3E3"/>
              <w:left w:val="single" w:sz="6" w:space="0" w:color="E3E3E3"/>
              <w:bottom w:val="single" w:sz="6" w:space="0" w:color="E3E3E3"/>
              <w:right w:val="single" w:sz="6" w:space="0" w:color="E3E3E3"/>
            </w:tcBorders>
            <w:vAlign w:val="bottom"/>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Use</w:t>
            </w:r>
          </w:p>
        </w:tc>
      </w:tr>
      <w:tr w:rsidR="00C655BE">
        <w:trPr>
          <w:trHeight w:val="695"/>
        </w:trPr>
        <w:tc>
          <w:tcPr>
            <w:tcW w:w="1272"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w:t>
            </w:r>
          </w:p>
        </w:tc>
        <w:tc>
          <w:tcPr>
            <w:tcW w:w="2226"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server_socket</w:t>
            </w:r>
          </w:p>
        </w:tc>
        <w:tc>
          <w:tcPr>
            <w:tcW w:w="2177"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int</w:t>
            </w:r>
          </w:p>
        </w:tc>
        <w:tc>
          <w:tcPr>
            <w:tcW w:w="3684" w:type="dxa"/>
            <w:tcBorders>
              <w:left w:val="single" w:sz="6" w:space="0" w:color="E3E3E3"/>
              <w:bottom w:val="single" w:sz="6" w:space="0" w:color="E3E3E3"/>
              <w:right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Server socket file descriptor</w:t>
            </w:r>
          </w:p>
        </w:tc>
      </w:tr>
      <w:tr w:rsidR="00C655BE">
        <w:trPr>
          <w:trHeight w:val="695"/>
        </w:trPr>
        <w:tc>
          <w:tcPr>
            <w:tcW w:w="1272"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w:t>
            </w:r>
          </w:p>
        </w:tc>
        <w:tc>
          <w:tcPr>
            <w:tcW w:w="2226"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servaddr</w:t>
            </w:r>
          </w:p>
        </w:tc>
        <w:tc>
          <w:tcPr>
            <w:tcW w:w="2177"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struct sockaddr_in</w:t>
            </w:r>
          </w:p>
        </w:tc>
        <w:tc>
          <w:tcPr>
            <w:tcW w:w="3684" w:type="dxa"/>
            <w:tcBorders>
              <w:left w:val="single" w:sz="6" w:space="0" w:color="E3E3E3"/>
              <w:bottom w:val="single" w:sz="6" w:space="0" w:color="E3E3E3"/>
              <w:right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Server address structure</w:t>
            </w:r>
          </w:p>
        </w:tc>
      </w:tr>
      <w:tr w:rsidR="00C655BE">
        <w:trPr>
          <w:trHeight w:val="695"/>
        </w:trPr>
        <w:tc>
          <w:tcPr>
            <w:tcW w:w="1272"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3</w:t>
            </w:r>
          </w:p>
        </w:tc>
        <w:tc>
          <w:tcPr>
            <w:tcW w:w="2226"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buffer</w:t>
            </w:r>
          </w:p>
        </w:tc>
        <w:tc>
          <w:tcPr>
            <w:tcW w:w="2177"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char[MAXLINE]</w:t>
            </w:r>
          </w:p>
        </w:tc>
        <w:tc>
          <w:tcPr>
            <w:tcW w:w="3684" w:type="dxa"/>
            <w:tcBorders>
              <w:left w:val="single" w:sz="6" w:space="0" w:color="E3E3E3"/>
              <w:bottom w:val="single" w:sz="6" w:space="0" w:color="E3E3E3"/>
              <w:right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Buffer to store messages</w:t>
            </w:r>
          </w:p>
        </w:tc>
      </w:tr>
      <w:tr w:rsidR="00C655BE">
        <w:trPr>
          <w:trHeight w:val="695"/>
        </w:trPr>
        <w:tc>
          <w:tcPr>
            <w:tcW w:w="1272"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4</w:t>
            </w:r>
          </w:p>
        </w:tc>
        <w:tc>
          <w:tcPr>
            <w:tcW w:w="2226"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PORT</w:t>
            </w:r>
          </w:p>
        </w:tc>
        <w:tc>
          <w:tcPr>
            <w:tcW w:w="2177" w:type="dxa"/>
            <w:tcBorders>
              <w:left w:val="single" w:sz="6" w:space="0" w:color="E3E3E3"/>
              <w:bottom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int</w:t>
            </w:r>
          </w:p>
        </w:tc>
        <w:tc>
          <w:tcPr>
            <w:tcW w:w="3684" w:type="dxa"/>
            <w:tcBorders>
              <w:left w:val="single" w:sz="6" w:space="0" w:color="E3E3E3"/>
              <w:bottom w:val="single" w:sz="6" w:space="0" w:color="E3E3E3"/>
              <w:right w:val="single" w:sz="6" w:space="0" w:color="E3E3E3"/>
            </w:tcBorders>
            <w:vAlign w:val="center"/>
          </w:tcPr>
          <w:p w:rsidR="00C655BE" w:rsidRDefault="006714BC">
            <w:pPr>
              <w:pStyle w:val="normal1"/>
              <w:shd w:val="clear" w:color="auto" w:fill="FFFFFF"/>
              <w:spacing w:before="240" w:line="41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Port number</w:t>
            </w:r>
          </w:p>
        </w:tc>
      </w:tr>
    </w:tbl>
    <w:p w:rsidR="00C655BE" w:rsidRDefault="00C655BE">
      <w:pPr>
        <w:pStyle w:val="normal1"/>
        <w:shd w:val="clear" w:color="auto" w:fill="FFFFFF"/>
        <w:spacing w:before="300" w:after="300" w:line="240" w:lineRule="auto"/>
        <w:rPr>
          <w:rFonts w:ascii="Times New Roman" w:eastAsia="Times New Roman" w:hAnsi="Times New Roman" w:cs="Times New Roman"/>
          <w:b/>
          <w:color w:val="0D0D0D"/>
          <w:sz w:val="32"/>
          <w:szCs w:val="32"/>
        </w:rPr>
      </w:pPr>
    </w:p>
    <w:p w:rsidR="00C655BE" w:rsidRDefault="00C655BE">
      <w:pPr>
        <w:pStyle w:val="normal1"/>
        <w:shd w:val="clear" w:color="auto" w:fill="FFFFFF"/>
        <w:spacing w:before="300" w:after="300" w:line="240" w:lineRule="auto"/>
        <w:rPr>
          <w:rFonts w:ascii="Times New Roman" w:eastAsia="Times New Roman" w:hAnsi="Times New Roman" w:cs="Times New Roman"/>
          <w:b/>
          <w:color w:val="0D0D0D"/>
          <w:sz w:val="32"/>
          <w:szCs w:val="32"/>
        </w:rPr>
      </w:pPr>
    </w:p>
    <w:p w:rsidR="00C655BE" w:rsidRDefault="00C655BE">
      <w:pPr>
        <w:pStyle w:val="normal1"/>
        <w:shd w:val="clear" w:color="auto" w:fill="FFFFFF"/>
        <w:spacing w:before="300" w:after="300" w:line="240" w:lineRule="auto"/>
        <w:rPr>
          <w:rFonts w:ascii="Times New Roman" w:eastAsia="Times New Roman" w:hAnsi="Times New Roman" w:cs="Times New Roman"/>
          <w:b/>
          <w:color w:val="0D0D0D"/>
          <w:sz w:val="32"/>
          <w:szCs w:val="32"/>
        </w:rPr>
      </w:pPr>
    </w:p>
    <w:p w:rsidR="00C655BE" w:rsidRDefault="00C655BE">
      <w:pPr>
        <w:pStyle w:val="normal1"/>
        <w:shd w:val="clear" w:color="auto" w:fill="FFFFFF"/>
        <w:spacing w:before="300" w:after="300" w:line="240" w:lineRule="auto"/>
        <w:rPr>
          <w:rFonts w:ascii="Times New Roman" w:eastAsia="Times New Roman" w:hAnsi="Times New Roman" w:cs="Times New Roman"/>
          <w:b/>
          <w:color w:val="0D0D0D"/>
          <w:sz w:val="32"/>
          <w:szCs w:val="32"/>
        </w:rPr>
      </w:pPr>
    </w:p>
    <w:p w:rsidR="00C655BE" w:rsidRDefault="00C655BE">
      <w:pPr>
        <w:pStyle w:val="normal1"/>
        <w:shd w:val="clear" w:color="auto" w:fill="FFFFFF"/>
        <w:spacing w:before="300" w:after="300" w:line="240" w:lineRule="auto"/>
        <w:rPr>
          <w:rFonts w:ascii="Times New Roman" w:eastAsia="Times New Roman" w:hAnsi="Times New Roman" w:cs="Times New Roman"/>
          <w:b/>
          <w:color w:val="0D0D0D"/>
          <w:sz w:val="32"/>
          <w:szCs w:val="32"/>
        </w:rPr>
      </w:pPr>
    </w:p>
    <w:p w:rsidR="00C655BE" w:rsidRDefault="00C655BE">
      <w:pPr>
        <w:pStyle w:val="normal1"/>
        <w:shd w:val="clear" w:color="auto" w:fill="FFFFFF"/>
        <w:spacing w:before="300" w:after="300" w:line="240" w:lineRule="auto"/>
        <w:rPr>
          <w:rFonts w:ascii="Times New Roman" w:eastAsia="Times New Roman" w:hAnsi="Times New Roman" w:cs="Times New Roman"/>
          <w:b/>
          <w:color w:val="0D0D0D"/>
          <w:sz w:val="32"/>
          <w:szCs w:val="32"/>
        </w:rPr>
      </w:pPr>
    </w:p>
    <w:p w:rsidR="00C655BE" w:rsidRDefault="006714BC">
      <w:pPr>
        <w:pStyle w:val="normal1"/>
        <w:shd w:val="clear" w:color="auto" w:fill="FFFFFF"/>
        <w:spacing w:before="300" w:after="300" w:line="24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Flowchart : -</w:t>
      </w:r>
    </w:p>
    <w:p w:rsidR="00C655BE" w:rsidRDefault="006714BC">
      <w:pPr>
        <w:pStyle w:val="normal1"/>
        <w:shd w:val="clear" w:color="auto" w:fill="FFFFFF"/>
        <w:spacing w:before="300" w:after="300" w:line="240" w:lineRule="auto"/>
        <w:ind w:firstLine="720"/>
        <w:rPr>
          <w:rFonts w:ascii="Times New Roman" w:eastAsia="Times New Roman" w:hAnsi="Times New Roman" w:cs="Times New Roman"/>
          <w:b/>
          <w:color w:val="0D0D0D"/>
          <w:sz w:val="32"/>
          <w:szCs w:val="32"/>
        </w:rPr>
      </w:pPr>
      <w:r>
        <w:rPr>
          <w:rFonts w:ascii="Times New Roman" w:eastAsia="Times New Roman" w:hAnsi="Times New Roman" w:cs="Times New Roman"/>
          <w:b/>
          <w:noProof/>
          <w:color w:val="0D0D0D"/>
          <w:sz w:val="32"/>
          <w:szCs w:val="32"/>
          <w:lang w:val="en-IN" w:eastAsia="en-IN" w:bidi="ar-SA"/>
        </w:rPr>
        <w:drawing>
          <wp:anchor distT="0" distB="0" distL="0" distR="0" simplePos="0" relativeHeight="251659776" behindDoc="0" locked="0" layoutInCell="1" allowOverlap="1">
            <wp:simplePos x="0" y="0"/>
            <wp:positionH relativeFrom="column">
              <wp:posOffset>3562350</wp:posOffset>
            </wp:positionH>
            <wp:positionV relativeFrom="paragraph">
              <wp:posOffset>350520</wp:posOffset>
            </wp:positionV>
            <wp:extent cx="2162810" cy="5149850"/>
            <wp:effectExtent l="0" t="0" r="0" b="0"/>
            <wp:wrapNone/>
            <wp:docPr id="20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8.png"/>
                    <pic:cNvPicPr>
                      <a:picLocks noChangeAspect="1" noChangeArrowheads="1"/>
                    </pic:cNvPicPr>
                  </pic:nvPicPr>
                  <pic:blipFill>
                    <a:blip r:embed="rId104"/>
                    <a:srcRect l="36376" t="19087" r="43264" b="7976"/>
                    <a:stretch>
                      <a:fillRect/>
                    </a:stretch>
                  </pic:blipFill>
                  <pic:spPr>
                    <a:xfrm>
                      <a:off x="0" y="0"/>
                      <a:ext cx="2162810" cy="5149850"/>
                    </a:xfrm>
                    <a:prstGeom prst="rect">
                      <a:avLst/>
                    </a:prstGeom>
                  </pic:spPr>
                </pic:pic>
              </a:graphicData>
            </a:graphic>
          </wp:anchor>
        </w:drawing>
      </w:r>
      <w:r>
        <w:rPr>
          <w:rFonts w:ascii="Times New Roman" w:eastAsia="Times New Roman" w:hAnsi="Times New Roman" w:cs="Times New Roman"/>
          <w:b/>
          <w:color w:val="0D0D0D"/>
          <w:sz w:val="32"/>
          <w:szCs w:val="32"/>
        </w:rPr>
        <w:t xml:space="preserve">Client                                                                          server                                                                                                                         </w:t>
      </w:r>
    </w:p>
    <w:p w:rsidR="00C655BE" w:rsidRDefault="006714BC">
      <w:pPr>
        <w:pStyle w:val="normal1"/>
        <w:jc w:val="both"/>
        <w:rPr>
          <w:rFonts w:ascii="Times New Roman" w:eastAsia="Times New Roman" w:hAnsi="Times New Roman" w:cs="Times New Roman"/>
          <w:b/>
          <w:color w:val="0D0D0D"/>
          <w:sz w:val="32"/>
          <w:szCs w:val="32"/>
        </w:rPr>
      </w:pPr>
      <w:r>
        <w:rPr>
          <w:noProof/>
          <w:lang w:val="en-IN" w:eastAsia="en-IN" w:bidi="ar-SA"/>
        </w:rPr>
        <w:drawing>
          <wp:inline distT="0" distB="0" distL="0" distR="0">
            <wp:extent cx="1437005" cy="5341620"/>
            <wp:effectExtent l="0" t="0" r="0" b="0"/>
            <wp:docPr id="20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35.png"/>
                    <pic:cNvPicPr>
                      <a:picLocks noChangeAspect="1" noChangeArrowheads="1"/>
                    </pic:cNvPicPr>
                  </pic:nvPicPr>
                  <pic:blipFill>
                    <a:blip r:embed="rId105"/>
                    <a:srcRect l="67458" t="16500" r="2569" b="20465"/>
                    <a:stretch>
                      <a:fillRect/>
                    </a:stretch>
                  </pic:blipFill>
                  <pic:spPr>
                    <a:xfrm>
                      <a:off x="0" y="0"/>
                      <a:ext cx="1437005" cy="5341620"/>
                    </a:xfrm>
                    <a:prstGeom prst="rect">
                      <a:avLst/>
                    </a:prstGeom>
                  </pic:spPr>
                </pic:pic>
              </a:graphicData>
            </a:graphic>
          </wp:inline>
        </w:drawing>
      </w:r>
    </w:p>
    <w:p w:rsidR="00C655BE" w:rsidRDefault="006714BC">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Program :-</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socket_server.c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&lt;sys/socket.h&gt;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&lt;netinet/in.h&gt;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PORT 12345</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MAXLINE 1024</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sockfd;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sockaddr_in servaddr, cliaddr;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socket file descriptor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((sockfd = socket(AF_INET, SOCK_DGRAM, 0))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perror("socket creation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memset(&amp;servaddr, 0, sizeof(servaddr));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memset(&amp;cliaddr, 0, sizeof(cliaddr));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Filling server information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servaddr.sin_family = AF_INET;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servaddr.sin_addr.s_addr = INADDR_ANY;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servaddr.sin_port = htons(PORT);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Bind the socket with the server address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(bind(sockfd, (const struct sockaddr *)&amp;servaddr, sizeof(servaddr))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perror("bind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len, 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buffer[MAXLINE];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len = sizeof(cliaddr);  // len is value/resuslt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 = recvfrom(sockfd, (char *)buffer, MAXLINE, MSG_WAITALL, (struct sockaddr *)&amp;cliaddr, &amp;len);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buffer[n]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printf("Client : %s\n", buffer);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sendto(sockfd, (const char *)"Message from server.", strlen("Message from server."), MSG_CONFIRM, (const struct sockaddr *)&amp;cliaddr, len);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printf("Message sent to client.\n");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socket_client.c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&lt;sys/socket.h&gt;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&lt;netinet/in.h&gt;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 // Include this header for close()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PORT 12345</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MAXLINE 1024</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sockfd;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sockaddr_in servaddr;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socket file descriptor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((sockfd = socket(AF_INET, SOCK_DGRAM, 0))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perror("socket creation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memset(&amp;servaddr, 0, sizeof(servaddr));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Filling server information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servaddr.sin_family = AF_INET;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servaddr.sin_port = htons(PORT);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servaddr.sin_addr.s_addr = INADDR_ANY;</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 len;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buffer[MAXLINE];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printf("Enter message to send: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fgets(buffer, MAXLINE, stdin);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sendto(sockfd, (const char *)buffer, strlen(buffer), MSG_CONFIRM, (const struct sockaddr *)&amp;servaddr, sizeof(servaddr));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printf("Message sent to server.\n");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 = recvfrom(sockfd, (char *)buffer, MAXLINE, MSG_WAITALL, (struct sockaddr *)&amp;servaddr, &amp;len);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buffer[n]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printf("Server : %s\n", buffer);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close(sockfd); // Close the socket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Output- </w:t>
      </w:r>
    </w:p>
    <w:p w:rsidR="00C655BE" w:rsidRDefault="00C655BE">
      <w:pPr>
        <w:pStyle w:val="normal1"/>
        <w:shd w:val="clear" w:color="auto" w:fill="FFFFFF"/>
        <w:spacing w:line="240" w:lineRule="auto"/>
        <w:jc w:val="both"/>
        <w:rPr>
          <w:rFonts w:ascii="Times New Roman" w:eastAsia="Times New Roman" w:hAnsi="Times New Roman" w:cs="Times New Roman"/>
          <w:b/>
          <w:color w:val="333333"/>
          <w:sz w:val="32"/>
          <w:szCs w:val="32"/>
        </w:rPr>
      </w:pP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~/Desktop/9d$ ./server </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Client : hello from client!!!!</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Message sent to client.</w:t>
      </w:r>
    </w:p>
    <w:p w:rsidR="00C655BE" w:rsidRDefault="00C655BE">
      <w:pPr>
        <w:pStyle w:val="normal1"/>
        <w:shd w:val="clear" w:color="auto" w:fill="FFFFFF"/>
        <w:spacing w:line="240" w:lineRule="auto"/>
        <w:jc w:val="both"/>
        <w:rPr>
          <w:rFonts w:ascii="Times New Roman" w:eastAsia="Times New Roman" w:hAnsi="Times New Roman" w:cs="Times New Roman"/>
          <w:color w:val="333333"/>
          <w:sz w:val="24"/>
          <w:szCs w:val="24"/>
        </w:rPr>
      </w:pP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~/Desktop/9d$ ./client </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Enter message to send: hello from client!!!!</w:t>
      </w:r>
    </w:p>
    <w:p w:rsidR="00C655BE" w:rsidRDefault="006714BC">
      <w:pPr>
        <w:pStyle w:val="normal1"/>
        <w:shd w:val="clear" w:color="auto" w:fill="FFFFFF"/>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Message sent to server.</w:t>
      </w:r>
    </w:p>
    <w:p w:rsidR="00C655BE" w:rsidRDefault="006714BC">
      <w:pPr>
        <w:pStyle w:val="normal1"/>
        <w:shd w:val="clear" w:color="auto" w:fill="FFFFFF"/>
        <w:spacing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Server : Message from server.</w:t>
      </w:r>
    </w:p>
    <w:p w:rsidR="00C655BE" w:rsidRDefault="00C655BE">
      <w:pPr>
        <w:pStyle w:val="normal1"/>
        <w:shd w:val="clear" w:color="auto" w:fill="FFFFFF"/>
        <w:spacing w:line="240" w:lineRule="auto"/>
        <w:ind w:left="1440"/>
        <w:jc w:val="both"/>
        <w:rPr>
          <w:rFonts w:ascii="Times New Roman" w:eastAsia="Times New Roman" w:hAnsi="Times New Roman" w:cs="Times New Roman"/>
          <w:color w:val="333333"/>
          <w:sz w:val="32"/>
          <w:szCs w:val="32"/>
        </w:rPr>
      </w:pPr>
    </w:p>
    <w:p w:rsidR="00C655BE" w:rsidRDefault="006714BC">
      <w:pPr>
        <w:pStyle w:val="normal1"/>
        <w:spacing w:after="160" w:line="259"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Conclusion-</w:t>
      </w:r>
    </w:p>
    <w:p w:rsidR="00C655BE" w:rsidRDefault="006714BC">
      <w:pPr>
        <w:pStyle w:val="normal1"/>
        <w:spacing w:after="160" w:line="259" w:lineRule="auto"/>
        <w:jc w:val="both"/>
        <w:rPr>
          <w:rFonts w:ascii="Times New Roman" w:eastAsia="Times New Roman" w:hAnsi="Times New Roman" w:cs="Times New Roman"/>
          <w:sz w:val="24"/>
          <w:szCs w:val="24"/>
        </w:rPr>
      </w:pPr>
      <w:bookmarkStart w:id="19" w:name="_gjdgxs_Copy_1"/>
      <w:bookmarkEnd w:id="19"/>
      <w:r>
        <w:rPr>
          <w:rFonts w:ascii="Times New Roman" w:eastAsia="Times New Roman" w:hAnsi="Times New Roman" w:cs="Times New Roman"/>
          <w:sz w:val="24"/>
          <w:szCs w:val="24"/>
        </w:rPr>
        <w:t>UDP socket connection using system calls in C studied and client server connection established.</w:t>
      </w:r>
    </w:p>
    <w:p w:rsidR="00C655BE" w:rsidRDefault="006714BC">
      <w:pPr>
        <w:pStyle w:val="normal1"/>
        <w:tabs>
          <w:tab w:val="left" w:pos="1785"/>
        </w:tabs>
        <w:spacing w:after="160"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 : -</w:t>
      </w:r>
    </w:p>
    <w:p w:rsidR="00C655BE" w:rsidRDefault="00D939C9">
      <w:pPr>
        <w:pStyle w:val="normal1"/>
        <w:tabs>
          <w:tab w:val="left" w:pos="1785"/>
        </w:tabs>
        <w:spacing w:after="160" w:line="259" w:lineRule="auto"/>
        <w:jc w:val="both"/>
        <w:rPr>
          <w:rFonts w:ascii="Times New Roman" w:eastAsia="Times New Roman" w:hAnsi="Times New Roman" w:cs="Times New Roman"/>
          <w:b/>
          <w:sz w:val="24"/>
          <w:szCs w:val="24"/>
        </w:rPr>
      </w:pPr>
      <w:hyperlink r:id="rId106">
        <w:r w:rsidR="006714BC">
          <w:rPr>
            <w:rFonts w:ascii="Times New Roman" w:eastAsia="Times New Roman" w:hAnsi="Times New Roman" w:cs="Times New Roman"/>
            <w:b/>
            <w:color w:val="1155CC"/>
            <w:sz w:val="24"/>
            <w:szCs w:val="24"/>
            <w:u w:val="single"/>
          </w:rPr>
          <w:t>https://users.cs.cf.ac.uk/Dave.Marshall/C/CE.html</w:t>
        </w:r>
      </w:hyperlink>
    </w:p>
    <w:p w:rsidR="00C655BE" w:rsidRDefault="00C655BE">
      <w:pPr>
        <w:pStyle w:val="normal1"/>
        <w:spacing w:after="160" w:line="259" w:lineRule="auto"/>
        <w:jc w:val="both"/>
        <w:rPr>
          <w:rFonts w:ascii="Times New Roman" w:eastAsia="Times New Roman" w:hAnsi="Times New Roman" w:cs="Times New Roman"/>
          <w:sz w:val="32"/>
          <w:szCs w:val="32"/>
        </w:rPr>
      </w:pPr>
      <w:bookmarkStart w:id="20" w:name="_hiqu6sy1a4ji"/>
      <w:bookmarkEnd w:id="20"/>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rPr>
        <w:t>Assignment 9F</w:t>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br/>
        <w:t>Title :</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Implement chating using TCP/UDP socket (between two or more users.)</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u w:val="single"/>
        </w:rPr>
        <w:t>Theory :</w:t>
      </w:r>
      <w:r>
        <w:rPr>
          <w:rFonts w:ascii="Times New Roman" w:eastAsia="Times New Roman" w:hAnsi="Times New Roman" w:cs="Times New Roman"/>
          <w:b/>
          <w:sz w:val="32"/>
          <w:szCs w:val="32"/>
          <w:u w:val="single"/>
        </w:rPr>
        <w:br/>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This program implements a basic chat application using TCP sockets in both C and Java.</w:t>
      </w: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TCP (Transmission Control Protocol) is used for reliable and connection-oriented communication.</w:t>
      </w: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server listens for incoming connections from clients on a specified port.</w:t>
      </w: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Upon connection, the server creates a new thread or process to handle communication with each client concurrently.</w:t>
      </w: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Clients connect to the server and can send messages, which are then echoed back to them by the server.</w:t>
      </w: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communication between the server and clients is bidirectional, allowing for real-time chat functionality.</w:t>
      </w: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server and clients use sockets for establishing connections and transmitting data over the network.</w:t>
      </w:r>
    </w:p>
    <w:p w:rsidR="00C655BE" w:rsidRDefault="00C655BE">
      <w:pPr>
        <w:pStyle w:val="normal1"/>
        <w:numPr>
          <w:ilvl w:val="0"/>
          <w:numId w:val="71"/>
        </w:numPr>
        <w:rPr>
          <w:rFonts w:ascii="Times New Roman" w:eastAsia="Times New Roman" w:hAnsi="Times New Roman" w:cs="Times New Roman"/>
          <w:sz w:val="24"/>
          <w:szCs w:val="24"/>
        </w:rPr>
      </w:pPr>
    </w:p>
    <w:p w:rsidR="00C655BE" w:rsidRDefault="006714BC">
      <w:pPr>
        <w:pStyle w:val="normal1"/>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components together form a basic chat application that allows multiple clients to connect to a server and exchange messages.</w:t>
      </w:r>
    </w:p>
    <w:p w:rsidR="00C655BE" w:rsidRDefault="00C655BE">
      <w:pPr>
        <w:pStyle w:val="normal1"/>
        <w:ind w:left="720"/>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Dictionary :</w:t>
      </w:r>
    </w:p>
    <w:p w:rsidR="00C655BE" w:rsidRDefault="00C655BE">
      <w:pPr>
        <w:pStyle w:val="normal1"/>
        <w:rPr>
          <w:rFonts w:ascii="Times New Roman" w:eastAsia="Times New Roman" w:hAnsi="Times New Roman" w:cs="Times New Roman"/>
          <w:b/>
          <w:sz w:val="32"/>
          <w:szCs w:val="32"/>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3120"/>
        <w:gridCol w:w="3120"/>
        <w:gridCol w:w="3120"/>
      </w:tblGrid>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server_socket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descriptor for the server socket.</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server_addr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sockaddr_in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containing server address information</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client_addr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 sockaddr_in</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containing client address information</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client_socket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descriptor for the client socket</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buffer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to hold data received from or sent to clients</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 to hold messages entered by the user</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 number for socket communication</w:t>
            </w:r>
          </w:p>
        </w:tc>
      </w:tr>
      <w:tr w:rsidR="00C655BE">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BUFFER_SIZE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the buffer used for data transmission</w:t>
            </w:r>
          </w:p>
        </w:tc>
      </w:tr>
    </w:tbl>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Flow Chart :</w:t>
      </w:r>
      <w:r>
        <w:rPr>
          <w:rFonts w:ascii="Times New Roman" w:eastAsia="Times New Roman" w:hAnsi="Times New Roman" w:cs="Times New Roman"/>
          <w:b/>
          <w:sz w:val="24"/>
          <w:szCs w:val="24"/>
        </w:rPr>
        <w:br/>
        <w:t>Server Side Flowchart</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br/>
      </w:r>
      <w:r>
        <w:rPr>
          <w:noProof/>
          <w:lang w:val="en-IN" w:eastAsia="en-IN" w:bidi="ar-SA"/>
        </w:rPr>
        <w:drawing>
          <wp:inline distT="0" distB="0" distL="0" distR="0">
            <wp:extent cx="5358130" cy="4667250"/>
            <wp:effectExtent l="0" t="0" r="0" b="0"/>
            <wp:docPr id="20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8.png"/>
                    <pic:cNvPicPr>
                      <a:picLocks noChangeAspect="1" noChangeArrowheads="1"/>
                    </pic:cNvPicPr>
                  </pic:nvPicPr>
                  <pic:blipFill>
                    <a:blip r:embed="rId107"/>
                    <a:stretch>
                      <a:fillRect/>
                    </a:stretch>
                  </pic:blipFill>
                  <pic:spPr>
                    <a:xfrm>
                      <a:off x="0" y="0"/>
                      <a:ext cx="5358130" cy="4667250"/>
                    </a:xfrm>
                    <a:prstGeom prst="rect">
                      <a:avLst/>
                    </a:prstGeom>
                  </pic:spPr>
                </pic:pic>
              </a:graphicData>
            </a:graphic>
          </wp:inline>
        </w:drawing>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Client side Flowchart:</w:t>
      </w:r>
      <w:r>
        <w:rPr>
          <w:rFonts w:ascii="Times New Roman" w:eastAsia="Times New Roman" w:hAnsi="Times New Roman" w:cs="Times New Roman"/>
          <w:b/>
          <w:sz w:val="32"/>
          <w:szCs w:val="32"/>
        </w:rPr>
        <w:br/>
      </w:r>
      <w:r>
        <w:rPr>
          <w:noProof/>
          <w:lang w:val="en-IN" w:eastAsia="en-IN" w:bidi="ar-SA"/>
        </w:rPr>
        <w:drawing>
          <wp:inline distT="0" distB="0" distL="0" distR="0">
            <wp:extent cx="1811020" cy="4624705"/>
            <wp:effectExtent l="0" t="0" r="0" b="0"/>
            <wp:docPr id="2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2.png"/>
                    <pic:cNvPicPr>
                      <a:picLocks noChangeAspect="1" noChangeArrowheads="1"/>
                    </pic:cNvPicPr>
                  </pic:nvPicPr>
                  <pic:blipFill>
                    <a:blip r:embed="rId108"/>
                    <a:stretch>
                      <a:fillRect/>
                    </a:stretch>
                  </pic:blipFill>
                  <pic:spPr>
                    <a:xfrm>
                      <a:off x="0" y="0"/>
                      <a:ext cx="1811020" cy="4624705"/>
                    </a:xfrm>
                    <a:prstGeom prst="rect">
                      <a:avLst/>
                    </a:prstGeom>
                  </pic:spPr>
                </pic:pic>
              </a:graphicData>
            </a:graphic>
          </wp:inline>
        </w:drawing>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w:t>
      </w:r>
      <w:r>
        <w:rPr>
          <w:rFonts w:ascii="Times New Roman" w:eastAsia="Times New Roman" w:hAnsi="Times New Roman" w:cs="Times New Roman"/>
          <w:b/>
          <w:sz w:val="24"/>
          <w:szCs w:val="24"/>
        </w:rPr>
        <w:br/>
        <w:t>Client Side code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&lt;arpa/inet.h&gt;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SERVER_IP "127.0.0.1"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PORT 5000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BUFFER_SIZE 1024</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client_socket;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sockaddr_in server_addr;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buffer[BUFFER_SIZE], message[BUFFER_SIZE];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client_socket = socket(AF_INET, SOCK_STREAM,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(client_socket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perror("Socket creation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server address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memset(&amp;server_addr, 0, sizeof(server_addr));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server_addr.sin_family = AF_INET;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server_addr.sin_addr.s_addr = inet_addr(SERVER_IP);</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server_addr.sin_port = htons(PORT);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Connect to server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(connect(client_socket, (struct sockaddr *)&amp;server_addr, sizeof(server_addr))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perror("Connection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printf("Connected to server.\n");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Communication with the server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Read message from user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printf("Enter message to send (type 'exit' to quit):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fgets(message, BUFFER_SIZE, stdin);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message to server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send(client_socket, message, strlen(message), 0);</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Receive response from server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bytes_received = recv(client_socket, buffer, BUFFER_SIZE,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(bytes_received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perror("Receiving data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(bytes_received ==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printf("Server disconnected\n");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buffer[bytes_received]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printf("Received response from server: %s\n", buffer);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user wants to quit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(strncmp(message, "exit", 4)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close(client_socket);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32"/>
          <w:szCs w:val="32"/>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32"/>
          <w:szCs w:val="32"/>
        </w:rPr>
        <w:t>Server Side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br/>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&lt;arpa/inet.h&gt;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PORT 5000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#define BUFFER_SIZE 1024</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server_socket;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 sockaddr_in server_addr, client_addr;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buffer[BUFFER_SIZE];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server_socket = socket(AF_INET, SOCK_STREAM,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(server_socket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perror("Socket creation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server address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memset(&amp;server_addr, 0, sizeof(server_addr));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server_addr.sin_family = AF_INET;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server_addr.sin_addr.s_addr = htonl(INADDR_ANY);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server_addr.sin_port = htons(PORT);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Bind the 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(bind(server_socket, (struct sockaddr *)&amp;server_addr, sizeof(server_addr))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perror("Binding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Listen for connections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(listen(server_socket, 5)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perror("Listening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printf("Server started, waiting for clients...\n");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socklen_t client_addr_len = sizeof(client_addr);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i</w:t>
      </w:r>
      <w:r>
        <w:rPr>
          <w:rFonts w:ascii="Times New Roman" w:eastAsia="Times New Roman" w:hAnsi="Times New Roman" w:cs="Times New Roman"/>
          <w:sz w:val="24"/>
          <w:szCs w:val="24"/>
        </w:rPr>
        <w:t>nt client_socket = accept(server_socket, (struct sockaddr *)&amp;client_addr, &amp;client_addr_len);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(client_socket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perror("Accepting connection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printf("Client connected from %s:%d\n", inet_ntoa(client_addr.sin_addr), ntohs(client_addr.sin_port));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child process to handle each client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(fork() ==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close(server_socket);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Communication with the client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(1)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bytes_received = recv(client_socket, buffer, BUFFER_SIZE,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(bytes_received &lt;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perror("Receiving data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(bytes_received == 0)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printf("Client disconnected\n");</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buffer[bytes_received] =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printf("Received message from client: %s\n", buffer);</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Echo message back to the client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(send(client_socket, buffer, strlen(buffer), 0) != strlen(buffer))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perror("Sending data failed");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close(client_socket);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exit(EXIT_SUCCESS);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close(client_socket);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close(server_socket);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4"/>
          <w:szCs w:val="24"/>
        </w:rPr>
        <w:t>Output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Server started, waiting for clients…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to server.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Enter message to send (type ‘exit’ to quit): exit</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D0D0D"/>
          <w:sz w:val="32"/>
          <w:szCs w:val="32"/>
          <w:highlight w:val="white"/>
        </w:rPr>
        <w:t xml:space="preserve"> </w:t>
      </w:r>
      <w:r>
        <w:rPr>
          <w:rFonts w:ascii="Times New Roman" w:eastAsia="Times New Roman" w:hAnsi="Times New Roman" w:cs="Times New Roman"/>
          <w:color w:val="0D0D0D"/>
          <w:sz w:val="24"/>
          <w:szCs w:val="24"/>
          <w:highlight w:val="white"/>
        </w:rPr>
        <w:t>In TCP socket communication, the server listens for incoming connections, accepts them, and then communicates bidirectionally with clients over established connections, while in UDP socket communication, the server and client exchange datagrams without establishing a persistent connection, enabling faster but unreliable communication.</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Reference: </w:t>
      </w:r>
      <w:hyperlink r:id="rId109">
        <w:r>
          <w:rPr>
            <w:rFonts w:ascii="Times New Roman" w:eastAsia="Times New Roman" w:hAnsi="Times New Roman" w:cs="Times New Roman"/>
            <w:b/>
            <w:color w:val="2962FF"/>
            <w:sz w:val="24"/>
            <w:szCs w:val="24"/>
          </w:rPr>
          <w:t>www.cs.cf.ac.uk/Dave/C/CE.html</w:t>
        </w:r>
      </w:hyperlink>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Assignment 10A</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rPr>
        <w:t>Title-</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Write a program to display the following pyramid. The number of lines in the pyramid should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not be hard-coded. It should be obtained from the user. The pyramid should appear as close to the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center of the screen as possible.</w:t>
      </w: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Theory-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Subprocess Management: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subprocess module allows you to spawn new processes, connect to their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input/output/error pipes, and obtain their return codes. This module intends to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replace several older modules and functions:</w:t>
      </w:r>
    </w:p>
    <w:p w:rsidR="00C655BE" w:rsidRDefault="006714BC">
      <w:pPr>
        <w:pStyle w:val="normal1"/>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os.system</w:t>
      </w:r>
    </w:p>
    <w:p w:rsidR="00C655BE" w:rsidRDefault="006714BC">
      <w:pPr>
        <w:pStyle w:val="normal1"/>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os.spawn*</w:t>
      </w:r>
    </w:p>
    <w:p w:rsidR="00C655BE" w:rsidRDefault="006714BC">
      <w:pPr>
        <w:pStyle w:val="normal1"/>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os.popen*</w:t>
      </w:r>
    </w:p>
    <w:p w:rsidR="00C655BE" w:rsidRDefault="006714BC">
      <w:pPr>
        <w:pStyle w:val="normal1"/>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popen2.*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commands.*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subprocess module: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recommended way to launch subprocesses is to use the following</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convenience functions. For more advanced use cases when these do</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not meet your needs, use the underlying Popen interface.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subprocess.call(args, *, stdin=None, stdout=None, stderr=None,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shell=False)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Run the command described by args. Wait for command to complete,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then return the returncode attribute.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arguments shown above are merely the most common ones,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described below in Frequently Used Arguments (hence the slightly odd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notation in the abbreviated signature). The full function signature is the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same as that of the Popen constructor - this functions passes all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supplied arguments directly through to that interface.</w:t>
      </w:r>
    </w:p>
    <w:p w:rsidR="00C655BE" w:rsidRDefault="00C655BE">
      <w:pPr>
        <w:pStyle w:val="normal1"/>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Dictionary</w:t>
      </w:r>
    </w:p>
    <w:p w:rsidR="00C655BE" w:rsidRDefault="00C655BE">
      <w:pPr>
        <w:pStyle w:val="normal1"/>
        <w:rPr>
          <w:rFonts w:ascii="Times New Roman" w:eastAsia="Times New Roman" w:hAnsi="Times New Roman" w:cs="Times New Roman"/>
          <w:b/>
          <w:sz w:val="32"/>
          <w:szCs w:val="32"/>
        </w:rPr>
      </w:pPr>
    </w:p>
    <w:tbl>
      <w:tblPr>
        <w:tblW w:w="10785" w:type="dxa"/>
        <w:tblLayout w:type="fixed"/>
        <w:tblCellMar>
          <w:left w:w="100" w:type="dxa"/>
          <w:right w:w="100" w:type="dxa"/>
        </w:tblCellMar>
        <w:tblLook w:val="04A0" w:firstRow="1" w:lastRow="0" w:firstColumn="1" w:lastColumn="0" w:noHBand="0" w:noVBand="1"/>
      </w:tblPr>
      <w:tblGrid>
        <w:gridCol w:w="3044"/>
        <w:gridCol w:w="2925"/>
        <w:gridCol w:w="4816"/>
      </w:tblGrid>
      <w:tr w:rsidR="00C655BE">
        <w:trPr>
          <w:trHeight w:val="570"/>
        </w:trPr>
        <w:tc>
          <w:tcPr>
            <w:tcW w:w="3044" w:type="dxa"/>
            <w:tcBorders>
              <w:top w:val="single" w:sz="4" w:space="0" w:color="000000"/>
              <w:left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Variable/Function  </w:t>
            </w:r>
          </w:p>
        </w:tc>
        <w:tc>
          <w:tcPr>
            <w:tcW w:w="2925" w:type="dxa"/>
            <w:tcBorders>
              <w:top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Datatype</w:t>
            </w:r>
            <w:r>
              <w:rPr>
                <w:rFonts w:ascii="Times New Roman" w:eastAsia="Times New Roman" w:hAnsi="Times New Roman" w:cs="Times New Roman"/>
                <w:sz w:val="24"/>
                <w:szCs w:val="24"/>
              </w:rPr>
              <w:tab/>
            </w:r>
          </w:p>
        </w:tc>
        <w:tc>
          <w:tcPr>
            <w:tcW w:w="4816" w:type="dxa"/>
            <w:tcBorders>
              <w:top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p>
        </w:tc>
      </w:tr>
      <w:tr w:rsidR="00C655BE">
        <w:trPr>
          <w:trHeight w:val="570"/>
        </w:trPr>
        <w:tc>
          <w:tcPr>
            <w:tcW w:w="3044" w:type="dxa"/>
            <w:tcBorders>
              <w:left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2925"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816"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number of rows (terminal height)</w:t>
            </w:r>
          </w:p>
        </w:tc>
      </w:tr>
      <w:tr w:rsidR="00C655BE">
        <w:trPr>
          <w:trHeight w:val="570"/>
        </w:trPr>
        <w:tc>
          <w:tcPr>
            <w:tcW w:w="3044" w:type="dxa"/>
            <w:tcBorders>
              <w:left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2925"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816"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Store the number of columns (terminal width)</w:t>
            </w:r>
          </w:p>
        </w:tc>
      </w:tr>
      <w:tr w:rsidR="00C655BE">
        <w:trPr>
          <w:trHeight w:val="1350"/>
        </w:trPr>
        <w:tc>
          <w:tcPr>
            <w:tcW w:w="3044" w:type="dxa"/>
            <w:tcBorders>
              <w:left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2925"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4816"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number of rows in the pyramid input by the user</w:t>
            </w:r>
          </w:p>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655BE">
        <w:trPr>
          <w:trHeight w:val="372"/>
        </w:trPr>
        <w:tc>
          <w:tcPr>
            <w:tcW w:w="3044" w:type="dxa"/>
            <w:tcBorders>
              <w:left w:val="single" w:sz="4" w:space="0" w:color="000000"/>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rows, columns</w:t>
            </w:r>
          </w:p>
        </w:tc>
        <w:tc>
          <w:tcPr>
            <w:tcW w:w="2925"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c>
          <w:tcPr>
            <w:tcW w:w="4816" w:type="dxa"/>
            <w:tcBorders>
              <w:bottom w:val="single" w:sz="4" w:space="0" w:color="000000"/>
              <w:right w:val="single" w:sz="4" w:space="0" w:color="000000"/>
            </w:tcBorders>
          </w:tcPr>
          <w:p w:rsidR="00C655BE" w:rsidRDefault="006714BC">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rows and columns obtained from the 'stty size' command</w:t>
            </w:r>
          </w:p>
        </w:tc>
      </w:tr>
    </w:tbl>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 Chart</w:t>
      </w:r>
    </w:p>
    <w:p w:rsidR="00C655BE" w:rsidRDefault="006714BC">
      <w:pPr>
        <w:pStyle w:val="normal1"/>
        <w:spacing w:before="240" w:line="240" w:lineRule="auto"/>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5328920" cy="8121650"/>
            <wp:effectExtent l="0" t="0" r="0" b="0"/>
            <wp:docPr id="20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png"/>
                    <pic:cNvPicPr>
                      <a:picLocks noChangeAspect="1" noChangeArrowheads="1"/>
                    </pic:cNvPicPr>
                  </pic:nvPicPr>
                  <pic:blipFill>
                    <a:blip r:embed="rId110"/>
                    <a:stretch>
                      <a:fillRect/>
                    </a:stretch>
                  </pic:blipFill>
                  <pic:spPr>
                    <a:xfrm>
                      <a:off x="0" y="0"/>
                      <a:ext cx="5328920" cy="8121650"/>
                    </a:xfrm>
                    <a:prstGeom prst="rect">
                      <a:avLst/>
                    </a:prstGeom>
                  </pic:spPr>
                </pic:pic>
              </a:graphicData>
            </a:graphic>
          </wp:inline>
        </w:drawing>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 os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rows, columns = os.popen('stty size', 'r').read().split()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 int(rows)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int(columns)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rsidR="00C655BE" w:rsidRDefault="006714BC">
      <w:pPr>
        <w:pStyle w:val="normal1"/>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Handle the case where 'stty size' fails to get terminal size</w:t>
      </w:r>
    </w:p>
    <w:p w:rsidR="00C655BE" w:rsidRDefault="006714BC">
      <w:pPr>
        <w:pStyle w:val="normal1"/>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Set default terminal size values</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 24</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80</w:t>
      </w:r>
    </w:p>
    <w:p w:rsidR="00C655BE" w:rsidRDefault="006714BC">
      <w:pPr>
        <w:pStyle w:val="normal1"/>
        <w:spacing w:before="24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 = int(input("Enter number of rows: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range(int(r/2) - int(n/2)):</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k in range(int(c/2) - int(n/2)):</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 end="")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for k in range(n-i-1):</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 end="")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k in range(2*i+1):</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end="")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 end="")</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range(int(r/2) - int(n/2)):</w:t>
      </w:r>
    </w:p>
    <w:p w:rsidR="00C655BE" w:rsidRDefault="006714BC">
      <w:pPr>
        <w:pStyle w:val="normal1"/>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C655BE" w:rsidRDefault="006714BC">
      <w:pPr>
        <w:pStyle w:val="normal1"/>
        <w:spacing w:before="24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p>
    <w:p w:rsidR="00C655BE" w:rsidRDefault="006714BC">
      <w:pPr>
        <w:pStyle w:val="normal1"/>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Output</w:t>
      </w:r>
    </w:p>
    <w:p w:rsidR="00C655BE" w:rsidRDefault="00C655BE">
      <w:pPr>
        <w:pStyle w:val="normal1"/>
        <w:spacing w:before="240" w:after="240" w:line="240" w:lineRule="auto"/>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 xml:space="preserve"> **</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C655BE" w:rsidRDefault="00C655BE">
      <w:pPr>
        <w:pStyle w:val="normal1"/>
        <w:rPr>
          <w:rFonts w:ascii="Times New Roman" w:eastAsia="Times New Roman" w:hAnsi="Times New Roman" w:cs="Times New Roman"/>
          <w:sz w:val="32"/>
          <w:szCs w:val="32"/>
        </w:rPr>
      </w:pPr>
    </w:p>
    <w:p w:rsidR="00C655BE" w:rsidRDefault="006714BC">
      <w:pPr>
        <w:pStyle w:val="normal1"/>
        <w:spacing w:after="160" w:line="259"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Conclusion-</w:t>
      </w:r>
    </w:p>
    <w:p w:rsidR="00C655BE" w:rsidRDefault="006714BC">
      <w:pPr>
        <w:pStyle w:val="normal1"/>
        <w:numPr>
          <w:ilvl w:val="0"/>
          <w:numId w:val="7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.Basics of python like the concept of loops learnt</w:t>
      </w:r>
    </w:p>
    <w:p w:rsidR="00C655BE" w:rsidRDefault="006714BC">
      <w:pPr>
        <w:pStyle w:val="normal1"/>
        <w:numPr>
          <w:ilvl w:val="0"/>
          <w:numId w:val="73"/>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.Conditional statements learn</w:t>
      </w:r>
    </w:p>
    <w:p w:rsidR="00C655BE" w:rsidRDefault="00C655BE">
      <w:pPr>
        <w:pStyle w:val="normal1"/>
        <w:spacing w:line="240" w:lineRule="auto"/>
        <w:ind w:left="720"/>
        <w:rPr>
          <w:rFonts w:ascii="Times New Roman" w:eastAsia="Times New Roman" w:hAnsi="Times New Roman" w:cs="Times New Roman"/>
          <w:sz w:val="32"/>
          <w:szCs w:val="32"/>
          <w:highlight w:val="white"/>
        </w:rPr>
      </w:pPr>
      <w:bookmarkStart w:id="21" w:name="_gjdgxs_Copy_2"/>
      <w:bookmarkEnd w:id="21"/>
    </w:p>
    <w:p w:rsidR="00C655BE" w:rsidRDefault="006714BC">
      <w:pPr>
        <w:pStyle w:val="normal1"/>
        <w:tabs>
          <w:tab w:val="left" w:pos="1785"/>
        </w:tabs>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Reference-</w:t>
      </w:r>
      <w:r>
        <w:rPr>
          <w:rFonts w:ascii="Times New Roman" w:eastAsia="Times New Roman" w:hAnsi="Times New Roman" w:cs="Times New Roman"/>
          <w:b/>
          <w:sz w:val="32"/>
          <w:szCs w:val="32"/>
        </w:rPr>
        <w:tab/>
      </w:r>
    </w:p>
    <w:p w:rsidR="00C655BE" w:rsidRDefault="006714BC">
      <w:pPr>
        <w:pStyle w:val="normal1"/>
        <w:tabs>
          <w:tab w:val="left" w:pos="1785"/>
        </w:tabs>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w:t>
      </w:r>
      <w:hyperlink r:id="rId111">
        <w:r>
          <w:rPr>
            <w:rFonts w:ascii="Times New Roman" w:eastAsia="Times New Roman" w:hAnsi="Times New Roman" w:cs="Times New Roman"/>
            <w:color w:val="1155CC"/>
            <w:sz w:val="24"/>
            <w:szCs w:val="24"/>
            <w:u w:val="single"/>
          </w:rPr>
          <w:t>https://docs.python.org/3/</w:t>
        </w:r>
      </w:hyperlink>
    </w:p>
    <w:p w:rsidR="00C655BE" w:rsidRDefault="00C655BE">
      <w:pPr>
        <w:pStyle w:val="normal1"/>
        <w:tabs>
          <w:tab w:val="left" w:pos="1785"/>
        </w:tabs>
        <w:spacing w:after="160" w:line="259" w:lineRule="auto"/>
        <w:ind w:left="720"/>
        <w:jc w:val="both"/>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Assignment 10B</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Write a python function for prime number input limit in as parameter to it.</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Objectives: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 To learn about python as scripting option.</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Python's simple, easy to learn syntax emphasizes readability and therefore reduces the cost of program maintenance. </w:t>
      </w:r>
      <w:r>
        <w:rPr>
          <w:rFonts w:ascii="Times New Roman" w:eastAsia="Times New Roman" w:hAnsi="Times New Roman" w:cs="Times New Roman"/>
          <w:sz w:val="24"/>
          <w:szCs w:val="24"/>
        </w:rPr>
        <w:lastRenderedPageBreak/>
        <w:t>Python supports modules and packages, which encourages program modularity and code reuse. The Python interpreter and the extensive standard library are available in source or binary form without charge for all major platforms, and can be freely distributed.</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code defines two functions: </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is_prime(n) and print_prime_numbers(limit).</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is_prime(n): This function checks whether a given number n is prime or not. It follows a basic prime number checking algorithm, where it returns False if n is less than or equal to 1, returns True if n is 2 or 3, returns False if n is divisible by 2 or 3, and then iterates through the odd numbers starting from 5 up to the square root of n to check for divisibility by those numbers. If n is divisible by any of those odd numbers, it returns False, otherwise, it returns True.</w:t>
      </w:r>
    </w:p>
    <w:p w:rsidR="00C655BE" w:rsidRDefault="006714B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2. print_prime_numbers(limit): This function prints all prime numbers up to the given limit. It checks for each number from 2 to the limit using a loop and calls the is_prime function to determine if each number is prime. If a number is prime, it prints it.</w:t>
      </w:r>
    </w:p>
    <w:p w:rsidR="00C655BE" w:rsidRDefault="00C655BE">
      <w:pPr>
        <w:pStyle w:val="normal1"/>
        <w:jc w:val="both"/>
        <w:rPr>
          <w:rFonts w:ascii="Times New Roman" w:eastAsia="Times New Roman" w:hAnsi="Times New Roman" w:cs="Times New Roman"/>
          <w:sz w:val="32"/>
          <w:szCs w:val="32"/>
        </w:rPr>
      </w:pPr>
    </w:p>
    <w:p w:rsidR="00C655BE" w:rsidRDefault="006714BC">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Dictionary</w:t>
      </w:r>
    </w:p>
    <w:p w:rsidR="00C655BE" w:rsidRDefault="00C655BE">
      <w:pPr>
        <w:pStyle w:val="normal1"/>
        <w:jc w:val="both"/>
        <w:rPr>
          <w:rFonts w:ascii="Times New Roman" w:eastAsia="Times New Roman" w:hAnsi="Times New Roman" w:cs="Times New Roman"/>
          <w:b/>
          <w:sz w:val="24"/>
          <w:szCs w:val="24"/>
        </w:rPr>
      </w:pPr>
    </w:p>
    <w:tbl>
      <w:tblPr>
        <w:tblW w:w="9360" w:type="dxa"/>
        <w:tblLayout w:type="fixed"/>
        <w:tblCellMar>
          <w:top w:w="100" w:type="dxa"/>
          <w:left w:w="100" w:type="dxa"/>
          <w:bottom w:w="100" w:type="dxa"/>
          <w:right w:w="100" w:type="dxa"/>
        </w:tblCellMar>
        <w:tblLook w:val="04A0" w:firstRow="1" w:lastRow="0" w:firstColumn="1" w:lastColumn="0" w:noHBand="0" w:noVBand="1"/>
      </w:tblPr>
      <w:tblGrid>
        <w:gridCol w:w="4681"/>
        <w:gridCol w:w="4679"/>
      </w:tblGrid>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to be checked for primality in the is_prime function.</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upper limit up to which prime numbers will be printed in the print_prime_numbers function.</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counter variable used in the is</w:t>
            </w:r>
          </w:p>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_prime function to iterate through potential divisors.</w:t>
            </w:r>
          </w:p>
        </w:tc>
      </w:tr>
      <w:tr w:rsidR="00C655BE">
        <w:tc>
          <w:tcPr>
            <w:tcW w:w="4680"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w:t>
            </w:r>
          </w:p>
        </w:tc>
        <w:tc>
          <w:tcPr>
            <w:tcW w:w="4679" w:type="dxa"/>
            <w:tcBorders>
              <w:top w:val="single" w:sz="8" w:space="0" w:color="000000"/>
              <w:left w:val="single" w:sz="8" w:space="0" w:color="000000"/>
              <w:bottom w:val="single" w:sz="8" w:space="0" w:color="000000"/>
              <w:right w:val="single" w:sz="8" w:space="0" w:color="000000"/>
            </w:tcBorders>
            <w:shd w:val="clear" w:color="auto" w:fill="auto"/>
          </w:tcPr>
          <w:p w:rsidR="00C655BE" w:rsidRDefault="006714BC">
            <w:pPr>
              <w:pStyle w:val="normal1"/>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number being checked for primality in the print_prime_numbers function</w:t>
            </w:r>
          </w:p>
        </w:tc>
      </w:tr>
    </w:tbl>
    <w:p w:rsidR="00C655BE" w:rsidRDefault="00C655BE">
      <w:pPr>
        <w:pStyle w:val="normal1"/>
        <w:jc w:val="both"/>
        <w:rPr>
          <w:rFonts w:ascii="Times New Roman" w:eastAsia="Times New Roman" w:hAnsi="Times New Roman" w:cs="Times New Roman"/>
          <w:b/>
          <w:sz w:val="32"/>
          <w:szCs w:val="32"/>
        </w:rPr>
      </w:pPr>
    </w:p>
    <w:p w:rsidR="00C655BE" w:rsidRDefault="00C655BE">
      <w:pPr>
        <w:pStyle w:val="normal1"/>
        <w:jc w:val="both"/>
        <w:rPr>
          <w:rFonts w:ascii="Times New Roman" w:eastAsia="Times New Roman" w:hAnsi="Times New Roman" w:cs="Times New Roman"/>
          <w:b/>
          <w:sz w:val="32"/>
          <w:szCs w:val="32"/>
        </w:rPr>
      </w:pPr>
    </w:p>
    <w:p w:rsidR="00C655BE" w:rsidRDefault="006714BC">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C655BE">
      <w:pPr>
        <w:pStyle w:val="normal1"/>
        <w:jc w:val="both"/>
        <w:rPr>
          <w:rFonts w:ascii="Times New Roman" w:eastAsia="Times New Roman" w:hAnsi="Times New Roman" w:cs="Times New Roman"/>
          <w:b/>
          <w:sz w:val="32"/>
          <w:szCs w:val="32"/>
        </w:rPr>
      </w:pPr>
    </w:p>
    <w:p w:rsidR="00C655BE" w:rsidRDefault="006714BC">
      <w:pPr>
        <w:pStyle w:val="normal1"/>
        <w:jc w:val="both"/>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3981450" cy="4524375"/>
            <wp:effectExtent l="0" t="0" r="0" b="0"/>
            <wp:docPr id="20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2.png"/>
                    <pic:cNvPicPr>
                      <a:picLocks noChangeAspect="1" noChangeArrowheads="1"/>
                    </pic:cNvPicPr>
                  </pic:nvPicPr>
                  <pic:blipFill>
                    <a:blip r:embed="rId112"/>
                    <a:stretch>
                      <a:fillRect/>
                    </a:stretch>
                  </pic:blipFill>
                  <pic:spPr>
                    <a:xfrm>
                      <a:off x="0" y="0"/>
                      <a:ext cx="3981450" cy="4524375"/>
                    </a:xfrm>
                    <a:prstGeom prst="rect">
                      <a:avLst/>
                    </a:prstGeom>
                  </pic:spPr>
                </pic:pic>
              </a:graphicData>
            </a:graphic>
          </wp:inline>
        </w:drawing>
      </w:r>
    </w:p>
    <w:p w:rsidR="00C655BE" w:rsidRDefault="00C655BE">
      <w:pPr>
        <w:pStyle w:val="normal1"/>
        <w:jc w:val="both"/>
        <w:rPr>
          <w:rFonts w:ascii="Times New Roman" w:eastAsia="Times New Roman" w:hAnsi="Times New Roman" w:cs="Times New Roman"/>
          <w:b/>
          <w:sz w:val="32"/>
          <w:szCs w:val="32"/>
        </w:rPr>
      </w:pPr>
    </w:p>
    <w:p w:rsidR="00C655BE" w:rsidRDefault="006714BC">
      <w:pPr>
        <w:pStyle w:val="normal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ab/>
      </w:r>
    </w:p>
    <w:p w:rsidR="00C655BE" w:rsidRDefault="006714BC">
      <w:pPr>
        <w:pStyle w:val="normal1"/>
        <w:spacing w:after="140" w:line="240" w:lineRule="auto"/>
        <w:ind w:right="26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is_prime(n):</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 &lt;= 1:</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False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 &lt;= 3:</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True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 % 2 == 0 or n % 3 == 0:</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False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 5</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i * i &lt;= n:</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 % i == 0 or n % (i + 2) == 0:</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False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 6</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True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 print_prime_numbers(limit):</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limit &lt; 2:</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print("There are no prime numbers up to", limit)</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print("Prime numbers up to", limit, "are:")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num in range(2, limit + 1):</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is_prime(num):</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print(num, end=" ")</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 = int(input("Enter the limit for prime numbers: "))</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print_prime_numbers(limit)</w:t>
      </w:r>
    </w:p>
    <w:p w:rsidR="00C655BE" w:rsidRDefault="006714BC">
      <w:pPr>
        <w:pStyle w:val="normal1"/>
        <w:spacing w:before="240" w:after="140" w:line="240" w:lineRule="auto"/>
        <w:ind w:right="260"/>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br/>
      </w:r>
      <w:r>
        <w:rPr>
          <w:rFonts w:ascii="Times New Roman" w:eastAsia="Times New Roman" w:hAnsi="Times New Roman" w:cs="Times New Roman"/>
          <w:b/>
          <w:sz w:val="32"/>
          <w:szCs w:val="32"/>
        </w:rPr>
        <w:t>Output:</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aadi@ubuntu:~$ python3 ass10b.py</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limit for prime numbers: 50</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 numbers up to 50 are:</w:t>
      </w:r>
    </w:p>
    <w:p w:rsidR="00C655BE" w:rsidRDefault="006714BC">
      <w:pPr>
        <w:pStyle w:val="normal1"/>
        <w:spacing w:after="14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2 3 5 7 11 13 17 19 23 29 31 37 41 43 47</w:t>
      </w:r>
    </w:p>
    <w:p w:rsidR="00C655BE" w:rsidRDefault="006714BC">
      <w:pPr>
        <w:pStyle w:val="normal1"/>
        <w:spacing w:before="240" w:after="140" w:line="240" w:lineRule="auto"/>
        <w:ind w:right="26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br/>
      </w:r>
      <w:r>
        <w:rPr>
          <w:rFonts w:ascii="Times New Roman" w:eastAsia="Times New Roman" w:hAnsi="Times New Roman" w:cs="Times New Roman"/>
          <w:b/>
          <w:sz w:val="32"/>
          <w:szCs w:val="32"/>
        </w:rPr>
        <w:t>Conclusion:</w:t>
      </w:r>
    </w:p>
    <w:p w:rsidR="00C655BE" w:rsidRDefault="006714BC">
      <w:pPr>
        <w:pStyle w:val="normal1"/>
        <w:spacing w:before="240" w:after="140" w:line="240" w:lineRule="auto"/>
        <w:ind w:right="26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Python code effectively checks for prime numbers and prints them up to a specified limit. It employs a standard prime checking algorithm that efficiently determines the primality of numbers. The print_prime_numbers function nicely encapsulates the logic for printing prime numbers within the given limit.</w:t>
      </w:r>
    </w:p>
    <w:p w:rsidR="00C655BE" w:rsidRDefault="006714BC">
      <w:pPr>
        <w:pStyle w:val="normal1"/>
        <w:spacing w:before="240" w:after="140" w:line="240" w:lineRule="auto"/>
        <w:ind w:right="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C655BE" w:rsidRDefault="006714BC">
      <w:pPr>
        <w:pStyle w:val="normal1"/>
        <w:spacing w:before="240" w:line="240" w:lineRule="auto"/>
        <w:jc w:val="both"/>
        <w:rPr>
          <w:rFonts w:ascii="Times New Roman" w:eastAsia="Times New Roman" w:hAnsi="Times New Roman" w:cs="Times New Roman"/>
          <w:b/>
          <w:color w:val="0000FF"/>
          <w:sz w:val="32"/>
          <w:szCs w:val="32"/>
          <w:u w:val="single"/>
        </w:rPr>
      </w:pPr>
      <w:r>
        <w:rPr>
          <w:rFonts w:ascii="Times New Roman" w:eastAsia="Times New Roman" w:hAnsi="Times New Roman" w:cs="Times New Roman"/>
          <w:b/>
          <w:color w:val="0000FF"/>
          <w:sz w:val="32"/>
          <w:szCs w:val="32"/>
          <w:u w:val="single"/>
        </w:rPr>
        <w:t>https://docs.python.org/3/</w:t>
      </w:r>
    </w:p>
    <w:p w:rsidR="00C655BE" w:rsidRDefault="006714BC">
      <w:pPr>
        <w:pStyle w:val="normal1"/>
        <w:spacing w:before="240" w:line="240" w:lineRule="auto"/>
        <w:ind w:right="260"/>
        <w:jc w:val="both"/>
        <w:rPr>
          <w:rFonts w:ascii="Times New Roman" w:eastAsia="Times New Roman" w:hAnsi="Times New Roman" w:cs="Times New Roman"/>
          <w:b/>
          <w:color w:val="0000FF"/>
          <w:sz w:val="32"/>
          <w:szCs w:val="32"/>
          <w:u w:val="single"/>
        </w:rPr>
      </w:pPr>
      <w:r>
        <w:rPr>
          <w:rFonts w:ascii="Times New Roman" w:eastAsia="Times New Roman" w:hAnsi="Times New Roman" w:cs="Times New Roman"/>
          <w:b/>
          <w:color w:val="0000FF"/>
          <w:sz w:val="32"/>
          <w:szCs w:val="32"/>
          <w:u w:val="single"/>
        </w:rPr>
        <w:br/>
      </w:r>
    </w:p>
    <w:p w:rsidR="00C655BE" w:rsidRDefault="006714BC">
      <w:pPr>
        <w:pStyle w:val="normal1"/>
        <w:spacing w:before="240" w:after="140" w:line="240" w:lineRule="auto"/>
        <w:ind w:right="260"/>
        <w:jc w:val="both"/>
        <w:rPr>
          <w:rFonts w:ascii="Times New Roman" w:eastAsia="Times New Roman" w:hAnsi="Times New Roman" w:cs="Times New Roman"/>
          <w:b/>
          <w:color w:val="0000FF"/>
          <w:sz w:val="32"/>
          <w:szCs w:val="32"/>
          <w:u w:val="single"/>
        </w:rPr>
      </w:pPr>
      <w:r>
        <w:rPr>
          <w:rFonts w:ascii="Times New Roman" w:eastAsia="Times New Roman" w:hAnsi="Times New Roman" w:cs="Times New Roman"/>
          <w:b/>
          <w:color w:val="0000FF"/>
          <w:sz w:val="32"/>
          <w:szCs w:val="32"/>
          <w:u w:val="single"/>
        </w:rPr>
        <w:br/>
      </w:r>
      <w:r>
        <w:rPr>
          <w:rFonts w:ascii="Times New Roman" w:eastAsia="Times New Roman" w:hAnsi="Times New Roman" w:cs="Times New Roman"/>
          <w:b/>
          <w:color w:val="0000FF"/>
          <w:sz w:val="32"/>
          <w:szCs w:val="32"/>
          <w:u w:val="single"/>
        </w:rPr>
        <w:br/>
      </w:r>
    </w:p>
    <w:p w:rsidR="00C655BE" w:rsidRDefault="00C655BE">
      <w:pPr>
        <w:pStyle w:val="normal1"/>
        <w:jc w:val="both"/>
        <w:rPr>
          <w:rFonts w:ascii="Times New Roman" w:eastAsia="Times New Roman" w:hAnsi="Times New Roman" w:cs="Times New Roman"/>
          <w:b/>
          <w:sz w:val="32"/>
          <w:szCs w:val="32"/>
        </w:rPr>
      </w:pPr>
    </w:p>
    <w:p w:rsidR="00C655BE" w:rsidRDefault="00C655BE">
      <w:pPr>
        <w:pStyle w:val="normal1"/>
        <w:jc w:val="both"/>
        <w:rPr>
          <w:rFonts w:ascii="Times New Roman" w:eastAsia="Times New Roman" w:hAnsi="Times New Roman" w:cs="Times New Roman"/>
          <w:b/>
          <w:sz w:val="32"/>
          <w:szCs w:val="32"/>
        </w:rPr>
      </w:pPr>
    </w:p>
    <w:p w:rsidR="00C655BE" w:rsidRDefault="00C655BE">
      <w:pPr>
        <w:pStyle w:val="normal1"/>
        <w:jc w:val="both"/>
        <w:rPr>
          <w:rFonts w:ascii="Times New Roman" w:eastAsia="Times New Roman" w:hAnsi="Times New Roman" w:cs="Times New Roman"/>
          <w:b/>
          <w:sz w:val="32"/>
          <w:szCs w:val="32"/>
        </w:rPr>
      </w:pPr>
    </w:p>
    <w:p w:rsidR="00C655BE" w:rsidRDefault="00C655BE">
      <w:pPr>
        <w:pStyle w:val="normal1"/>
        <w:jc w:val="both"/>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Assignment 10C</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color w:val="3C4043"/>
          <w:sz w:val="24"/>
          <w:szCs w:val="24"/>
        </w:rPr>
      </w:pPr>
      <w:r>
        <w:rPr>
          <w:rFonts w:ascii="Times New Roman" w:eastAsia="Times New Roman" w:hAnsi="Times New Roman" w:cs="Times New Roman"/>
          <w:b/>
          <w:sz w:val="30"/>
          <w:szCs w:val="30"/>
        </w:rPr>
        <w:t>Title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Python: As a scripting language -</w:t>
      </w:r>
      <w:r>
        <w:rPr>
          <w:rFonts w:ascii="Times New Roman" w:eastAsia="Times New Roman" w:hAnsi="Times New Roman" w:cs="Times New Roman"/>
          <w:b/>
          <w:color w:val="3C4043"/>
          <w:sz w:val="24"/>
          <w:szCs w:val="24"/>
          <w:u w:val="single"/>
        </w:rPr>
        <w:t xml:space="preserve"> </w:t>
      </w:r>
      <w:r>
        <w:rPr>
          <w:rFonts w:ascii="Times New Roman" w:eastAsia="Times New Roman" w:hAnsi="Times New Roman" w:cs="Times New Roman"/>
          <w:color w:val="3C4043"/>
          <w:sz w:val="24"/>
          <w:szCs w:val="24"/>
        </w:rPr>
        <w:t>Take any txt file and count word frequencies in a file.</w:t>
      </w:r>
    </w:p>
    <w:p w:rsidR="00C655BE" w:rsidRDefault="00C655BE">
      <w:pPr>
        <w:pStyle w:val="normal1"/>
        <w:rPr>
          <w:rFonts w:ascii="Times New Roman" w:eastAsia="Times New Roman" w:hAnsi="Times New Roman" w:cs="Times New Roman"/>
          <w:color w:val="3C4043"/>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0"/>
          <w:szCs w:val="30"/>
        </w:rPr>
        <w:t>Objectives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To learn about python as a scripting option.</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Theory: </w:t>
      </w: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 handling:</w:t>
      </w:r>
    </w:p>
    <w:p w:rsidR="00C655BE" w:rsidRDefault="00C655BE">
      <w:pPr>
        <w:pStyle w:val="normal1"/>
        <w:spacing w:line="12" w:lineRule="auto"/>
        <w:rPr>
          <w:rFonts w:ascii="Times New Roman" w:eastAsia="Times New Roman" w:hAnsi="Times New Roman" w:cs="Times New Roman"/>
          <w:sz w:val="24"/>
          <w:szCs w:val="24"/>
        </w:rPr>
      </w:pPr>
    </w:p>
    <w:p w:rsidR="00C655BE" w:rsidRDefault="006714BC">
      <w:pPr>
        <w:pStyle w:val="normal1"/>
        <w:spacing w:line="278"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A file is some information or data which stays in the computer storage devices. You already know about different kinds of file , like your music files, video files, text files. Python gives you easy ways to manipulate these files. Generally we divide files in two categories, text file and binary file. Text files are simple text where as the binary files contain binary data which is only readable by computer.</w:t>
      </w:r>
    </w:p>
    <w:p w:rsidR="00C655BE" w:rsidRDefault="00C655BE">
      <w:pPr>
        <w:pStyle w:val="normal1"/>
        <w:spacing w:line="146"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 opening:</w:t>
      </w:r>
    </w:p>
    <w:p w:rsidR="00C655BE" w:rsidRDefault="00C655BE">
      <w:pPr>
        <w:pStyle w:val="normal1"/>
        <w:spacing w:line="206" w:lineRule="auto"/>
        <w:rPr>
          <w:rFonts w:ascii="Times New Roman" w:eastAsia="Times New Roman" w:hAnsi="Times New Roman" w:cs="Times New Roman"/>
          <w:sz w:val="24"/>
          <w:szCs w:val="24"/>
        </w:rPr>
      </w:pPr>
    </w:p>
    <w:p w:rsidR="00C655BE" w:rsidRDefault="006714BC">
      <w:pPr>
        <w:pStyle w:val="normal1"/>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To open a file we use open() function. It requires two arguments, first the file path or file name, second which mode it should open. Modes are like “r” -&gt; open read only, you can read the file but can not edit / delete anything inside</w:t>
      </w:r>
    </w:p>
    <w:p w:rsidR="00C655BE" w:rsidRDefault="00C655BE">
      <w:pPr>
        <w:pStyle w:val="normal1"/>
        <w:spacing w:line="81" w:lineRule="auto"/>
        <w:rPr>
          <w:rFonts w:ascii="Times New Roman" w:eastAsia="Times New Roman" w:hAnsi="Times New Roman" w:cs="Times New Roman"/>
          <w:sz w:val="24"/>
          <w:szCs w:val="24"/>
        </w:rPr>
      </w:pPr>
    </w:p>
    <w:p w:rsidR="00C655BE" w:rsidRDefault="006714BC">
      <w:pPr>
        <w:pStyle w:val="normal1"/>
        <w:numPr>
          <w:ilvl w:val="1"/>
          <w:numId w:val="74"/>
        </w:numPr>
        <w:tabs>
          <w:tab w:val="left" w:pos="700"/>
        </w:tabs>
        <w:spacing w:line="271" w:lineRule="auto"/>
        <w:ind w:left="700" w:right="180" w:hanging="275"/>
        <w:rPr>
          <w:rFonts w:ascii="Times New Roman" w:eastAsia="Times New Roman" w:hAnsi="Times New Roman" w:cs="Times New Roman"/>
          <w:sz w:val="24"/>
          <w:szCs w:val="24"/>
        </w:rPr>
      </w:pPr>
      <w:r>
        <w:rPr>
          <w:rFonts w:ascii="Times New Roman" w:eastAsia="Times New Roman" w:hAnsi="Times New Roman" w:cs="Times New Roman"/>
          <w:sz w:val="24"/>
          <w:szCs w:val="24"/>
        </w:rPr>
        <w:t>“w” -&gt; open with write power, means if the file exists then delete all content and open it to write</w:t>
      </w:r>
    </w:p>
    <w:p w:rsidR="00C655BE" w:rsidRDefault="00C655BE">
      <w:pPr>
        <w:pStyle w:val="normal1"/>
        <w:spacing w:line="33" w:lineRule="auto"/>
        <w:rPr>
          <w:rFonts w:ascii="Times New Roman" w:eastAsia="Times New Roman" w:hAnsi="Times New Roman" w:cs="Times New Roman"/>
          <w:sz w:val="24"/>
          <w:szCs w:val="24"/>
        </w:rPr>
      </w:pPr>
    </w:p>
    <w:p w:rsidR="00C655BE" w:rsidRDefault="006714BC">
      <w:pPr>
        <w:pStyle w:val="normal1"/>
        <w:numPr>
          <w:ilvl w:val="1"/>
          <w:numId w:val="74"/>
        </w:numPr>
        <w:tabs>
          <w:tab w:val="left" w:pos="700"/>
        </w:tabs>
        <w:spacing w:line="240" w:lineRule="auto"/>
        <w:ind w:left="700" w:hanging="275"/>
        <w:rPr>
          <w:rFonts w:ascii="Times New Roman" w:eastAsia="Times New Roman" w:hAnsi="Times New Roman" w:cs="Times New Roman"/>
          <w:sz w:val="24"/>
          <w:szCs w:val="24"/>
        </w:rPr>
      </w:pPr>
      <w:r>
        <w:rPr>
          <w:rFonts w:ascii="Times New Roman" w:eastAsia="Times New Roman" w:hAnsi="Times New Roman" w:cs="Times New Roman"/>
          <w:sz w:val="24"/>
          <w:szCs w:val="24"/>
        </w:rPr>
        <w:t>“a” -&gt; open in append mode</w:t>
      </w:r>
    </w:p>
    <w:p w:rsidR="00C655BE" w:rsidRDefault="00C655BE">
      <w:pPr>
        <w:pStyle w:val="normal1"/>
        <w:spacing w:line="204" w:lineRule="auto"/>
        <w:rPr>
          <w:rFonts w:ascii="Times New Roman" w:eastAsia="Times New Roman" w:hAnsi="Times New Roman" w:cs="Times New Roman"/>
          <w:sz w:val="24"/>
          <w:szCs w:val="24"/>
        </w:rPr>
      </w:pPr>
    </w:p>
    <w:p w:rsidR="00C655BE" w:rsidRDefault="006714BC">
      <w:pPr>
        <w:pStyle w:val="normal1"/>
        <w:ind w:left="700" w:right="260"/>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mode is read only, ie if you do not provide any mode it will open the file as read only. Let us open a file</w:t>
      </w:r>
    </w:p>
    <w:p w:rsidR="00C655BE" w:rsidRDefault="00C655BE">
      <w:pPr>
        <w:pStyle w:val="normal1"/>
        <w:spacing w:line="151" w:lineRule="auto"/>
        <w:rPr>
          <w:rFonts w:ascii="Times New Roman" w:eastAsia="Times New Roman" w:hAnsi="Times New Roman" w:cs="Times New Roman"/>
          <w:sz w:val="24"/>
          <w:szCs w:val="24"/>
        </w:rPr>
      </w:pPr>
    </w:p>
    <w:p w:rsidR="00C655BE" w:rsidRDefault="006714BC">
      <w:pPr>
        <w:pStyle w:val="normal1"/>
        <w:numPr>
          <w:ilvl w:val="0"/>
          <w:numId w:val="74"/>
        </w:numPr>
        <w:tabs>
          <w:tab w:val="left" w:pos="460"/>
        </w:tabs>
        <w:spacing w:line="24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fobj = open("love.txt")</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numPr>
          <w:ilvl w:val="0"/>
          <w:numId w:val="74"/>
        </w:numPr>
        <w:tabs>
          <w:tab w:val="left" w:pos="460"/>
        </w:tabs>
        <w:spacing w:line="24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fobj</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&lt;_io.TextIOWrapper name='love.txt' mode='r' encoding='UTF-8'&gt;</w:t>
      </w:r>
    </w:p>
    <w:p w:rsidR="00C655BE" w:rsidRDefault="00C655BE">
      <w:pPr>
        <w:pStyle w:val="normal1"/>
        <w:spacing w:line="283" w:lineRule="auto"/>
        <w:rPr>
          <w:rFonts w:ascii="Times New Roman" w:eastAsia="Times New Roman" w:hAnsi="Times New Roman" w:cs="Times New Roman"/>
          <w:sz w:val="32"/>
          <w:szCs w:val="32"/>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Closing a file:</w:t>
      </w:r>
    </w:p>
    <w:p w:rsidR="00C655BE" w:rsidRDefault="00C655BE">
      <w:pPr>
        <w:pStyle w:val="normal1"/>
        <w:spacing w:line="16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opening a file one should always close the opened file. We use method close() for this.</w:t>
      </w:r>
    </w:p>
    <w:p w:rsidR="00C655BE" w:rsidRDefault="00C655BE">
      <w:pPr>
        <w:pStyle w:val="normal1"/>
        <w:spacing w:line="192" w:lineRule="auto"/>
        <w:rPr>
          <w:rFonts w:ascii="Times New Roman" w:eastAsia="Times New Roman" w:hAnsi="Times New Roman" w:cs="Times New Roman"/>
          <w:sz w:val="24"/>
          <w:szCs w:val="24"/>
        </w:rPr>
      </w:pPr>
    </w:p>
    <w:p w:rsidR="00C655BE" w:rsidRDefault="006714BC">
      <w:pPr>
        <w:pStyle w:val="normal1"/>
        <w:numPr>
          <w:ilvl w:val="0"/>
          <w:numId w:val="75"/>
        </w:numPr>
        <w:tabs>
          <w:tab w:val="left" w:pos="460"/>
        </w:tabs>
        <w:spacing w:line="24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fobj = open("love.txt")</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numPr>
          <w:ilvl w:val="0"/>
          <w:numId w:val="75"/>
        </w:numPr>
        <w:tabs>
          <w:tab w:val="left" w:pos="460"/>
        </w:tabs>
        <w:spacing w:line="24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fobj</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&lt;_io.TextIOWrapper name='love.txt' mode='r' encoding='UTF-8'&gt;</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&gt;&gt;&gt; fobj.close()</w:t>
      </w:r>
    </w:p>
    <w:p w:rsidR="00C655BE" w:rsidRDefault="00C655BE">
      <w:pPr>
        <w:pStyle w:val="normal1"/>
        <w:spacing w:line="280" w:lineRule="auto"/>
        <w:rPr>
          <w:rFonts w:ascii="Times New Roman" w:eastAsia="Times New Roman" w:hAnsi="Times New Roman" w:cs="Times New Roman"/>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C655BE">
      <w:pPr>
        <w:pStyle w:val="normal1"/>
        <w:spacing w:line="240" w:lineRule="auto"/>
        <w:rPr>
          <w:rFonts w:ascii="Times New Roman" w:eastAsia="Times New Roman" w:hAnsi="Times New Roman" w:cs="Times New Roman"/>
          <w:b/>
          <w:sz w:val="24"/>
          <w:szCs w:val="24"/>
        </w:rPr>
      </w:pPr>
    </w:p>
    <w:p w:rsidR="00C655BE" w:rsidRDefault="006714BC">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Reading a file:</w:t>
      </w:r>
    </w:p>
    <w:p w:rsidR="00C655BE" w:rsidRDefault="00C655BE">
      <w:pPr>
        <w:pStyle w:val="normal1"/>
        <w:spacing w:line="16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read the whole file at once use the read() method.</w:t>
      </w:r>
    </w:p>
    <w:p w:rsidR="00C655BE" w:rsidRDefault="00C655BE">
      <w:pPr>
        <w:pStyle w:val="normal1"/>
        <w:spacing w:line="196" w:lineRule="auto"/>
        <w:rPr>
          <w:rFonts w:ascii="Times New Roman" w:eastAsia="Times New Roman" w:hAnsi="Times New Roman" w:cs="Times New Roman"/>
          <w:sz w:val="24"/>
          <w:szCs w:val="24"/>
        </w:rPr>
      </w:pPr>
    </w:p>
    <w:p w:rsidR="00C655BE" w:rsidRDefault="006714BC">
      <w:pPr>
        <w:pStyle w:val="normal1"/>
        <w:numPr>
          <w:ilvl w:val="0"/>
          <w:numId w:val="76"/>
        </w:numPr>
        <w:tabs>
          <w:tab w:val="left" w:pos="460"/>
        </w:tabs>
        <w:spacing w:line="24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fobj = open("sample.txt")</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numPr>
          <w:ilvl w:val="0"/>
          <w:numId w:val="76"/>
        </w:numPr>
        <w:tabs>
          <w:tab w:val="left" w:pos="460"/>
        </w:tabs>
        <w:spacing w:line="240" w:lineRule="auto"/>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fobj.read()</w:t>
      </w:r>
    </w:p>
    <w:p w:rsidR="00C655BE" w:rsidRDefault="00C655BE">
      <w:pPr>
        <w:pStyle w:val="normal1"/>
        <w:spacing w:line="240"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love Python\n P1 loves KDE\nP2 loves Openoffice\n'</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rsidR="00C655BE" w:rsidRDefault="006714BC">
      <w:pPr>
        <w:pStyle w:val="normal1"/>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3876675" cy="6067425"/>
            <wp:effectExtent l="0" t="0" r="0" b="0"/>
            <wp:docPr id="208"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3.png"/>
                    <pic:cNvPicPr>
                      <a:picLocks noChangeAspect="1" noChangeArrowheads="1"/>
                    </pic:cNvPicPr>
                  </pic:nvPicPr>
                  <pic:blipFill>
                    <a:blip r:embed="rId113"/>
                    <a:stretch>
                      <a:fillRect/>
                    </a:stretch>
                  </pic:blipFill>
                  <pic:spPr>
                    <a:xfrm>
                      <a:off x="0" y="0"/>
                      <a:ext cx="3876675" cy="6067425"/>
                    </a:xfrm>
                    <a:prstGeom prst="rect">
                      <a:avLst/>
                    </a:prstGeom>
                  </pic:spPr>
                </pic:pic>
              </a:graphicData>
            </a:graphic>
          </wp:inline>
        </w:drawing>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Code: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Open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open("10cuos.txt") as 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 {}</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Process each line in the file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line in f:</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Split the line into words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 = line.split()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Process each word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Update the word count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word in 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d[word] = d[word]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d[word] = 1</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Print the word counts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for key in d:</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print(key, " : ", d[key])</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This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is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UOS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10c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TY  :  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IT  :  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WCE  :  2</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sangli.  :  1</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Unix  :  2</w:t>
      </w:r>
    </w:p>
    <w:p w:rsidR="00C655BE" w:rsidRDefault="00C655BE">
      <w:pPr>
        <w:pStyle w:val="normal1"/>
        <w:rPr>
          <w:rFonts w:ascii="Times New Roman" w:eastAsia="Times New Roman" w:hAnsi="Times New Roman" w:cs="Times New Roman"/>
          <w:b/>
          <w:sz w:val="24"/>
          <w:szCs w:val="24"/>
        </w:rPr>
      </w:pPr>
    </w:p>
    <w:p w:rsidR="00C655BE" w:rsidRDefault="006714BC">
      <w:pPr>
        <w:pStyle w:val="normal1"/>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C655BE" w:rsidRDefault="00C655BE">
      <w:pPr>
        <w:pStyle w:val="normal1"/>
        <w:spacing w:line="187" w:lineRule="auto"/>
        <w:rPr>
          <w:rFonts w:ascii="Times New Roman" w:eastAsia="Times New Roman" w:hAnsi="Times New Roman" w:cs="Times New Roman"/>
          <w:sz w:val="24"/>
          <w:szCs w:val="24"/>
        </w:rPr>
      </w:pPr>
    </w:p>
    <w:p w:rsidR="00C655BE" w:rsidRDefault="006714BC">
      <w:pPr>
        <w:pStyle w:val="normal1"/>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24"/>
          <w:szCs w:val="24"/>
        </w:rPr>
        <w:t>1.File handling and manipulation of data using list and dictionary learnt</w:t>
      </w:r>
      <w:r>
        <w:rPr>
          <w:rFonts w:ascii="Times New Roman" w:eastAsia="Times New Roman" w:hAnsi="Times New Roman" w:cs="Times New Roman"/>
          <w:sz w:val="32"/>
          <w:szCs w:val="32"/>
        </w:rPr>
        <w:t>.</w:t>
      </w:r>
    </w:p>
    <w:p w:rsidR="00C655BE" w:rsidRDefault="00C655BE">
      <w:pPr>
        <w:pStyle w:val="normal1"/>
        <w:spacing w:line="180" w:lineRule="auto"/>
        <w:rPr>
          <w:rFonts w:ascii="Times New Roman" w:eastAsia="Times New Roman" w:hAnsi="Times New Roman" w:cs="Times New Roman"/>
          <w:sz w:val="32"/>
          <w:szCs w:val="32"/>
        </w:rPr>
      </w:pPr>
    </w:p>
    <w:p w:rsidR="00C655BE" w:rsidRDefault="006714BC">
      <w:pPr>
        <w:pStyle w:val="normal1"/>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rsidR="00C655BE" w:rsidRDefault="00C655BE">
      <w:pPr>
        <w:pStyle w:val="normal1"/>
        <w:spacing w:line="189" w:lineRule="auto"/>
        <w:rPr>
          <w:rFonts w:ascii="Times New Roman" w:eastAsia="Times New Roman" w:hAnsi="Times New Roman" w:cs="Times New Roman"/>
          <w:sz w:val="32"/>
          <w:szCs w:val="32"/>
        </w:rPr>
      </w:pPr>
    </w:p>
    <w:p w:rsidR="00C655BE" w:rsidRDefault="006714BC">
      <w:pPr>
        <w:pStyle w:val="normal1"/>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w:t>
      </w:r>
      <w:hyperlink r:id="rId114">
        <w:r>
          <w:rPr>
            <w:rFonts w:ascii="Times New Roman" w:eastAsia="Times New Roman" w:hAnsi="Times New Roman" w:cs="Times New Roman"/>
            <w:color w:val="1155CC"/>
            <w:sz w:val="32"/>
            <w:szCs w:val="32"/>
            <w:u w:val="single"/>
          </w:rPr>
          <w:t>https://docs.python.org/3/</w:t>
        </w:r>
      </w:hyperlink>
    </w:p>
    <w:p w:rsidR="00C655BE" w:rsidRDefault="00C655BE">
      <w:pPr>
        <w:pStyle w:val="normal1"/>
        <w:ind w:left="720"/>
        <w:rPr>
          <w:rFonts w:ascii="Times New Roman" w:eastAsia="Times New Roman" w:hAnsi="Times New Roman" w:cs="Times New Roman"/>
          <w:sz w:val="32"/>
          <w:szCs w:val="32"/>
        </w:rPr>
      </w:pPr>
    </w:p>
    <w:p w:rsidR="00C655BE" w:rsidRDefault="00C655BE">
      <w:pPr>
        <w:pStyle w:val="normal1"/>
        <w:ind w:left="720"/>
        <w:rPr>
          <w:rFonts w:ascii="Times New Roman" w:eastAsia="Times New Roman" w:hAnsi="Times New Roman" w:cs="Times New Roman"/>
          <w:sz w:val="32"/>
          <w:szCs w:val="32"/>
        </w:rPr>
      </w:pPr>
    </w:p>
    <w:p w:rsidR="00C655BE" w:rsidRDefault="00C655BE">
      <w:pPr>
        <w:pStyle w:val="normal1"/>
        <w:ind w:left="720"/>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ind w:left="1440" w:firstLine="720"/>
      </w:pPr>
      <w:r>
        <w:rPr>
          <w:rFonts w:ascii="Times New Roman" w:eastAsia="Times New Roman" w:hAnsi="Times New Roman" w:cs="Times New Roman"/>
          <w:b/>
          <w:sz w:val="32"/>
          <w:szCs w:val="32"/>
        </w:rPr>
        <w:t>Assignment 13C</w:t>
      </w: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Title: </w:t>
      </w:r>
      <w:r>
        <w:rPr>
          <w:rFonts w:ascii="Times New Roman" w:eastAsia="Times New Roman" w:hAnsi="Times New Roman" w:cs="Times New Roman"/>
          <w:sz w:val="24"/>
          <w:szCs w:val="24"/>
        </w:rPr>
        <w:t xml:space="preserve"> Simple filter to add</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two numbers.</w:t>
      </w:r>
    </w:p>
    <w:p w:rsidR="00C655BE" w:rsidRDefault="006714BC">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br/>
      </w:r>
      <w:r>
        <w:rPr>
          <w:rFonts w:ascii="Times New Roman" w:eastAsia="Times New Roman" w:hAnsi="Times New Roman" w:cs="Times New Roman"/>
          <w:b/>
          <w:sz w:val="32"/>
          <w:szCs w:val="32"/>
        </w:rPr>
        <w:t>Objectives:</w:t>
      </w: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Simple filter to add two numbers. (B)</w:t>
      </w:r>
    </w:p>
    <w:p w:rsidR="00C655BE" w:rsidRDefault="00C655BE">
      <w:pPr>
        <w:pStyle w:val="normal1"/>
        <w:spacing w:after="200"/>
        <w:rPr>
          <w:rFonts w:ascii="Times New Roman" w:eastAsia="Times New Roman" w:hAnsi="Times New Roman" w:cs="Times New Roman"/>
          <w:sz w:val="24"/>
          <w:szCs w:val="24"/>
        </w:rPr>
      </w:pP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b/>
          <w:sz w:val="32"/>
          <w:szCs w:val="32"/>
        </w:rPr>
        <w:t>Theory:</w:t>
      </w:r>
      <w:r>
        <w:rPr>
          <w:rFonts w:ascii="Times New Roman" w:eastAsia="Times New Roman" w:hAnsi="Times New Roman" w:cs="Times New Roman"/>
          <w:b/>
          <w:sz w:val="32"/>
          <w:szCs w:val="32"/>
        </w:rPr>
        <w:br/>
      </w:r>
      <w:r>
        <w:rPr>
          <w:rFonts w:ascii="Times New Roman" w:eastAsia="Times New Roman" w:hAnsi="Times New Roman" w:cs="Times New Roman"/>
          <w:sz w:val="24"/>
          <w:szCs w:val="24"/>
        </w:rPr>
        <w:t>A UNIX system filter is a program that reads from standard input and writes to standard output. Filters are normally connected linearly in shell pipelines. A filter becomes a coprocess when the same program generates the filter’s input and reads the filter’s output.</w:t>
      </w: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Korn shell provides coprocesses. The Bourne shell, the Bourne-again shell, and the C shell don’t provide a way to connect processes together as coprocesses. A coprocess normally runs in the background from a shell, and its standard input and standard output are connected to another program using a pipe. Although the shell syntax required to initiate a coprocess and connect its input and output to other processes is quite contorted, coprocesses are also useful from a C program.</w:t>
      </w:r>
    </w:p>
    <w:p w:rsidR="00C655BE" w:rsidRDefault="00C655BE">
      <w:pPr>
        <w:pStyle w:val="normal1"/>
        <w:spacing w:after="200"/>
        <w:rPr>
          <w:rFonts w:ascii="Times New Roman" w:eastAsia="Times New Roman" w:hAnsi="Times New Roman" w:cs="Times New Roman"/>
          <w:sz w:val="24"/>
          <w:szCs w:val="24"/>
        </w:rPr>
      </w:pP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Whereas popen gives us a one-way pipe to the standard input or from the standard output of another process, with a coprocess we have two one-way pipes to the other process: one to its standard input and one from its standard output. We want to write to its standard input, let it operate on the data, and then read from its standard output.</w:t>
      </w:r>
    </w:p>
    <w:p w:rsidR="00C655BE" w:rsidRDefault="00C655BE">
      <w:pPr>
        <w:pStyle w:val="normal1"/>
        <w:spacing w:after="200"/>
        <w:rPr>
          <w:rFonts w:ascii="Times New Roman" w:eastAsia="Times New Roman" w:hAnsi="Times New Roman" w:cs="Times New Roman"/>
          <w:sz w:val="24"/>
          <w:szCs w:val="24"/>
        </w:rPr>
      </w:pPr>
    </w:p>
    <w:p w:rsidR="00C655BE" w:rsidRDefault="006714BC">
      <w:pPr>
        <w:pStyle w:val="normal1"/>
        <w:spacing w:after="200"/>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eastAsia="en-IN" w:bidi="ar-SA"/>
        </w:rPr>
        <w:drawing>
          <wp:anchor distT="0" distB="0" distL="0" distR="0" simplePos="0" relativeHeight="251660800" behindDoc="0" locked="0" layoutInCell="0" allowOverlap="1">
            <wp:simplePos x="0" y="0"/>
            <wp:positionH relativeFrom="column">
              <wp:posOffset>809625</wp:posOffset>
            </wp:positionH>
            <wp:positionV relativeFrom="paragraph">
              <wp:posOffset>-123190</wp:posOffset>
            </wp:positionV>
            <wp:extent cx="3867150" cy="1133475"/>
            <wp:effectExtent l="0" t="0" r="0" b="0"/>
            <wp:wrapSquare wrapText="bothSides"/>
            <wp:docPr id="20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5.png"/>
                    <pic:cNvPicPr>
                      <a:picLocks noChangeAspect="1" noChangeArrowheads="1"/>
                    </pic:cNvPicPr>
                  </pic:nvPicPr>
                  <pic:blipFill>
                    <a:blip r:embed="rId115"/>
                    <a:stretch>
                      <a:fillRect/>
                    </a:stretch>
                  </pic:blipFill>
                  <pic:spPr>
                    <a:xfrm>
                      <a:off x="0" y="0"/>
                      <a:ext cx="3867150" cy="1133475"/>
                    </a:xfrm>
                    <a:prstGeom prst="rect">
                      <a:avLst/>
                    </a:prstGeom>
                  </pic:spPr>
                </pic:pic>
              </a:graphicData>
            </a:graphic>
          </wp:anchor>
        </w:drawing>
      </w:r>
    </w:p>
    <w:p w:rsidR="00C655BE" w:rsidRDefault="00C655BE">
      <w:pPr>
        <w:pStyle w:val="normal1"/>
        <w:spacing w:after="200"/>
        <w:rPr>
          <w:rFonts w:ascii="Times New Roman" w:eastAsia="Times New Roman" w:hAnsi="Times New Roman" w:cs="Times New Roman"/>
          <w:sz w:val="32"/>
          <w:szCs w:val="32"/>
        </w:rPr>
      </w:pPr>
    </w:p>
    <w:p w:rsidR="00C655BE" w:rsidRDefault="00C655BE">
      <w:pPr>
        <w:pStyle w:val="normal1"/>
        <w:spacing w:after="200"/>
        <w:rPr>
          <w:rFonts w:ascii="Times New Roman" w:eastAsia="Times New Roman" w:hAnsi="Times New Roman" w:cs="Times New Roman"/>
          <w:sz w:val="24"/>
          <w:szCs w:val="24"/>
        </w:rPr>
      </w:pP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invoking add2 as a coprocess</w:t>
      </w: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the process creates two pipes: one is the standard input of the coprocess and the other is the standard output of the coprocess. The figure below shows this arrangement:</w:t>
      </w: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15.16 Driving a coprocess by writing its standard input and reading its standard output</w:t>
      </w:r>
    </w:p>
    <w:p w:rsidR="00C655BE" w:rsidRDefault="006714BC">
      <w:pPr>
        <w:pStyle w:val="normal1"/>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program is a simple coprocess that reads two numbers from its standard input, computes their sum, and writes the sum to its standard output.</w:t>
      </w:r>
    </w:p>
    <w:p w:rsidR="00C655BE" w:rsidRDefault="00C655BE">
      <w:pPr>
        <w:pStyle w:val="normal1"/>
        <w:spacing w:after="200"/>
        <w:rPr>
          <w:rFonts w:ascii="Times New Roman" w:eastAsia="Times New Roman" w:hAnsi="Times New Roman" w:cs="Times New Roman"/>
          <w:sz w:val="24"/>
          <w:szCs w:val="24"/>
        </w:rPr>
      </w:pPr>
    </w:p>
    <w:p w:rsidR="00C655BE" w:rsidRDefault="00C655BE">
      <w:pPr>
        <w:pStyle w:val="normal1"/>
        <w:spacing w:after="200"/>
        <w:rPr>
          <w:rFonts w:ascii="Times New Roman" w:eastAsia="Times New Roman" w:hAnsi="Times New Roman" w:cs="Times New Roman"/>
          <w:sz w:val="24"/>
          <w:szCs w:val="24"/>
        </w:rPr>
      </w:pPr>
    </w:p>
    <w:p w:rsidR="00C655BE" w:rsidRDefault="00C655BE">
      <w:pPr>
        <w:pStyle w:val="normal1"/>
        <w:spacing w:after="200"/>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Flowchart:</w:t>
      </w:r>
    </w:p>
    <w:p w:rsidR="00C655BE" w:rsidRDefault="006714BC">
      <w:pPr>
        <w:pStyle w:val="normal1"/>
        <w:rPr>
          <w:rFonts w:ascii="Times New Roman" w:eastAsia="Times New Roman" w:hAnsi="Times New Roman" w:cs="Times New Roman"/>
          <w:b/>
          <w:sz w:val="32"/>
          <w:szCs w:val="32"/>
        </w:rPr>
      </w:pPr>
      <w:r>
        <w:rPr>
          <w:noProof/>
          <w:lang w:val="en-IN" w:eastAsia="en-IN" w:bidi="ar-SA"/>
        </w:rPr>
        <w:lastRenderedPageBreak/>
        <w:drawing>
          <wp:inline distT="0" distB="0" distL="0" distR="0">
            <wp:extent cx="5943600" cy="8991600"/>
            <wp:effectExtent l="0" t="0" r="0" b="0"/>
            <wp:docPr id="21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5.png"/>
                    <pic:cNvPicPr>
                      <a:picLocks noChangeAspect="1" noChangeArrowheads="1"/>
                    </pic:cNvPicPr>
                  </pic:nvPicPr>
                  <pic:blipFill>
                    <a:blip r:embed="rId116"/>
                    <a:stretch>
                      <a:fillRect/>
                    </a:stretch>
                  </pic:blipFill>
                  <pic:spPr>
                    <a:xfrm>
                      <a:off x="0" y="0"/>
                      <a:ext cx="5943600" cy="8991600"/>
                    </a:xfrm>
                    <a:prstGeom prst="rect">
                      <a:avLst/>
                    </a:prstGeom>
                  </pic:spPr>
                </pic:pic>
              </a:graphicData>
            </a:graphic>
          </wp:inline>
        </w:drawing>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Code: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&lt;stdio.h&gt;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&lt;stdlib.h&gt;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&lt;unistd.h&gt;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 {</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pipefd[2]; // declare an array to hold read and write file descriptors for the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pid_t pid; // declare a process ID variable</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(pipe(pipefd) == -1) { // create the pipe and check for errors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pid = fork(); // create a child process using fork</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(pid == -1) { // check for fork errors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perror("fork");</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exit(EXIT_FAILURE);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(pid == 0) { // child process (addition filter)</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close(pipefd[1]); // close write end of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num1, num2, sum;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read(pipefd[0], &amp;num1, sizeof(num1)); // read first number from read end of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read(pipefd[0], &amp;num2, sizeof(num2)); // read second number from read end of pipe</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sum = num1 + num2; // compute sum</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printf("Sum of %d and %d is %d\n", num1, num2, sum); // print sum to stdout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close(pipefd[0]); // close read end of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exit(EXIT_SUCCESS);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 // parent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close(pipefd[0]); // close the read end of the pipe, since the parent only writes to it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int num1 = 42, num2 = 24;</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write(pipefd[1], &amp;num1, sizeof(num1)); // write the first number to the write end of the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write(pipefd[1], &amp;num2, sizeof(num2)); // write the second number to the write end of the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close(pipefd[1]); // close the write end of the pipe</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wait for the child process to finish</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uncomment the next line if you want to wait for the child process explicitly</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wait(NULL);</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exit(EXIT_SUCCESS); // exit the parent process</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t>
      </w:r>
    </w:p>
    <w:p w:rsidR="00C655BE" w:rsidRDefault="00C655BE">
      <w:pPr>
        <w:pStyle w:val="normal1"/>
        <w:rPr>
          <w:rFonts w:ascii="Times New Roman" w:eastAsia="Times New Roman" w:hAnsi="Times New Roman" w:cs="Times New Roman"/>
          <w:sz w:val="24"/>
          <w:szCs w:val="24"/>
        </w:rPr>
      </w:pP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0;</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cd 13c</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./a.out</w:t>
      </w:r>
    </w:p>
    <w:p w:rsidR="00C655BE" w:rsidRDefault="006714BC">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Sum of 42 and 24 is 66</w:t>
      </w:r>
    </w:p>
    <w:p w:rsidR="00C655BE" w:rsidRDefault="00C655BE">
      <w:pPr>
        <w:pStyle w:val="normal1"/>
        <w:rPr>
          <w:rFonts w:ascii="Times New Roman" w:eastAsia="Times New Roman" w:hAnsi="Times New Roman" w:cs="Times New Roman"/>
          <w:sz w:val="24"/>
          <w:szCs w:val="24"/>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rPr>
          <w:rFonts w:ascii="Times New Roman" w:eastAsia="Times New Roman" w:hAnsi="Times New Roman" w:cs="Times New Roman"/>
          <w:b/>
          <w:sz w:val="32"/>
          <w:szCs w:val="32"/>
        </w:rPr>
      </w:pPr>
    </w:p>
    <w:p w:rsidR="00C655BE" w:rsidRDefault="006714BC">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C655BE" w:rsidRDefault="00C655BE">
      <w:pPr>
        <w:pStyle w:val="normal1"/>
        <w:spacing w:after="200"/>
        <w:rPr>
          <w:rFonts w:ascii="Times New Roman" w:eastAsia="Times New Roman" w:hAnsi="Times New Roman" w:cs="Times New Roman"/>
          <w:sz w:val="32"/>
          <w:szCs w:val="32"/>
        </w:rPr>
      </w:pPr>
    </w:p>
    <w:p w:rsidR="00C655BE" w:rsidRDefault="00C655BE">
      <w:pPr>
        <w:pStyle w:val="normal1"/>
        <w:rPr>
          <w:rFonts w:ascii="Times New Roman" w:eastAsia="Times New Roman" w:hAnsi="Times New Roman" w:cs="Times New Roman"/>
          <w:b/>
          <w:sz w:val="32"/>
          <w:szCs w:val="32"/>
        </w:rPr>
      </w:pPr>
    </w:p>
    <w:p w:rsidR="00C655BE" w:rsidRDefault="00C655BE">
      <w:pPr>
        <w:pStyle w:val="normal1"/>
        <w:shd w:val="clear" w:color="auto" w:fill="FFFFFF"/>
        <w:spacing w:before="240" w:after="240" w:line="240" w:lineRule="auto"/>
        <w:rPr>
          <w:rFonts w:ascii="Times New Roman" w:eastAsia="Times New Roman" w:hAnsi="Times New Roman" w:cs="Times New Roman"/>
          <w:color w:val="0D0D0D"/>
          <w:sz w:val="32"/>
          <w:szCs w:val="32"/>
        </w:rPr>
      </w:pPr>
    </w:p>
    <w:p w:rsidR="00C655BE" w:rsidRDefault="00C655BE">
      <w:pPr>
        <w:pStyle w:val="normal1"/>
        <w:shd w:val="clear" w:color="auto" w:fill="FFFFFF"/>
        <w:spacing w:before="240" w:after="240" w:line="240" w:lineRule="auto"/>
        <w:rPr>
          <w:rFonts w:ascii="Times New Roman" w:eastAsia="Times New Roman" w:hAnsi="Times New Roman" w:cs="Times New Roman"/>
          <w:color w:val="0D0D0D"/>
          <w:sz w:val="32"/>
          <w:szCs w:val="32"/>
        </w:rPr>
      </w:pPr>
    </w:p>
    <w:p w:rsidR="00C655BE" w:rsidRDefault="00C655BE">
      <w:pPr>
        <w:pStyle w:val="normal1"/>
        <w:shd w:val="clear" w:color="auto" w:fill="FFFFFF"/>
        <w:spacing w:before="240" w:after="240" w:line="240" w:lineRule="auto"/>
        <w:rPr>
          <w:rFonts w:ascii="Times New Roman" w:eastAsia="Times New Roman" w:hAnsi="Times New Roman" w:cs="Times New Roman"/>
          <w:color w:val="0D0D0D"/>
          <w:sz w:val="32"/>
          <w:szCs w:val="32"/>
        </w:rPr>
      </w:pPr>
    </w:p>
    <w:p w:rsidR="00C655BE" w:rsidRDefault="00C655BE">
      <w:pPr>
        <w:pStyle w:val="normal1"/>
        <w:shd w:val="clear" w:color="auto" w:fill="FFFFFF"/>
        <w:spacing w:after="300" w:line="240" w:lineRule="auto"/>
        <w:rPr>
          <w:rFonts w:ascii="Times New Roman" w:eastAsia="Times New Roman" w:hAnsi="Times New Roman" w:cs="Times New Roman"/>
          <w:color w:val="0D0D0D"/>
          <w:sz w:val="32"/>
          <w:szCs w:val="32"/>
        </w:rPr>
      </w:pPr>
    </w:p>
    <w:sectPr w:rsidR="00C655BE">
      <w:type w:val="continuous"/>
      <w:pgSz w:w="12240" w:h="15840"/>
      <w:pgMar w:top="1437" w:right="1440" w:bottom="57" w:left="1440" w:header="0" w:footer="0"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9C9" w:rsidRDefault="00D939C9">
      <w:pPr>
        <w:spacing w:line="240" w:lineRule="auto"/>
      </w:pPr>
      <w:r>
        <w:separator/>
      </w:r>
    </w:p>
  </w:endnote>
  <w:endnote w:type="continuationSeparator" w:id="0">
    <w:p w:rsidR="00D939C9" w:rsidRDefault="00D93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altName w:val="Wingdings"/>
    <w:panose1 w:val="05020102010507070707"/>
    <w:charset w:val="02"/>
    <w:family w:val="roman"/>
    <w:pitch w:val="variable"/>
    <w:sig w:usb0="00000000" w:usb1="10000000" w:usb2="00000000" w:usb3="00000000" w:csb0="80000000" w:csb1="00000000"/>
  </w:font>
  <w:font w:name="OpenSymbol">
    <w:altName w:val="Segoe Print"/>
    <w:charset w:val="01"/>
    <w:family w:val="auto"/>
    <w:pitch w:val="default"/>
  </w:font>
  <w:font w:name="Symbol">
    <w:panose1 w:val="05050102010706020507"/>
    <w:charset w:val="02"/>
    <w:family w:val="roman"/>
    <w:pitch w:val="variable"/>
    <w:sig w:usb0="00000000" w:usb1="10000000" w:usb2="00000000" w:usb3="00000000" w:csb0="80000000" w:csb1="00000000"/>
  </w:font>
  <w:font w:name="Noto Sans Symbols">
    <w:altName w:val="Segoe Print"/>
    <w:charset w:val="01"/>
    <w:family w:val="swiss"/>
    <w:pitch w:val="default"/>
  </w:font>
  <w:font w:name="Courier New">
    <w:panose1 w:val="02070309020205020404"/>
    <w:charset w:val="00"/>
    <w:family w:val="modern"/>
    <w:pitch w:val="fixed"/>
    <w:sig w:usb0="E0002EFF" w:usb1="C0007843" w:usb2="00000009" w:usb3="00000000" w:csb0="000001FF" w:csb1="00000000"/>
  </w:font>
  <w:font w:name="Roboto">
    <w:altName w:val="Segoe Print"/>
    <w:charset w:val="01"/>
    <w:family w:val="roman"/>
    <w:pitch w:val="default"/>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Devanagari">
    <w:altName w:val="Segoe Print"/>
    <w:charset w:val="00"/>
    <w:family w:val="auto"/>
    <w:pitch w:val="default"/>
  </w:font>
  <w:font w:name="Liberation Sans">
    <w:altName w:val="Arial"/>
    <w:charset w:val="01"/>
    <w:family w:val="swiss"/>
    <w:pitch w:val="default"/>
  </w:font>
  <w:font w:name="Noto Sans CJK SC">
    <w:altName w:val="Segoe Print"/>
    <w:charset w:val="00"/>
    <w:family w:val="auto"/>
    <w:pitch w:val="default"/>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5BE" w:rsidRDefault="006714BC">
    <w:pPr>
      <w:pStyle w:val="normal1"/>
      <w:jc w:val="right"/>
      <w:rPr>
        <w:rFonts w:ascii="Times New Roman" w:eastAsia="Times New Roman" w:hAnsi="Times New Roman" w:cs="Times New Roman"/>
        <w:sz w:val="24"/>
        <w:szCs w:val="24"/>
      </w:rPr>
    </w:pPr>
    <w:r>
      <w:fldChar w:fldCharType="begin"/>
    </w:r>
    <w:r>
      <w:instrText xml:space="preserve"> PAGE </w:instrText>
    </w:r>
    <w:r>
      <w:fldChar w:fldCharType="separate"/>
    </w:r>
    <w:r w:rsidR="006F7D8C">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5BE" w:rsidRDefault="00C655B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9C9" w:rsidRDefault="00D939C9">
      <w:r>
        <w:separator/>
      </w:r>
    </w:p>
  </w:footnote>
  <w:footnote w:type="continuationSeparator" w:id="0">
    <w:p w:rsidR="00D939C9" w:rsidRDefault="00D939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5BE" w:rsidRDefault="00C655BE">
    <w:pPr>
      <w:pStyle w:val="normal1"/>
      <w:rPr>
        <w:rFonts w:ascii="Times New Roman" w:eastAsia="Times New Roman" w:hAnsi="Times New Roman" w:cs="Times New Roman"/>
        <w:b/>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5BE" w:rsidRDefault="00C655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13A4B87"/>
    <w:multiLevelType w:val="multilevel"/>
    <w:tmpl w:val="813A4B87"/>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 w15:restartNumberingAfterBreak="0">
    <w:nsid w:val="845B5372"/>
    <w:multiLevelType w:val="multilevel"/>
    <w:tmpl w:val="845B5372"/>
    <w:lvl w:ilvl="0">
      <w:start w:val="1"/>
      <w:numFmt w:val="bullet"/>
      <w:lvlText w:val=""/>
      <w:lvlJc w:val="left"/>
      <w:pPr>
        <w:tabs>
          <w:tab w:val="left" w:pos="0"/>
        </w:tabs>
        <w:ind w:left="1440" w:hanging="360"/>
      </w:pPr>
      <w:rPr>
        <w:rFonts w:ascii="Wingdings" w:hAnsi="Wingdings" w:cs="Wingdings" w:hint="default"/>
        <w:u w:val="none"/>
      </w:rPr>
    </w:lvl>
    <w:lvl w:ilvl="1">
      <w:start w:val="1"/>
      <w:numFmt w:val="bullet"/>
      <w:lvlText w:val=""/>
      <w:lvlJc w:val="left"/>
      <w:pPr>
        <w:tabs>
          <w:tab w:val="left" w:pos="0"/>
        </w:tabs>
        <w:ind w:left="2160" w:hanging="360"/>
      </w:pPr>
      <w:rPr>
        <w:rFonts w:ascii="Wingdings 2" w:hAnsi="Wingdings 2" w:cs="Wingdings 2" w:hint="default"/>
        <w:u w:val="none"/>
      </w:rPr>
    </w:lvl>
    <w:lvl w:ilvl="2">
      <w:start w:val="1"/>
      <w:numFmt w:val="bullet"/>
      <w:lvlText w:val="■"/>
      <w:lvlJc w:val="left"/>
      <w:pPr>
        <w:tabs>
          <w:tab w:val="left" w:pos="0"/>
        </w:tabs>
        <w:ind w:left="2880" w:hanging="360"/>
      </w:pPr>
      <w:rPr>
        <w:rFonts w:ascii="OpenSymbol" w:hAnsi="OpenSymbol" w:cs="OpenSymbol" w:hint="default"/>
        <w:u w:val="none"/>
      </w:rPr>
    </w:lvl>
    <w:lvl w:ilvl="3">
      <w:start w:val="1"/>
      <w:numFmt w:val="bullet"/>
      <w:lvlText w:val=""/>
      <w:lvlJc w:val="left"/>
      <w:pPr>
        <w:tabs>
          <w:tab w:val="left" w:pos="0"/>
        </w:tabs>
        <w:ind w:left="3600" w:hanging="360"/>
      </w:pPr>
      <w:rPr>
        <w:rFonts w:ascii="Wingdings" w:hAnsi="Wingdings" w:cs="Wingdings" w:hint="default"/>
        <w:u w:val="none"/>
      </w:rPr>
    </w:lvl>
    <w:lvl w:ilvl="4">
      <w:start w:val="1"/>
      <w:numFmt w:val="bullet"/>
      <w:lvlText w:val=""/>
      <w:lvlJc w:val="left"/>
      <w:pPr>
        <w:tabs>
          <w:tab w:val="left" w:pos="0"/>
        </w:tabs>
        <w:ind w:left="4320" w:hanging="360"/>
      </w:pPr>
      <w:rPr>
        <w:rFonts w:ascii="Wingdings 2" w:hAnsi="Wingdings 2" w:cs="Wingdings 2" w:hint="default"/>
        <w:u w:val="none"/>
      </w:rPr>
    </w:lvl>
    <w:lvl w:ilvl="5">
      <w:start w:val="1"/>
      <w:numFmt w:val="bullet"/>
      <w:lvlText w:val="■"/>
      <w:lvlJc w:val="left"/>
      <w:pPr>
        <w:tabs>
          <w:tab w:val="left" w:pos="0"/>
        </w:tabs>
        <w:ind w:left="5040" w:hanging="360"/>
      </w:pPr>
      <w:rPr>
        <w:rFonts w:ascii="OpenSymbol" w:hAnsi="OpenSymbol" w:cs="OpenSymbol" w:hint="default"/>
        <w:u w:val="none"/>
      </w:rPr>
    </w:lvl>
    <w:lvl w:ilvl="6">
      <w:start w:val="1"/>
      <w:numFmt w:val="bullet"/>
      <w:lvlText w:val=""/>
      <w:lvlJc w:val="left"/>
      <w:pPr>
        <w:tabs>
          <w:tab w:val="left" w:pos="0"/>
        </w:tabs>
        <w:ind w:left="5760" w:hanging="360"/>
      </w:pPr>
      <w:rPr>
        <w:rFonts w:ascii="Wingdings" w:hAnsi="Wingdings" w:cs="Wingdings" w:hint="default"/>
        <w:u w:val="none"/>
      </w:rPr>
    </w:lvl>
    <w:lvl w:ilvl="7">
      <w:start w:val="1"/>
      <w:numFmt w:val="bullet"/>
      <w:lvlText w:val=""/>
      <w:lvlJc w:val="left"/>
      <w:pPr>
        <w:tabs>
          <w:tab w:val="left" w:pos="0"/>
        </w:tabs>
        <w:ind w:left="6480" w:hanging="360"/>
      </w:pPr>
      <w:rPr>
        <w:rFonts w:ascii="Wingdings 2" w:hAnsi="Wingdings 2" w:cs="Wingdings 2" w:hint="default"/>
        <w:u w:val="none"/>
      </w:rPr>
    </w:lvl>
    <w:lvl w:ilvl="8">
      <w:start w:val="1"/>
      <w:numFmt w:val="bullet"/>
      <w:lvlText w:val="■"/>
      <w:lvlJc w:val="left"/>
      <w:pPr>
        <w:tabs>
          <w:tab w:val="left" w:pos="0"/>
        </w:tabs>
        <w:ind w:left="7200" w:hanging="360"/>
      </w:pPr>
      <w:rPr>
        <w:rFonts w:ascii="OpenSymbol" w:hAnsi="OpenSymbol" w:cs="OpenSymbol" w:hint="default"/>
        <w:u w:val="none"/>
      </w:rPr>
    </w:lvl>
  </w:abstractNum>
  <w:abstractNum w:abstractNumId="2" w15:restartNumberingAfterBreak="0">
    <w:nsid w:val="8461FADE"/>
    <w:multiLevelType w:val="multilevel"/>
    <w:tmpl w:val="8461FADE"/>
    <w:lvl w:ilvl="0">
      <w:start w:val="1"/>
      <w:numFmt w:val="decimal"/>
      <w:lvlText w:val="[%1]"/>
      <w:lvlJc w:val="left"/>
      <w:pPr>
        <w:tabs>
          <w:tab w:val="left" w:pos="0"/>
        </w:tabs>
        <w:ind w:left="722" w:hanging="340"/>
      </w:pPr>
      <w:rPr>
        <w:rFonts w:ascii="Times New Roman" w:eastAsia="Times New Roman" w:hAnsi="Times New Roman" w:cs="Times New Roman"/>
        <w:sz w:val="24"/>
        <w:szCs w:val="24"/>
      </w:rPr>
    </w:lvl>
    <w:lvl w:ilvl="1">
      <w:start w:val="1"/>
      <w:numFmt w:val="decimal"/>
      <w:lvlText w:val="%2."/>
      <w:lvlJc w:val="left"/>
      <w:pPr>
        <w:tabs>
          <w:tab w:val="left" w:pos="0"/>
        </w:tabs>
        <w:ind w:left="1542" w:hanging="360"/>
      </w:pPr>
    </w:lvl>
    <w:lvl w:ilvl="2">
      <w:numFmt w:val="bullet"/>
      <w:lvlText w:val=""/>
      <w:lvlJc w:val="left"/>
      <w:pPr>
        <w:tabs>
          <w:tab w:val="left" w:pos="0"/>
        </w:tabs>
        <w:ind w:left="2458" w:hanging="360"/>
      </w:pPr>
      <w:rPr>
        <w:rFonts w:ascii="Symbol" w:hAnsi="Symbol" w:cs="Symbol" w:hint="default"/>
      </w:rPr>
    </w:lvl>
    <w:lvl w:ilvl="3">
      <w:numFmt w:val="bullet"/>
      <w:lvlText w:val=""/>
      <w:lvlJc w:val="left"/>
      <w:pPr>
        <w:tabs>
          <w:tab w:val="left" w:pos="0"/>
        </w:tabs>
        <w:ind w:left="3376" w:hanging="360"/>
      </w:pPr>
      <w:rPr>
        <w:rFonts w:ascii="Symbol" w:hAnsi="Symbol" w:cs="Symbol" w:hint="default"/>
      </w:rPr>
    </w:lvl>
    <w:lvl w:ilvl="4">
      <w:numFmt w:val="bullet"/>
      <w:lvlText w:val=""/>
      <w:lvlJc w:val="left"/>
      <w:pPr>
        <w:tabs>
          <w:tab w:val="left" w:pos="0"/>
        </w:tabs>
        <w:ind w:left="4295" w:hanging="360"/>
      </w:pPr>
      <w:rPr>
        <w:rFonts w:ascii="Symbol" w:hAnsi="Symbol" w:cs="Symbol" w:hint="default"/>
      </w:rPr>
    </w:lvl>
    <w:lvl w:ilvl="5">
      <w:numFmt w:val="bullet"/>
      <w:lvlText w:val=""/>
      <w:lvlJc w:val="left"/>
      <w:pPr>
        <w:tabs>
          <w:tab w:val="left" w:pos="0"/>
        </w:tabs>
        <w:ind w:left="5213" w:hanging="360"/>
      </w:pPr>
      <w:rPr>
        <w:rFonts w:ascii="Symbol" w:hAnsi="Symbol" w:cs="Symbol" w:hint="default"/>
      </w:rPr>
    </w:lvl>
    <w:lvl w:ilvl="6">
      <w:numFmt w:val="bullet"/>
      <w:lvlText w:val=""/>
      <w:lvlJc w:val="left"/>
      <w:pPr>
        <w:tabs>
          <w:tab w:val="left" w:pos="0"/>
        </w:tabs>
        <w:ind w:left="6132" w:hanging="360"/>
      </w:pPr>
      <w:rPr>
        <w:rFonts w:ascii="Symbol" w:hAnsi="Symbol" w:cs="Symbol" w:hint="default"/>
      </w:rPr>
    </w:lvl>
    <w:lvl w:ilvl="7">
      <w:numFmt w:val="bullet"/>
      <w:lvlText w:val=""/>
      <w:lvlJc w:val="left"/>
      <w:pPr>
        <w:tabs>
          <w:tab w:val="left" w:pos="0"/>
        </w:tabs>
        <w:ind w:left="7050" w:hanging="360"/>
      </w:pPr>
      <w:rPr>
        <w:rFonts w:ascii="Symbol" w:hAnsi="Symbol" w:cs="Symbol" w:hint="default"/>
      </w:rPr>
    </w:lvl>
    <w:lvl w:ilvl="8">
      <w:numFmt w:val="bullet"/>
      <w:lvlText w:val=""/>
      <w:lvlJc w:val="left"/>
      <w:pPr>
        <w:tabs>
          <w:tab w:val="left" w:pos="0"/>
        </w:tabs>
        <w:ind w:left="7969" w:hanging="360"/>
      </w:pPr>
      <w:rPr>
        <w:rFonts w:ascii="Symbol" w:hAnsi="Symbol" w:cs="Symbol" w:hint="default"/>
      </w:rPr>
    </w:lvl>
  </w:abstractNum>
  <w:abstractNum w:abstractNumId="3" w15:restartNumberingAfterBreak="0">
    <w:nsid w:val="8CAEB125"/>
    <w:multiLevelType w:val="multilevel"/>
    <w:tmpl w:val="8CAEB125"/>
    <w:lvl w:ilvl="0">
      <w:start w:val="1"/>
      <w:numFmt w:val="decimal"/>
      <w:lvlText w:val="%1."/>
      <w:lvlJc w:val="left"/>
      <w:pPr>
        <w:tabs>
          <w:tab w:val="left" w:pos="0"/>
        </w:tabs>
        <w:ind w:left="720" w:hanging="360"/>
      </w:pPr>
      <w:rPr>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lowerRoman"/>
      <w:lvlText w:val="%3."/>
      <w:lvlJc w:val="lef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lef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left"/>
      <w:pPr>
        <w:tabs>
          <w:tab w:val="left" w:pos="0"/>
        </w:tabs>
        <w:ind w:left="6480" w:hanging="360"/>
      </w:pPr>
      <w:rPr>
        <w:u w:val="none"/>
      </w:rPr>
    </w:lvl>
  </w:abstractNum>
  <w:abstractNum w:abstractNumId="4" w15:restartNumberingAfterBreak="0">
    <w:nsid w:val="91995D4F"/>
    <w:multiLevelType w:val="multilevel"/>
    <w:tmpl w:val="91995D4F"/>
    <w:lvl w:ilvl="0">
      <w:start w:val="1"/>
      <w:numFmt w:val="bullet"/>
      <w:lvlText w:val=""/>
      <w:lvlJc w:val="left"/>
      <w:pPr>
        <w:tabs>
          <w:tab w:val="left" w:pos="0"/>
        </w:tabs>
        <w:ind w:left="1440" w:hanging="360"/>
      </w:pPr>
      <w:rPr>
        <w:rFonts w:ascii="Wingdings" w:hAnsi="Wingdings" w:cs="Wingdings" w:hint="default"/>
        <w:u w:val="none"/>
      </w:rPr>
    </w:lvl>
    <w:lvl w:ilvl="1">
      <w:start w:val="1"/>
      <w:numFmt w:val="bullet"/>
      <w:lvlText w:val=""/>
      <w:lvlJc w:val="left"/>
      <w:pPr>
        <w:tabs>
          <w:tab w:val="left" w:pos="0"/>
        </w:tabs>
        <w:ind w:left="2160" w:hanging="360"/>
      </w:pPr>
      <w:rPr>
        <w:rFonts w:ascii="Wingdings 2" w:hAnsi="Wingdings 2" w:cs="Wingdings 2" w:hint="default"/>
        <w:u w:val="none"/>
      </w:rPr>
    </w:lvl>
    <w:lvl w:ilvl="2">
      <w:start w:val="1"/>
      <w:numFmt w:val="bullet"/>
      <w:lvlText w:val="■"/>
      <w:lvlJc w:val="left"/>
      <w:pPr>
        <w:tabs>
          <w:tab w:val="left" w:pos="0"/>
        </w:tabs>
        <w:ind w:left="2880" w:hanging="360"/>
      </w:pPr>
      <w:rPr>
        <w:rFonts w:ascii="OpenSymbol" w:hAnsi="OpenSymbol" w:cs="OpenSymbol" w:hint="default"/>
        <w:u w:val="none"/>
      </w:rPr>
    </w:lvl>
    <w:lvl w:ilvl="3">
      <w:start w:val="1"/>
      <w:numFmt w:val="bullet"/>
      <w:lvlText w:val=""/>
      <w:lvlJc w:val="left"/>
      <w:pPr>
        <w:tabs>
          <w:tab w:val="left" w:pos="0"/>
        </w:tabs>
        <w:ind w:left="3600" w:hanging="360"/>
      </w:pPr>
      <w:rPr>
        <w:rFonts w:ascii="Wingdings" w:hAnsi="Wingdings" w:cs="Wingdings" w:hint="default"/>
        <w:u w:val="none"/>
      </w:rPr>
    </w:lvl>
    <w:lvl w:ilvl="4">
      <w:start w:val="1"/>
      <w:numFmt w:val="bullet"/>
      <w:lvlText w:val=""/>
      <w:lvlJc w:val="left"/>
      <w:pPr>
        <w:tabs>
          <w:tab w:val="left" w:pos="0"/>
        </w:tabs>
        <w:ind w:left="4320" w:hanging="360"/>
      </w:pPr>
      <w:rPr>
        <w:rFonts w:ascii="Wingdings 2" w:hAnsi="Wingdings 2" w:cs="Wingdings 2" w:hint="default"/>
        <w:u w:val="none"/>
      </w:rPr>
    </w:lvl>
    <w:lvl w:ilvl="5">
      <w:start w:val="1"/>
      <w:numFmt w:val="bullet"/>
      <w:lvlText w:val="■"/>
      <w:lvlJc w:val="left"/>
      <w:pPr>
        <w:tabs>
          <w:tab w:val="left" w:pos="0"/>
        </w:tabs>
        <w:ind w:left="5040" w:hanging="360"/>
      </w:pPr>
      <w:rPr>
        <w:rFonts w:ascii="OpenSymbol" w:hAnsi="OpenSymbol" w:cs="OpenSymbol" w:hint="default"/>
        <w:u w:val="none"/>
      </w:rPr>
    </w:lvl>
    <w:lvl w:ilvl="6">
      <w:start w:val="1"/>
      <w:numFmt w:val="bullet"/>
      <w:lvlText w:val=""/>
      <w:lvlJc w:val="left"/>
      <w:pPr>
        <w:tabs>
          <w:tab w:val="left" w:pos="0"/>
        </w:tabs>
        <w:ind w:left="5760" w:hanging="360"/>
      </w:pPr>
      <w:rPr>
        <w:rFonts w:ascii="Wingdings" w:hAnsi="Wingdings" w:cs="Wingdings" w:hint="default"/>
        <w:u w:val="none"/>
      </w:rPr>
    </w:lvl>
    <w:lvl w:ilvl="7">
      <w:start w:val="1"/>
      <w:numFmt w:val="bullet"/>
      <w:lvlText w:val=""/>
      <w:lvlJc w:val="left"/>
      <w:pPr>
        <w:tabs>
          <w:tab w:val="left" w:pos="0"/>
        </w:tabs>
        <w:ind w:left="6480" w:hanging="360"/>
      </w:pPr>
      <w:rPr>
        <w:rFonts w:ascii="Wingdings 2" w:hAnsi="Wingdings 2" w:cs="Wingdings 2" w:hint="default"/>
        <w:u w:val="none"/>
      </w:rPr>
    </w:lvl>
    <w:lvl w:ilvl="8">
      <w:start w:val="1"/>
      <w:numFmt w:val="bullet"/>
      <w:lvlText w:val="■"/>
      <w:lvlJc w:val="left"/>
      <w:pPr>
        <w:tabs>
          <w:tab w:val="left" w:pos="0"/>
        </w:tabs>
        <w:ind w:left="7200" w:hanging="360"/>
      </w:pPr>
      <w:rPr>
        <w:rFonts w:ascii="OpenSymbol" w:hAnsi="OpenSymbol" w:cs="OpenSymbol" w:hint="default"/>
        <w:u w:val="none"/>
      </w:rPr>
    </w:lvl>
  </w:abstractNum>
  <w:abstractNum w:abstractNumId="5" w15:restartNumberingAfterBreak="0">
    <w:nsid w:val="9239341B"/>
    <w:multiLevelType w:val="multilevel"/>
    <w:tmpl w:val="9239341B"/>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6" w15:restartNumberingAfterBreak="0">
    <w:nsid w:val="9288B902"/>
    <w:multiLevelType w:val="multilevel"/>
    <w:tmpl w:val="9288B902"/>
    <w:lvl w:ilvl="0">
      <w:start w:val="1"/>
      <w:numFmt w:val="decimal"/>
      <w:lvlText w:val="%1."/>
      <w:lvlJc w:val="left"/>
      <w:pPr>
        <w:tabs>
          <w:tab w:val="left" w:pos="0"/>
        </w:tabs>
        <w:ind w:left="622" w:hanging="240"/>
      </w:pPr>
      <w:rPr>
        <w:rFonts w:ascii="Times New Roman" w:eastAsia="Times New Roman" w:hAnsi="Times New Roman" w:cs="Times New Roman"/>
        <w:sz w:val="24"/>
        <w:szCs w:val="24"/>
      </w:rPr>
    </w:lvl>
    <w:lvl w:ilvl="1">
      <w:numFmt w:val="bullet"/>
      <w:lvlText w:val=""/>
      <w:lvlJc w:val="left"/>
      <w:pPr>
        <w:tabs>
          <w:tab w:val="left" w:pos="0"/>
        </w:tabs>
        <w:ind w:left="1642" w:hanging="240"/>
      </w:pPr>
      <w:rPr>
        <w:rFonts w:ascii="Symbol" w:hAnsi="Symbol" w:cs="Symbol" w:hint="default"/>
      </w:rPr>
    </w:lvl>
    <w:lvl w:ilvl="2">
      <w:numFmt w:val="bullet"/>
      <w:lvlText w:val=""/>
      <w:lvlJc w:val="left"/>
      <w:pPr>
        <w:tabs>
          <w:tab w:val="left" w:pos="0"/>
        </w:tabs>
        <w:ind w:left="2664" w:hanging="240"/>
      </w:pPr>
      <w:rPr>
        <w:rFonts w:ascii="Symbol" w:hAnsi="Symbol" w:cs="Symbol" w:hint="default"/>
      </w:rPr>
    </w:lvl>
    <w:lvl w:ilvl="3">
      <w:numFmt w:val="bullet"/>
      <w:lvlText w:val=""/>
      <w:lvlJc w:val="left"/>
      <w:pPr>
        <w:tabs>
          <w:tab w:val="left" w:pos="0"/>
        </w:tabs>
        <w:ind w:left="3686" w:hanging="240"/>
      </w:pPr>
      <w:rPr>
        <w:rFonts w:ascii="Symbol" w:hAnsi="Symbol" w:cs="Symbol" w:hint="default"/>
      </w:rPr>
    </w:lvl>
    <w:lvl w:ilvl="4">
      <w:numFmt w:val="bullet"/>
      <w:lvlText w:val=""/>
      <w:lvlJc w:val="left"/>
      <w:pPr>
        <w:tabs>
          <w:tab w:val="left" w:pos="0"/>
        </w:tabs>
        <w:ind w:left="4708" w:hanging="240"/>
      </w:pPr>
      <w:rPr>
        <w:rFonts w:ascii="Symbol" w:hAnsi="Symbol" w:cs="Symbol" w:hint="default"/>
      </w:rPr>
    </w:lvl>
    <w:lvl w:ilvl="5">
      <w:numFmt w:val="bullet"/>
      <w:lvlText w:val=""/>
      <w:lvlJc w:val="left"/>
      <w:pPr>
        <w:tabs>
          <w:tab w:val="left" w:pos="0"/>
        </w:tabs>
        <w:ind w:left="5730" w:hanging="240"/>
      </w:pPr>
      <w:rPr>
        <w:rFonts w:ascii="Symbol" w:hAnsi="Symbol" w:cs="Symbol" w:hint="default"/>
      </w:rPr>
    </w:lvl>
    <w:lvl w:ilvl="6">
      <w:numFmt w:val="bullet"/>
      <w:lvlText w:val=""/>
      <w:lvlJc w:val="left"/>
      <w:pPr>
        <w:tabs>
          <w:tab w:val="left" w:pos="0"/>
        </w:tabs>
        <w:ind w:left="6752" w:hanging="240"/>
      </w:pPr>
      <w:rPr>
        <w:rFonts w:ascii="Symbol" w:hAnsi="Symbol" w:cs="Symbol" w:hint="default"/>
      </w:rPr>
    </w:lvl>
    <w:lvl w:ilvl="7">
      <w:numFmt w:val="bullet"/>
      <w:lvlText w:val=""/>
      <w:lvlJc w:val="left"/>
      <w:pPr>
        <w:tabs>
          <w:tab w:val="left" w:pos="0"/>
        </w:tabs>
        <w:ind w:left="7774" w:hanging="240"/>
      </w:pPr>
      <w:rPr>
        <w:rFonts w:ascii="Symbol" w:hAnsi="Symbol" w:cs="Symbol" w:hint="default"/>
      </w:rPr>
    </w:lvl>
    <w:lvl w:ilvl="8">
      <w:numFmt w:val="bullet"/>
      <w:lvlText w:val=""/>
      <w:lvlJc w:val="left"/>
      <w:pPr>
        <w:tabs>
          <w:tab w:val="left" w:pos="0"/>
        </w:tabs>
        <w:ind w:left="8796" w:hanging="240"/>
      </w:pPr>
      <w:rPr>
        <w:rFonts w:ascii="Symbol" w:hAnsi="Symbol" w:cs="Symbol" w:hint="default"/>
      </w:rPr>
    </w:lvl>
  </w:abstractNum>
  <w:abstractNum w:abstractNumId="7" w15:restartNumberingAfterBreak="0">
    <w:nsid w:val="9C8AC8EF"/>
    <w:multiLevelType w:val="multilevel"/>
    <w:tmpl w:val="9C8AC8EF"/>
    <w:lvl w:ilvl="0">
      <w:start w:val="1"/>
      <w:numFmt w:val="bullet"/>
      <w:lvlText w:val="●"/>
      <w:lvlJc w:val="left"/>
      <w:pPr>
        <w:tabs>
          <w:tab w:val="left" w:pos="0"/>
        </w:tabs>
        <w:ind w:left="720" w:hanging="360"/>
      </w:pPr>
      <w:rPr>
        <w:rFonts w:ascii="Noto Sans Symbols" w:hAnsi="Noto Sans Symbols" w:cs="Noto Sans Symbols" w:hint="default"/>
        <w:sz w:val="20"/>
        <w:szCs w:val="20"/>
      </w:rPr>
    </w:lvl>
    <w:lvl w:ilvl="1">
      <w:start w:val="1"/>
      <w:numFmt w:val="bullet"/>
      <w:lvlText w:val="o"/>
      <w:lvlJc w:val="left"/>
      <w:pPr>
        <w:tabs>
          <w:tab w:val="left" w:pos="0"/>
        </w:tabs>
        <w:ind w:left="1440" w:hanging="360"/>
      </w:pPr>
      <w:rPr>
        <w:rFonts w:ascii="Courier New" w:hAnsi="Courier New" w:cs="Courier New" w:hint="default"/>
        <w:sz w:val="20"/>
        <w:szCs w:val="20"/>
      </w:rPr>
    </w:lvl>
    <w:lvl w:ilvl="2">
      <w:start w:val="1"/>
      <w:numFmt w:val="lowerLetter"/>
      <w:lvlText w:val="%3."/>
      <w:lvlJc w:val="left"/>
      <w:pPr>
        <w:tabs>
          <w:tab w:val="left" w:pos="0"/>
        </w:tabs>
        <w:ind w:left="2160" w:hanging="360"/>
      </w:pPr>
      <w:rPr>
        <w:b/>
        <w:i/>
        <w:sz w:val="26"/>
        <w:szCs w:val="26"/>
      </w:rPr>
    </w:lvl>
    <w:lvl w:ilvl="3">
      <w:start w:val="1"/>
      <w:numFmt w:val="bullet"/>
      <w:lvlText w:val="▪"/>
      <w:lvlJc w:val="left"/>
      <w:pPr>
        <w:tabs>
          <w:tab w:val="left" w:pos="0"/>
        </w:tabs>
        <w:ind w:left="2880" w:hanging="360"/>
      </w:pPr>
      <w:rPr>
        <w:rFonts w:ascii="Noto Sans Symbols" w:hAnsi="Noto Sans Symbols" w:cs="Noto Sans Symbols" w:hint="default"/>
        <w:sz w:val="20"/>
        <w:szCs w:val="20"/>
      </w:rPr>
    </w:lvl>
    <w:lvl w:ilvl="4">
      <w:start w:val="1"/>
      <w:numFmt w:val="bullet"/>
      <w:lvlText w:val="▪"/>
      <w:lvlJc w:val="left"/>
      <w:pPr>
        <w:tabs>
          <w:tab w:val="left" w:pos="0"/>
        </w:tabs>
        <w:ind w:left="3600" w:hanging="360"/>
      </w:pPr>
      <w:rPr>
        <w:rFonts w:ascii="Noto Sans Symbols" w:hAnsi="Noto Sans Symbols" w:cs="Noto Sans Symbols" w:hint="default"/>
        <w:sz w:val="20"/>
        <w:szCs w:val="20"/>
      </w:rPr>
    </w:lvl>
    <w:lvl w:ilvl="5">
      <w:start w:val="1"/>
      <w:numFmt w:val="bullet"/>
      <w:lvlText w:val="▪"/>
      <w:lvlJc w:val="left"/>
      <w:pPr>
        <w:tabs>
          <w:tab w:val="left" w:pos="0"/>
        </w:tabs>
        <w:ind w:left="4320" w:hanging="360"/>
      </w:pPr>
      <w:rPr>
        <w:rFonts w:ascii="Noto Sans Symbols" w:hAnsi="Noto Sans Symbols" w:cs="Noto Sans Symbols" w:hint="default"/>
        <w:sz w:val="20"/>
        <w:szCs w:val="20"/>
      </w:rPr>
    </w:lvl>
    <w:lvl w:ilvl="6">
      <w:start w:val="1"/>
      <w:numFmt w:val="bullet"/>
      <w:lvlText w:val="▪"/>
      <w:lvlJc w:val="left"/>
      <w:pPr>
        <w:tabs>
          <w:tab w:val="left" w:pos="0"/>
        </w:tabs>
        <w:ind w:left="5040" w:hanging="360"/>
      </w:pPr>
      <w:rPr>
        <w:rFonts w:ascii="Noto Sans Symbols" w:hAnsi="Noto Sans Symbols" w:cs="Noto Sans Symbols" w:hint="default"/>
        <w:sz w:val="20"/>
        <w:szCs w:val="20"/>
      </w:rPr>
    </w:lvl>
    <w:lvl w:ilvl="7">
      <w:start w:val="1"/>
      <w:numFmt w:val="bullet"/>
      <w:lvlText w:val="▪"/>
      <w:lvlJc w:val="left"/>
      <w:pPr>
        <w:tabs>
          <w:tab w:val="left" w:pos="0"/>
        </w:tabs>
        <w:ind w:left="5760" w:hanging="360"/>
      </w:pPr>
      <w:rPr>
        <w:rFonts w:ascii="Noto Sans Symbols" w:hAnsi="Noto Sans Symbols" w:cs="Noto Sans Symbols" w:hint="default"/>
        <w:sz w:val="20"/>
        <w:szCs w:val="20"/>
      </w:rPr>
    </w:lvl>
    <w:lvl w:ilvl="8">
      <w:start w:val="1"/>
      <w:numFmt w:val="bullet"/>
      <w:lvlText w:val="▪"/>
      <w:lvlJc w:val="left"/>
      <w:pPr>
        <w:tabs>
          <w:tab w:val="left" w:pos="0"/>
        </w:tabs>
        <w:ind w:left="6480" w:hanging="360"/>
      </w:pPr>
      <w:rPr>
        <w:rFonts w:ascii="Noto Sans Symbols" w:hAnsi="Noto Sans Symbols" w:cs="Noto Sans Symbols" w:hint="default"/>
        <w:sz w:val="20"/>
        <w:szCs w:val="20"/>
      </w:rPr>
    </w:lvl>
  </w:abstractNum>
  <w:abstractNum w:abstractNumId="8" w15:restartNumberingAfterBreak="0">
    <w:nsid w:val="A0F05207"/>
    <w:multiLevelType w:val="multilevel"/>
    <w:tmpl w:val="A0F05207"/>
    <w:lvl w:ilvl="0">
      <w:start w:val="1"/>
      <w:numFmt w:val="bullet"/>
      <w:lvlText w:val=""/>
      <w:lvlJc w:val="left"/>
      <w:pPr>
        <w:tabs>
          <w:tab w:val="left" w:pos="0"/>
        </w:tabs>
        <w:ind w:left="720" w:hanging="360"/>
      </w:pPr>
      <w:rPr>
        <w:rFonts w:ascii="Roboto" w:hAnsi="Roboto" w:cs="Roboto" w:hint="default"/>
        <w:color w:val="0D0D0D"/>
        <w:sz w:val="24"/>
        <w:szCs w:val="24"/>
        <w:u w:val="none"/>
      </w:rPr>
    </w:lvl>
    <w:lvl w:ilvl="1">
      <w:start w:val="1"/>
      <w:numFmt w:val="bullet"/>
      <w:lvlText w:val="●"/>
      <w:lvlJc w:val="left"/>
      <w:pPr>
        <w:tabs>
          <w:tab w:val="left" w:pos="0"/>
        </w:tabs>
        <w:ind w:left="1440" w:hanging="360"/>
      </w:pPr>
      <w:rPr>
        <w:rFonts w:ascii="Roboto" w:hAnsi="Roboto" w:cs="Roboto" w:hint="default"/>
        <w:color w:val="0D0D0D"/>
        <w:sz w:val="24"/>
        <w:szCs w:val="24"/>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9" w15:restartNumberingAfterBreak="0">
    <w:nsid w:val="B0F1ACD9"/>
    <w:multiLevelType w:val="multilevel"/>
    <w:tmpl w:val="B0F1ACD9"/>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0" w15:restartNumberingAfterBreak="0">
    <w:nsid w:val="B23A94A9"/>
    <w:multiLevelType w:val="multilevel"/>
    <w:tmpl w:val="B23A94A9"/>
    <w:lvl w:ilvl="0">
      <w:start w:val="1"/>
      <w:numFmt w:val="bullet"/>
      <w:lvlText w:val="●"/>
      <w:lvlJc w:val="left"/>
      <w:pPr>
        <w:tabs>
          <w:tab w:val="left" w:pos="0"/>
        </w:tabs>
        <w:ind w:left="2160" w:hanging="360"/>
      </w:pPr>
      <w:rPr>
        <w:rFonts w:ascii="Noto Sans Symbols" w:hAnsi="Noto Sans Symbols" w:cs="Noto Sans Symbols" w:hint="default"/>
      </w:rPr>
    </w:lvl>
    <w:lvl w:ilvl="1">
      <w:start w:val="1"/>
      <w:numFmt w:val="bullet"/>
      <w:lvlText w:val="o"/>
      <w:lvlJc w:val="left"/>
      <w:pPr>
        <w:tabs>
          <w:tab w:val="left" w:pos="0"/>
        </w:tabs>
        <w:ind w:left="2880" w:hanging="360"/>
      </w:pPr>
      <w:rPr>
        <w:rFonts w:ascii="Courier New" w:hAnsi="Courier New" w:cs="Courier New" w:hint="default"/>
      </w:rPr>
    </w:lvl>
    <w:lvl w:ilvl="2">
      <w:start w:val="1"/>
      <w:numFmt w:val="bullet"/>
      <w:lvlText w:val="▪"/>
      <w:lvlJc w:val="left"/>
      <w:pPr>
        <w:tabs>
          <w:tab w:val="left" w:pos="0"/>
        </w:tabs>
        <w:ind w:left="3600" w:hanging="360"/>
      </w:pPr>
      <w:rPr>
        <w:rFonts w:ascii="Noto Sans Symbols" w:hAnsi="Noto Sans Symbols" w:cs="Noto Sans Symbols" w:hint="default"/>
      </w:rPr>
    </w:lvl>
    <w:lvl w:ilvl="3">
      <w:start w:val="1"/>
      <w:numFmt w:val="bullet"/>
      <w:lvlText w:val="●"/>
      <w:lvlJc w:val="left"/>
      <w:pPr>
        <w:tabs>
          <w:tab w:val="left" w:pos="0"/>
        </w:tabs>
        <w:ind w:left="4320" w:hanging="360"/>
      </w:pPr>
      <w:rPr>
        <w:rFonts w:ascii="Noto Sans Symbols" w:hAnsi="Noto Sans Symbols" w:cs="Noto Sans Symbols" w:hint="default"/>
      </w:rPr>
    </w:lvl>
    <w:lvl w:ilvl="4">
      <w:start w:val="1"/>
      <w:numFmt w:val="bullet"/>
      <w:lvlText w:val="o"/>
      <w:lvlJc w:val="left"/>
      <w:pPr>
        <w:tabs>
          <w:tab w:val="left" w:pos="0"/>
        </w:tabs>
        <w:ind w:left="5040" w:hanging="360"/>
      </w:pPr>
      <w:rPr>
        <w:rFonts w:ascii="Courier New" w:hAnsi="Courier New" w:cs="Courier New" w:hint="default"/>
      </w:rPr>
    </w:lvl>
    <w:lvl w:ilvl="5">
      <w:start w:val="1"/>
      <w:numFmt w:val="bullet"/>
      <w:lvlText w:val="▪"/>
      <w:lvlJc w:val="left"/>
      <w:pPr>
        <w:tabs>
          <w:tab w:val="left" w:pos="0"/>
        </w:tabs>
        <w:ind w:left="5760" w:hanging="360"/>
      </w:pPr>
      <w:rPr>
        <w:rFonts w:ascii="Noto Sans Symbols" w:hAnsi="Noto Sans Symbols" w:cs="Noto Sans Symbols" w:hint="default"/>
      </w:rPr>
    </w:lvl>
    <w:lvl w:ilvl="6">
      <w:start w:val="1"/>
      <w:numFmt w:val="bullet"/>
      <w:lvlText w:val="●"/>
      <w:lvlJc w:val="left"/>
      <w:pPr>
        <w:tabs>
          <w:tab w:val="left" w:pos="0"/>
        </w:tabs>
        <w:ind w:left="6480" w:hanging="360"/>
      </w:pPr>
      <w:rPr>
        <w:rFonts w:ascii="Noto Sans Symbols" w:hAnsi="Noto Sans Symbols" w:cs="Noto Sans Symbols" w:hint="default"/>
      </w:rPr>
    </w:lvl>
    <w:lvl w:ilvl="7">
      <w:start w:val="1"/>
      <w:numFmt w:val="bullet"/>
      <w:lvlText w:val="o"/>
      <w:lvlJc w:val="left"/>
      <w:pPr>
        <w:tabs>
          <w:tab w:val="left" w:pos="0"/>
        </w:tabs>
        <w:ind w:left="7200" w:hanging="360"/>
      </w:pPr>
      <w:rPr>
        <w:rFonts w:ascii="Courier New" w:hAnsi="Courier New" w:cs="Courier New" w:hint="default"/>
      </w:rPr>
    </w:lvl>
    <w:lvl w:ilvl="8">
      <w:start w:val="1"/>
      <w:numFmt w:val="bullet"/>
      <w:lvlText w:val="▪"/>
      <w:lvlJc w:val="left"/>
      <w:pPr>
        <w:tabs>
          <w:tab w:val="left" w:pos="0"/>
        </w:tabs>
        <w:ind w:left="7920" w:hanging="360"/>
      </w:pPr>
      <w:rPr>
        <w:rFonts w:ascii="Noto Sans Symbols" w:hAnsi="Noto Sans Symbols" w:cs="Noto Sans Symbols" w:hint="default"/>
      </w:rPr>
    </w:lvl>
  </w:abstractNum>
  <w:abstractNum w:abstractNumId="11" w15:restartNumberingAfterBreak="0">
    <w:nsid w:val="B53F3350"/>
    <w:multiLevelType w:val="multilevel"/>
    <w:tmpl w:val="B53F3350"/>
    <w:lvl w:ilvl="0">
      <w:start w:val="1"/>
      <w:numFmt w:val="bullet"/>
      <w:lvlText w:val=""/>
      <w:lvlJc w:val="left"/>
      <w:pPr>
        <w:tabs>
          <w:tab w:val="left" w:pos="0"/>
        </w:tabs>
        <w:ind w:left="720" w:hanging="360"/>
      </w:pPr>
      <w:rPr>
        <w:rFonts w:ascii="Wingdings" w:hAnsi="Wingdings" w:cs="Wingdings" w:hint="default"/>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12" w15:restartNumberingAfterBreak="0">
    <w:nsid w:val="B5E306ED"/>
    <w:multiLevelType w:val="multilevel"/>
    <w:tmpl w:val="B5E306ED"/>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3" w15:restartNumberingAfterBreak="0">
    <w:nsid w:val="B8CEF35B"/>
    <w:multiLevelType w:val="multilevel"/>
    <w:tmpl w:val="B8CEF35B"/>
    <w:lvl w:ilvl="0">
      <w:start w:val="1"/>
      <w:numFmt w:val="bullet"/>
      <w:lvlText w:val=""/>
      <w:lvlJc w:val="left"/>
      <w:pPr>
        <w:tabs>
          <w:tab w:val="left" w:pos="0"/>
        </w:tabs>
        <w:ind w:left="1440" w:hanging="360"/>
      </w:pPr>
      <w:rPr>
        <w:rFonts w:ascii="Wingdings" w:hAnsi="Wingdings" w:cs="Wingdings" w:hint="default"/>
        <w:u w:val="none"/>
      </w:rPr>
    </w:lvl>
    <w:lvl w:ilvl="1">
      <w:start w:val="1"/>
      <w:numFmt w:val="bullet"/>
      <w:lvlText w:val=""/>
      <w:lvlJc w:val="left"/>
      <w:pPr>
        <w:tabs>
          <w:tab w:val="left" w:pos="0"/>
        </w:tabs>
        <w:ind w:left="2160" w:hanging="360"/>
      </w:pPr>
      <w:rPr>
        <w:rFonts w:ascii="Wingdings 2" w:hAnsi="Wingdings 2" w:cs="Wingdings 2" w:hint="default"/>
        <w:u w:val="none"/>
      </w:rPr>
    </w:lvl>
    <w:lvl w:ilvl="2">
      <w:start w:val="1"/>
      <w:numFmt w:val="bullet"/>
      <w:lvlText w:val="■"/>
      <w:lvlJc w:val="left"/>
      <w:pPr>
        <w:tabs>
          <w:tab w:val="left" w:pos="0"/>
        </w:tabs>
        <w:ind w:left="2880" w:hanging="360"/>
      </w:pPr>
      <w:rPr>
        <w:rFonts w:ascii="OpenSymbol" w:hAnsi="OpenSymbol" w:cs="OpenSymbol" w:hint="default"/>
        <w:u w:val="none"/>
      </w:rPr>
    </w:lvl>
    <w:lvl w:ilvl="3">
      <w:start w:val="1"/>
      <w:numFmt w:val="bullet"/>
      <w:lvlText w:val=""/>
      <w:lvlJc w:val="left"/>
      <w:pPr>
        <w:tabs>
          <w:tab w:val="left" w:pos="0"/>
        </w:tabs>
        <w:ind w:left="3600" w:hanging="360"/>
      </w:pPr>
      <w:rPr>
        <w:rFonts w:ascii="Wingdings" w:hAnsi="Wingdings" w:cs="Wingdings" w:hint="default"/>
        <w:u w:val="none"/>
      </w:rPr>
    </w:lvl>
    <w:lvl w:ilvl="4">
      <w:start w:val="1"/>
      <w:numFmt w:val="bullet"/>
      <w:lvlText w:val=""/>
      <w:lvlJc w:val="left"/>
      <w:pPr>
        <w:tabs>
          <w:tab w:val="left" w:pos="0"/>
        </w:tabs>
        <w:ind w:left="4320" w:hanging="360"/>
      </w:pPr>
      <w:rPr>
        <w:rFonts w:ascii="Wingdings 2" w:hAnsi="Wingdings 2" w:cs="Wingdings 2" w:hint="default"/>
        <w:u w:val="none"/>
      </w:rPr>
    </w:lvl>
    <w:lvl w:ilvl="5">
      <w:start w:val="1"/>
      <w:numFmt w:val="bullet"/>
      <w:lvlText w:val="■"/>
      <w:lvlJc w:val="left"/>
      <w:pPr>
        <w:tabs>
          <w:tab w:val="left" w:pos="0"/>
        </w:tabs>
        <w:ind w:left="5040" w:hanging="360"/>
      </w:pPr>
      <w:rPr>
        <w:rFonts w:ascii="OpenSymbol" w:hAnsi="OpenSymbol" w:cs="OpenSymbol" w:hint="default"/>
        <w:u w:val="none"/>
      </w:rPr>
    </w:lvl>
    <w:lvl w:ilvl="6">
      <w:start w:val="1"/>
      <w:numFmt w:val="bullet"/>
      <w:lvlText w:val=""/>
      <w:lvlJc w:val="left"/>
      <w:pPr>
        <w:tabs>
          <w:tab w:val="left" w:pos="0"/>
        </w:tabs>
        <w:ind w:left="5760" w:hanging="360"/>
      </w:pPr>
      <w:rPr>
        <w:rFonts w:ascii="Wingdings" w:hAnsi="Wingdings" w:cs="Wingdings" w:hint="default"/>
        <w:u w:val="none"/>
      </w:rPr>
    </w:lvl>
    <w:lvl w:ilvl="7">
      <w:start w:val="1"/>
      <w:numFmt w:val="bullet"/>
      <w:lvlText w:val=""/>
      <w:lvlJc w:val="left"/>
      <w:pPr>
        <w:tabs>
          <w:tab w:val="left" w:pos="0"/>
        </w:tabs>
        <w:ind w:left="6480" w:hanging="360"/>
      </w:pPr>
      <w:rPr>
        <w:rFonts w:ascii="Wingdings 2" w:hAnsi="Wingdings 2" w:cs="Wingdings 2" w:hint="default"/>
        <w:u w:val="none"/>
      </w:rPr>
    </w:lvl>
    <w:lvl w:ilvl="8">
      <w:start w:val="1"/>
      <w:numFmt w:val="bullet"/>
      <w:lvlText w:val="■"/>
      <w:lvlJc w:val="left"/>
      <w:pPr>
        <w:tabs>
          <w:tab w:val="left" w:pos="0"/>
        </w:tabs>
        <w:ind w:left="7200" w:hanging="360"/>
      </w:pPr>
      <w:rPr>
        <w:rFonts w:ascii="OpenSymbol" w:hAnsi="OpenSymbol" w:cs="OpenSymbol" w:hint="default"/>
        <w:u w:val="none"/>
      </w:rPr>
    </w:lvl>
  </w:abstractNum>
  <w:abstractNum w:abstractNumId="14" w15:restartNumberingAfterBreak="0">
    <w:nsid w:val="BB64CFA9"/>
    <w:multiLevelType w:val="multilevel"/>
    <w:tmpl w:val="BB64CFA9"/>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15" w15:restartNumberingAfterBreak="0">
    <w:nsid w:val="BE923771"/>
    <w:multiLevelType w:val="multilevel"/>
    <w:tmpl w:val="BE923771"/>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6" w15:restartNumberingAfterBreak="0">
    <w:nsid w:val="BF205925"/>
    <w:multiLevelType w:val="multilevel"/>
    <w:tmpl w:val="BF205925"/>
    <w:lvl w:ilvl="0">
      <w:start w:val="1"/>
      <w:numFmt w:val="decimal"/>
      <w:lvlText w:val="%1."/>
      <w:lvlJc w:val="left"/>
      <w:pPr>
        <w:tabs>
          <w:tab w:val="left" w:pos="0"/>
        </w:tabs>
        <w:ind w:left="0" w:firstLine="0"/>
      </w:pPr>
    </w:lvl>
    <w:lvl w:ilvl="1">
      <w:start w:val="1"/>
      <w:numFmt w:val="bullet"/>
      <w:lvlText w:val=""/>
      <w:lvlJc w:val="left"/>
      <w:pPr>
        <w:tabs>
          <w:tab w:val="left" w:pos="0"/>
        </w:tabs>
        <w:ind w:left="0" w:firstLine="0"/>
      </w:pPr>
      <w:rPr>
        <w:rFonts w:ascii="OpenSymbol" w:hAnsi="OpenSymbol" w:cs="OpenSymbol" w:hint="default"/>
      </w:rPr>
    </w:lvl>
    <w:lvl w:ilvl="2">
      <w:start w:val="1"/>
      <w:numFmt w:val="bullet"/>
      <w:lvlText w:val=""/>
      <w:lvlJc w:val="left"/>
      <w:pPr>
        <w:tabs>
          <w:tab w:val="left" w:pos="0"/>
        </w:tabs>
        <w:ind w:left="0" w:firstLine="0"/>
      </w:pPr>
      <w:rPr>
        <w:rFonts w:ascii="OpenSymbol" w:hAnsi="OpenSymbol" w:cs="OpenSymbol" w:hint="default"/>
      </w:r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17" w15:restartNumberingAfterBreak="0">
    <w:nsid w:val="C0915F4F"/>
    <w:multiLevelType w:val="multilevel"/>
    <w:tmpl w:val="C0915F4F"/>
    <w:lvl w:ilvl="0">
      <w:start w:val="1"/>
      <w:numFmt w:val="bullet"/>
      <w:lvlText w:val="●"/>
      <w:lvlJc w:val="left"/>
      <w:pPr>
        <w:tabs>
          <w:tab w:val="left" w:pos="0"/>
        </w:tabs>
        <w:ind w:left="720" w:hanging="360"/>
      </w:pPr>
      <w:rPr>
        <w:rFonts w:ascii="Noto Sans Symbols" w:hAnsi="Noto Sans Symbols" w:cs="Noto Sans Symbol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Noto Sans Symbols" w:hAnsi="Noto Sans Symbols" w:cs="Noto Sans Symbols" w:hint="default"/>
      </w:rPr>
    </w:lvl>
    <w:lvl w:ilvl="3">
      <w:start w:val="1"/>
      <w:numFmt w:val="bullet"/>
      <w:lvlText w:val="●"/>
      <w:lvlJc w:val="left"/>
      <w:pPr>
        <w:tabs>
          <w:tab w:val="left" w:pos="0"/>
        </w:tabs>
        <w:ind w:left="2880" w:hanging="360"/>
      </w:pPr>
      <w:rPr>
        <w:rFonts w:ascii="Noto Sans Symbols" w:hAnsi="Noto Sans Symbols" w:cs="Noto Sans Symbols"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Noto Sans Symbols" w:hAnsi="Noto Sans Symbols" w:cs="Noto Sans Symbols" w:hint="default"/>
      </w:rPr>
    </w:lvl>
    <w:lvl w:ilvl="6">
      <w:start w:val="1"/>
      <w:numFmt w:val="bullet"/>
      <w:lvlText w:val="●"/>
      <w:lvlJc w:val="left"/>
      <w:pPr>
        <w:tabs>
          <w:tab w:val="left" w:pos="0"/>
        </w:tabs>
        <w:ind w:left="5040" w:hanging="360"/>
      </w:pPr>
      <w:rPr>
        <w:rFonts w:ascii="Noto Sans Symbols" w:hAnsi="Noto Sans Symbols" w:cs="Noto Sans Symbols"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Noto Sans Symbols" w:hAnsi="Noto Sans Symbols" w:cs="Noto Sans Symbols" w:hint="default"/>
      </w:rPr>
    </w:lvl>
  </w:abstractNum>
  <w:abstractNum w:abstractNumId="18" w15:restartNumberingAfterBreak="0">
    <w:nsid w:val="C4E0D24A"/>
    <w:multiLevelType w:val="multilevel"/>
    <w:tmpl w:val="C4E0D24A"/>
    <w:lvl w:ilvl="0">
      <w:start w:val="1"/>
      <w:numFmt w:val="bullet"/>
      <w:lvlText w:val="&gt;"/>
      <w:lvlJc w:val="left"/>
      <w:pPr>
        <w:tabs>
          <w:tab w:val="left" w:pos="0"/>
        </w:tabs>
        <w:ind w:left="0" w:firstLine="0"/>
      </w:pPr>
      <w:rPr>
        <w:rFonts w:ascii="Noto Sans Symbols" w:hAnsi="Noto Sans Symbols" w:cs="Noto Sans Symbols" w:hint="default"/>
      </w:rPr>
    </w:lvl>
    <w:lvl w:ilvl="1">
      <w:start w:val="1"/>
      <w:numFmt w:val="bullet"/>
      <w:lvlText w:val=""/>
      <w:lvlJc w:val="left"/>
      <w:pPr>
        <w:tabs>
          <w:tab w:val="left" w:pos="0"/>
        </w:tabs>
        <w:ind w:left="0" w:firstLine="0"/>
      </w:pPr>
      <w:rPr>
        <w:rFonts w:ascii="Noto Sans Symbols" w:hAnsi="Noto Sans Symbols" w:cs="Noto Sans Symbols" w:hint="default"/>
      </w:rPr>
    </w:lvl>
    <w:lvl w:ilvl="2">
      <w:start w:val="1"/>
      <w:numFmt w:val="bullet"/>
      <w:lvlText w:val=""/>
      <w:lvlJc w:val="left"/>
      <w:pPr>
        <w:tabs>
          <w:tab w:val="left" w:pos="0"/>
        </w:tabs>
        <w:ind w:left="0" w:firstLine="0"/>
      </w:pPr>
      <w:rPr>
        <w:rFonts w:ascii="Noto Sans Symbols" w:hAnsi="Noto Sans Symbols" w:cs="Noto Sans Symbols" w:hint="default"/>
      </w:rPr>
    </w:lvl>
    <w:lvl w:ilvl="3">
      <w:start w:val="1"/>
      <w:numFmt w:val="bullet"/>
      <w:lvlText w:val=""/>
      <w:lvlJc w:val="left"/>
      <w:pPr>
        <w:tabs>
          <w:tab w:val="left" w:pos="0"/>
        </w:tabs>
        <w:ind w:left="0" w:firstLine="0"/>
      </w:pPr>
      <w:rPr>
        <w:rFonts w:ascii="Noto Sans Symbols" w:hAnsi="Noto Sans Symbols" w:cs="Noto Sans Symbols" w:hint="default"/>
      </w:rPr>
    </w:lvl>
    <w:lvl w:ilvl="4">
      <w:start w:val="1"/>
      <w:numFmt w:val="bullet"/>
      <w:lvlText w:val=""/>
      <w:lvlJc w:val="left"/>
      <w:pPr>
        <w:tabs>
          <w:tab w:val="left" w:pos="0"/>
        </w:tabs>
        <w:ind w:left="0" w:firstLine="0"/>
      </w:pPr>
      <w:rPr>
        <w:rFonts w:ascii="Noto Sans Symbols" w:hAnsi="Noto Sans Symbols" w:cs="Noto Sans Symbols" w:hint="default"/>
      </w:rPr>
    </w:lvl>
    <w:lvl w:ilvl="5">
      <w:start w:val="1"/>
      <w:numFmt w:val="bullet"/>
      <w:lvlText w:val=""/>
      <w:lvlJc w:val="left"/>
      <w:pPr>
        <w:tabs>
          <w:tab w:val="left" w:pos="0"/>
        </w:tabs>
        <w:ind w:left="0" w:firstLine="0"/>
      </w:pPr>
      <w:rPr>
        <w:rFonts w:ascii="Noto Sans Symbols" w:hAnsi="Noto Sans Symbols" w:cs="Noto Sans Symbols" w:hint="default"/>
      </w:rPr>
    </w:lvl>
    <w:lvl w:ilvl="6">
      <w:start w:val="1"/>
      <w:numFmt w:val="bullet"/>
      <w:lvlText w:val=""/>
      <w:lvlJc w:val="left"/>
      <w:pPr>
        <w:tabs>
          <w:tab w:val="left" w:pos="0"/>
        </w:tabs>
        <w:ind w:left="0" w:firstLine="0"/>
      </w:pPr>
      <w:rPr>
        <w:rFonts w:ascii="Noto Sans Symbols" w:hAnsi="Noto Sans Symbols" w:cs="Noto Sans Symbols" w:hint="default"/>
      </w:rPr>
    </w:lvl>
    <w:lvl w:ilvl="7">
      <w:start w:val="1"/>
      <w:numFmt w:val="bullet"/>
      <w:lvlText w:val=""/>
      <w:lvlJc w:val="left"/>
      <w:pPr>
        <w:tabs>
          <w:tab w:val="left" w:pos="0"/>
        </w:tabs>
        <w:ind w:left="0" w:firstLine="0"/>
      </w:pPr>
      <w:rPr>
        <w:rFonts w:ascii="Noto Sans Symbols" w:hAnsi="Noto Sans Symbols" w:cs="Noto Sans Symbols" w:hint="default"/>
      </w:rPr>
    </w:lvl>
    <w:lvl w:ilvl="8">
      <w:start w:val="1"/>
      <w:numFmt w:val="bullet"/>
      <w:lvlText w:val=""/>
      <w:lvlJc w:val="left"/>
      <w:pPr>
        <w:tabs>
          <w:tab w:val="left" w:pos="0"/>
        </w:tabs>
        <w:ind w:left="0" w:firstLine="0"/>
      </w:pPr>
      <w:rPr>
        <w:rFonts w:ascii="Noto Sans Symbols" w:hAnsi="Noto Sans Symbols" w:cs="Noto Sans Symbols" w:hint="default"/>
      </w:rPr>
    </w:lvl>
  </w:abstractNum>
  <w:abstractNum w:abstractNumId="19" w15:restartNumberingAfterBreak="0">
    <w:nsid w:val="C8879AEF"/>
    <w:multiLevelType w:val="multilevel"/>
    <w:tmpl w:val="C8879AEF"/>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0" w15:restartNumberingAfterBreak="0">
    <w:nsid w:val="CF092B84"/>
    <w:multiLevelType w:val="multilevel"/>
    <w:tmpl w:val="CF092B84"/>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21" w15:restartNumberingAfterBreak="0">
    <w:nsid w:val="D7D140E4"/>
    <w:multiLevelType w:val="multilevel"/>
    <w:tmpl w:val="D7D140E4"/>
    <w:lvl w:ilvl="0">
      <w:start w:val="1"/>
      <w:numFmt w:val="bullet"/>
      <w:lvlText w:val="●"/>
      <w:lvlJc w:val="left"/>
      <w:pPr>
        <w:tabs>
          <w:tab w:val="left" w:pos="0"/>
        </w:tabs>
        <w:ind w:left="1440" w:hanging="360"/>
      </w:pPr>
      <w:rPr>
        <w:rFonts w:ascii="Noto Sans Symbols" w:hAnsi="Noto Sans Symbols" w:cs="Noto Sans Symbols" w:hint="default"/>
        <w:sz w:val="24"/>
        <w:szCs w:val="24"/>
      </w:rPr>
    </w:lvl>
    <w:lvl w:ilvl="1">
      <w:start w:val="1"/>
      <w:numFmt w:val="bullet"/>
      <w:lvlText w:val="o"/>
      <w:lvlJc w:val="left"/>
      <w:pPr>
        <w:tabs>
          <w:tab w:val="left" w:pos="0"/>
        </w:tabs>
        <w:ind w:left="2160" w:hanging="360"/>
      </w:pPr>
      <w:rPr>
        <w:rFonts w:ascii="Courier New" w:hAnsi="Courier New" w:cs="Courier New" w:hint="default"/>
      </w:rPr>
    </w:lvl>
    <w:lvl w:ilvl="2">
      <w:start w:val="1"/>
      <w:numFmt w:val="bullet"/>
      <w:lvlText w:val="▪"/>
      <w:lvlJc w:val="left"/>
      <w:pPr>
        <w:tabs>
          <w:tab w:val="left" w:pos="0"/>
        </w:tabs>
        <w:ind w:left="2880" w:hanging="360"/>
      </w:pPr>
      <w:rPr>
        <w:rFonts w:ascii="Noto Sans Symbols" w:hAnsi="Noto Sans Symbols" w:cs="Noto Sans Symbols" w:hint="default"/>
      </w:rPr>
    </w:lvl>
    <w:lvl w:ilvl="3">
      <w:start w:val="1"/>
      <w:numFmt w:val="bullet"/>
      <w:lvlText w:val="●"/>
      <w:lvlJc w:val="left"/>
      <w:pPr>
        <w:tabs>
          <w:tab w:val="left" w:pos="0"/>
        </w:tabs>
        <w:ind w:left="3600" w:hanging="360"/>
      </w:pPr>
      <w:rPr>
        <w:rFonts w:ascii="Noto Sans Symbols" w:hAnsi="Noto Sans Symbols" w:cs="Noto Sans Symbols" w:hint="default"/>
      </w:rPr>
    </w:lvl>
    <w:lvl w:ilvl="4">
      <w:start w:val="1"/>
      <w:numFmt w:val="bullet"/>
      <w:lvlText w:val="o"/>
      <w:lvlJc w:val="left"/>
      <w:pPr>
        <w:tabs>
          <w:tab w:val="left" w:pos="0"/>
        </w:tabs>
        <w:ind w:left="4320" w:hanging="360"/>
      </w:pPr>
      <w:rPr>
        <w:rFonts w:ascii="Courier New" w:hAnsi="Courier New" w:cs="Courier New" w:hint="default"/>
      </w:rPr>
    </w:lvl>
    <w:lvl w:ilvl="5">
      <w:start w:val="1"/>
      <w:numFmt w:val="bullet"/>
      <w:lvlText w:val="▪"/>
      <w:lvlJc w:val="left"/>
      <w:pPr>
        <w:tabs>
          <w:tab w:val="left" w:pos="0"/>
        </w:tabs>
        <w:ind w:left="5040" w:hanging="360"/>
      </w:pPr>
      <w:rPr>
        <w:rFonts w:ascii="Noto Sans Symbols" w:hAnsi="Noto Sans Symbols" w:cs="Noto Sans Symbols" w:hint="default"/>
      </w:rPr>
    </w:lvl>
    <w:lvl w:ilvl="6">
      <w:start w:val="1"/>
      <w:numFmt w:val="bullet"/>
      <w:lvlText w:val="●"/>
      <w:lvlJc w:val="left"/>
      <w:pPr>
        <w:tabs>
          <w:tab w:val="left" w:pos="0"/>
        </w:tabs>
        <w:ind w:left="5760" w:hanging="360"/>
      </w:pPr>
      <w:rPr>
        <w:rFonts w:ascii="Noto Sans Symbols" w:hAnsi="Noto Sans Symbols" w:cs="Noto Sans Symbols" w:hint="default"/>
      </w:rPr>
    </w:lvl>
    <w:lvl w:ilvl="7">
      <w:start w:val="1"/>
      <w:numFmt w:val="bullet"/>
      <w:lvlText w:val="o"/>
      <w:lvlJc w:val="left"/>
      <w:pPr>
        <w:tabs>
          <w:tab w:val="left" w:pos="0"/>
        </w:tabs>
        <w:ind w:left="6480" w:hanging="360"/>
      </w:pPr>
      <w:rPr>
        <w:rFonts w:ascii="Courier New" w:hAnsi="Courier New" w:cs="Courier New" w:hint="default"/>
      </w:rPr>
    </w:lvl>
    <w:lvl w:ilvl="8">
      <w:start w:val="1"/>
      <w:numFmt w:val="bullet"/>
      <w:lvlText w:val="▪"/>
      <w:lvlJc w:val="left"/>
      <w:pPr>
        <w:tabs>
          <w:tab w:val="left" w:pos="0"/>
        </w:tabs>
        <w:ind w:left="7200" w:hanging="360"/>
      </w:pPr>
      <w:rPr>
        <w:rFonts w:ascii="Noto Sans Symbols" w:hAnsi="Noto Sans Symbols" w:cs="Noto Sans Symbols" w:hint="default"/>
      </w:rPr>
    </w:lvl>
  </w:abstractNum>
  <w:abstractNum w:abstractNumId="22" w15:restartNumberingAfterBreak="0">
    <w:nsid w:val="D7F9FE59"/>
    <w:multiLevelType w:val="multilevel"/>
    <w:tmpl w:val="D7F9FE59"/>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23" w15:restartNumberingAfterBreak="0">
    <w:nsid w:val="DCBA6B53"/>
    <w:multiLevelType w:val="multilevel"/>
    <w:tmpl w:val="DCBA6B53"/>
    <w:lvl w:ilvl="0">
      <w:start w:val="1"/>
      <w:numFmt w:val="decimal"/>
      <w:lvlText w:val="%1."/>
      <w:lvlJc w:val="left"/>
      <w:pPr>
        <w:tabs>
          <w:tab w:val="left" w:pos="0"/>
        </w:tabs>
        <w:ind w:left="1440" w:hanging="360"/>
      </w:pPr>
    </w:lvl>
    <w:lvl w:ilvl="1">
      <w:start w:val="1"/>
      <w:numFmt w:val="lowerLetter"/>
      <w:lvlText w:val="%2."/>
      <w:lvlJc w:val="left"/>
      <w:pPr>
        <w:tabs>
          <w:tab w:val="left" w:pos="0"/>
        </w:tabs>
        <w:ind w:left="2160" w:hanging="360"/>
      </w:pPr>
    </w:lvl>
    <w:lvl w:ilvl="2">
      <w:start w:val="1"/>
      <w:numFmt w:val="lowerRoman"/>
      <w:lvlText w:val="%3."/>
      <w:lvlJc w:val="right"/>
      <w:pPr>
        <w:tabs>
          <w:tab w:val="left" w:pos="0"/>
        </w:tabs>
        <w:ind w:left="2880" w:hanging="180"/>
      </w:pPr>
    </w:lvl>
    <w:lvl w:ilvl="3">
      <w:start w:val="1"/>
      <w:numFmt w:val="decimal"/>
      <w:lvlText w:val="%4."/>
      <w:lvlJc w:val="left"/>
      <w:pPr>
        <w:tabs>
          <w:tab w:val="left" w:pos="0"/>
        </w:tabs>
        <w:ind w:left="3600" w:hanging="360"/>
      </w:pPr>
    </w:lvl>
    <w:lvl w:ilvl="4">
      <w:start w:val="1"/>
      <w:numFmt w:val="lowerLetter"/>
      <w:lvlText w:val="%5."/>
      <w:lvlJc w:val="left"/>
      <w:pPr>
        <w:tabs>
          <w:tab w:val="left" w:pos="0"/>
        </w:tabs>
        <w:ind w:left="4320" w:hanging="360"/>
      </w:pPr>
    </w:lvl>
    <w:lvl w:ilvl="5">
      <w:start w:val="1"/>
      <w:numFmt w:val="lowerRoman"/>
      <w:lvlText w:val="%6."/>
      <w:lvlJc w:val="right"/>
      <w:pPr>
        <w:tabs>
          <w:tab w:val="left" w:pos="0"/>
        </w:tabs>
        <w:ind w:left="5040" w:hanging="180"/>
      </w:pPr>
    </w:lvl>
    <w:lvl w:ilvl="6">
      <w:start w:val="1"/>
      <w:numFmt w:val="decimal"/>
      <w:lvlText w:val="%7."/>
      <w:lvlJc w:val="left"/>
      <w:pPr>
        <w:tabs>
          <w:tab w:val="left" w:pos="0"/>
        </w:tabs>
        <w:ind w:left="5760" w:hanging="360"/>
      </w:pPr>
    </w:lvl>
    <w:lvl w:ilvl="7">
      <w:start w:val="1"/>
      <w:numFmt w:val="lowerLetter"/>
      <w:lvlText w:val="%8."/>
      <w:lvlJc w:val="left"/>
      <w:pPr>
        <w:tabs>
          <w:tab w:val="left" w:pos="0"/>
        </w:tabs>
        <w:ind w:left="6480" w:hanging="360"/>
      </w:pPr>
    </w:lvl>
    <w:lvl w:ilvl="8">
      <w:start w:val="1"/>
      <w:numFmt w:val="lowerRoman"/>
      <w:lvlText w:val="%9."/>
      <w:lvlJc w:val="right"/>
      <w:pPr>
        <w:tabs>
          <w:tab w:val="left" w:pos="0"/>
        </w:tabs>
        <w:ind w:left="7200" w:hanging="180"/>
      </w:pPr>
    </w:lvl>
  </w:abstractNum>
  <w:abstractNum w:abstractNumId="24" w15:restartNumberingAfterBreak="0">
    <w:nsid w:val="E093A4B0"/>
    <w:multiLevelType w:val="multilevel"/>
    <w:tmpl w:val="E093A4B0"/>
    <w:lvl w:ilvl="0">
      <w:start w:val="1"/>
      <w:numFmt w:val="bullet"/>
      <w:lvlText w:val=""/>
      <w:lvlJc w:val="left"/>
      <w:pPr>
        <w:tabs>
          <w:tab w:val="left" w:pos="0"/>
        </w:tabs>
        <w:ind w:left="720" w:hanging="360"/>
      </w:pPr>
      <w:rPr>
        <w:rFonts w:ascii="Roboto" w:hAnsi="Roboto" w:cs="Roboto" w:hint="default"/>
        <w:color w:val="0D0D0D"/>
        <w:sz w:val="24"/>
        <w:szCs w:val="24"/>
        <w:u w:val="none"/>
      </w:rPr>
    </w:lvl>
    <w:lvl w:ilvl="1">
      <w:start w:val="1"/>
      <w:numFmt w:val="bullet"/>
      <w:lvlText w:val="●"/>
      <w:lvlJc w:val="left"/>
      <w:pPr>
        <w:tabs>
          <w:tab w:val="left" w:pos="0"/>
        </w:tabs>
        <w:ind w:left="1440" w:hanging="360"/>
      </w:pPr>
      <w:rPr>
        <w:rFonts w:ascii="Roboto" w:hAnsi="Roboto" w:cs="Roboto" w:hint="default"/>
        <w:color w:val="0D0D0D"/>
        <w:sz w:val="24"/>
        <w:szCs w:val="24"/>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25" w15:restartNumberingAfterBreak="0">
    <w:nsid w:val="E504947C"/>
    <w:multiLevelType w:val="multilevel"/>
    <w:tmpl w:val="E504947C"/>
    <w:lvl w:ilvl="0">
      <w:start w:val="1"/>
      <w:numFmt w:val="bullet"/>
      <w:lvlText w:val="&gt;"/>
      <w:lvlJc w:val="left"/>
      <w:pPr>
        <w:tabs>
          <w:tab w:val="left" w:pos="0"/>
        </w:tabs>
        <w:ind w:left="0" w:firstLine="0"/>
      </w:pPr>
      <w:rPr>
        <w:rFonts w:ascii="Noto Sans Symbols" w:hAnsi="Noto Sans Symbols" w:cs="Noto Sans Symbols" w:hint="default"/>
      </w:rPr>
    </w:lvl>
    <w:lvl w:ilvl="1">
      <w:start w:val="1"/>
      <w:numFmt w:val="bullet"/>
      <w:lvlText w:val=""/>
      <w:lvlJc w:val="left"/>
      <w:pPr>
        <w:tabs>
          <w:tab w:val="left" w:pos="0"/>
        </w:tabs>
        <w:ind w:left="0" w:firstLine="0"/>
      </w:pPr>
      <w:rPr>
        <w:rFonts w:ascii="Noto Sans Symbols" w:hAnsi="Noto Sans Symbols" w:cs="Noto Sans Symbols" w:hint="default"/>
      </w:rPr>
    </w:lvl>
    <w:lvl w:ilvl="2">
      <w:start w:val="1"/>
      <w:numFmt w:val="bullet"/>
      <w:lvlText w:val=""/>
      <w:lvlJc w:val="left"/>
      <w:pPr>
        <w:tabs>
          <w:tab w:val="left" w:pos="0"/>
        </w:tabs>
        <w:ind w:left="0" w:firstLine="0"/>
      </w:pPr>
      <w:rPr>
        <w:rFonts w:ascii="Noto Sans Symbols" w:hAnsi="Noto Sans Symbols" w:cs="Noto Sans Symbols" w:hint="default"/>
      </w:rPr>
    </w:lvl>
    <w:lvl w:ilvl="3">
      <w:start w:val="1"/>
      <w:numFmt w:val="bullet"/>
      <w:lvlText w:val=""/>
      <w:lvlJc w:val="left"/>
      <w:pPr>
        <w:tabs>
          <w:tab w:val="left" w:pos="0"/>
        </w:tabs>
        <w:ind w:left="0" w:firstLine="0"/>
      </w:pPr>
      <w:rPr>
        <w:rFonts w:ascii="Noto Sans Symbols" w:hAnsi="Noto Sans Symbols" w:cs="Noto Sans Symbols" w:hint="default"/>
      </w:rPr>
    </w:lvl>
    <w:lvl w:ilvl="4">
      <w:start w:val="1"/>
      <w:numFmt w:val="bullet"/>
      <w:lvlText w:val=""/>
      <w:lvlJc w:val="left"/>
      <w:pPr>
        <w:tabs>
          <w:tab w:val="left" w:pos="0"/>
        </w:tabs>
        <w:ind w:left="0" w:firstLine="0"/>
      </w:pPr>
      <w:rPr>
        <w:rFonts w:ascii="Noto Sans Symbols" w:hAnsi="Noto Sans Symbols" w:cs="Noto Sans Symbols" w:hint="default"/>
      </w:rPr>
    </w:lvl>
    <w:lvl w:ilvl="5">
      <w:start w:val="1"/>
      <w:numFmt w:val="bullet"/>
      <w:lvlText w:val=""/>
      <w:lvlJc w:val="left"/>
      <w:pPr>
        <w:tabs>
          <w:tab w:val="left" w:pos="0"/>
        </w:tabs>
        <w:ind w:left="0" w:firstLine="0"/>
      </w:pPr>
      <w:rPr>
        <w:rFonts w:ascii="Noto Sans Symbols" w:hAnsi="Noto Sans Symbols" w:cs="Noto Sans Symbols" w:hint="default"/>
      </w:rPr>
    </w:lvl>
    <w:lvl w:ilvl="6">
      <w:start w:val="1"/>
      <w:numFmt w:val="bullet"/>
      <w:lvlText w:val=""/>
      <w:lvlJc w:val="left"/>
      <w:pPr>
        <w:tabs>
          <w:tab w:val="left" w:pos="0"/>
        </w:tabs>
        <w:ind w:left="0" w:firstLine="0"/>
      </w:pPr>
      <w:rPr>
        <w:rFonts w:ascii="Noto Sans Symbols" w:hAnsi="Noto Sans Symbols" w:cs="Noto Sans Symbols" w:hint="default"/>
      </w:rPr>
    </w:lvl>
    <w:lvl w:ilvl="7">
      <w:start w:val="1"/>
      <w:numFmt w:val="bullet"/>
      <w:lvlText w:val=""/>
      <w:lvlJc w:val="left"/>
      <w:pPr>
        <w:tabs>
          <w:tab w:val="left" w:pos="0"/>
        </w:tabs>
        <w:ind w:left="0" w:firstLine="0"/>
      </w:pPr>
      <w:rPr>
        <w:rFonts w:ascii="Noto Sans Symbols" w:hAnsi="Noto Sans Symbols" w:cs="Noto Sans Symbols" w:hint="default"/>
      </w:rPr>
    </w:lvl>
    <w:lvl w:ilvl="8">
      <w:start w:val="1"/>
      <w:numFmt w:val="bullet"/>
      <w:lvlText w:val=""/>
      <w:lvlJc w:val="left"/>
      <w:pPr>
        <w:tabs>
          <w:tab w:val="left" w:pos="0"/>
        </w:tabs>
        <w:ind w:left="0" w:firstLine="0"/>
      </w:pPr>
      <w:rPr>
        <w:rFonts w:ascii="Noto Sans Symbols" w:hAnsi="Noto Sans Symbols" w:cs="Noto Sans Symbols" w:hint="default"/>
      </w:rPr>
    </w:lvl>
  </w:abstractNum>
  <w:abstractNum w:abstractNumId="26" w15:restartNumberingAfterBreak="0">
    <w:nsid w:val="F0E89278"/>
    <w:multiLevelType w:val="multilevel"/>
    <w:tmpl w:val="F0E89278"/>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27" w15:restartNumberingAfterBreak="0">
    <w:nsid w:val="F4B5D9F5"/>
    <w:multiLevelType w:val="multilevel"/>
    <w:tmpl w:val="F4B5D9F5"/>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8" w15:restartNumberingAfterBreak="0">
    <w:nsid w:val="F689643B"/>
    <w:multiLevelType w:val="multilevel"/>
    <w:tmpl w:val="F689643B"/>
    <w:lvl w:ilvl="0">
      <w:start w:val="1"/>
      <w:numFmt w:val="bullet"/>
      <w:lvlText w:val="●"/>
      <w:lvlJc w:val="left"/>
      <w:pPr>
        <w:tabs>
          <w:tab w:val="left" w:pos="0"/>
        </w:tabs>
        <w:ind w:left="720" w:hanging="360"/>
      </w:pPr>
      <w:rPr>
        <w:rFonts w:ascii="Roboto" w:hAnsi="Roboto" w:cs="Roboto" w:hint="default"/>
        <w:color w:val="0D0D0D"/>
        <w:sz w:val="24"/>
        <w:szCs w:val="24"/>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29" w15:restartNumberingAfterBreak="0">
    <w:nsid w:val="F7735DC9"/>
    <w:multiLevelType w:val="multilevel"/>
    <w:tmpl w:val="F7735DC9"/>
    <w:lvl w:ilvl="0">
      <w:start w:val="1"/>
      <w:numFmt w:val="bullet"/>
      <w:lvlText w:val=""/>
      <w:lvlJc w:val="left"/>
      <w:pPr>
        <w:tabs>
          <w:tab w:val="left" w:pos="0"/>
        </w:tabs>
        <w:ind w:left="720" w:hanging="360"/>
      </w:pPr>
      <w:rPr>
        <w:rFonts w:ascii="Wingdings" w:hAnsi="Wingdings" w:cs="Wingdings" w:hint="default"/>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30" w15:restartNumberingAfterBreak="0">
    <w:nsid w:val="FEC2EA36"/>
    <w:multiLevelType w:val="multilevel"/>
    <w:tmpl w:val="FEC2EA36"/>
    <w:lvl w:ilvl="0">
      <w:start w:val="1"/>
      <w:numFmt w:val="bullet"/>
      <w:lvlText w:val=""/>
      <w:lvlJc w:val="left"/>
      <w:pPr>
        <w:tabs>
          <w:tab w:val="left" w:pos="0"/>
        </w:tabs>
        <w:ind w:left="720" w:hanging="360"/>
      </w:pPr>
      <w:rPr>
        <w:rFonts w:ascii="Wingdings" w:hAnsi="Wingdings" w:cs="Wingdings" w:hint="default"/>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31" w15:restartNumberingAfterBreak="0">
    <w:nsid w:val="0053208E"/>
    <w:multiLevelType w:val="multilevel"/>
    <w:tmpl w:val="0053208E"/>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32" w15:restartNumberingAfterBreak="0">
    <w:nsid w:val="0248C179"/>
    <w:multiLevelType w:val="multilevel"/>
    <w:tmpl w:val="0248C179"/>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33" w15:restartNumberingAfterBreak="0">
    <w:nsid w:val="03A63A41"/>
    <w:multiLevelType w:val="multilevel"/>
    <w:tmpl w:val="03A63A41"/>
    <w:lvl w:ilvl="0">
      <w:start w:val="1"/>
      <w:numFmt w:val="bullet"/>
      <w:lvlText w:val="▪"/>
      <w:lvlJc w:val="left"/>
      <w:pPr>
        <w:tabs>
          <w:tab w:val="left" w:pos="0"/>
        </w:tabs>
        <w:ind w:left="0" w:firstLine="0"/>
      </w:pPr>
      <w:rPr>
        <w:rFonts w:ascii="OpenSymbol" w:hAnsi="OpenSymbol" w:cs="OpenSymbol" w:hint="default"/>
      </w:rPr>
    </w:lvl>
    <w:lvl w:ilvl="1">
      <w:start w:val="1"/>
      <w:numFmt w:val="bullet"/>
      <w:lvlText w:val=""/>
      <w:lvlJc w:val="left"/>
      <w:pPr>
        <w:tabs>
          <w:tab w:val="left" w:pos="0"/>
        </w:tabs>
        <w:ind w:left="0" w:firstLine="0"/>
      </w:pPr>
      <w:rPr>
        <w:rFonts w:ascii="Symbol" w:hAnsi="Symbol" w:cs="Symbol" w:hint="default"/>
      </w:rPr>
    </w:lvl>
    <w:lvl w:ilvl="2">
      <w:start w:val="1"/>
      <w:numFmt w:val="bullet"/>
      <w:lvlText w:val=""/>
      <w:lvlJc w:val="left"/>
      <w:pPr>
        <w:tabs>
          <w:tab w:val="left" w:pos="0"/>
        </w:tabs>
        <w:ind w:left="0" w:firstLine="0"/>
      </w:pPr>
      <w:rPr>
        <w:rFonts w:ascii="OpenSymbol" w:hAnsi="OpenSymbol" w:cs="OpenSymbol" w:hint="default"/>
      </w:r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34" w15:restartNumberingAfterBreak="0">
    <w:nsid w:val="03D62ECE"/>
    <w:multiLevelType w:val="multilevel"/>
    <w:tmpl w:val="03D62ECE"/>
    <w:lvl w:ilvl="0">
      <w:start w:val="1"/>
      <w:numFmt w:val="decimal"/>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35" w15:restartNumberingAfterBreak="0">
    <w:nsid w:val="0709FD3E"/>
    <w:multiLevelType w:val="multilevel"/>
    <w:tmpl w:val="0709FD3E"/>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36" w15:restartNumberingAfterBreak="0">
    <w:nsid w:val="0CEF100B"/>
    <w:multiLevelType w:val="multilevel"/>
    <w:tmpl w:val="0CEF100B"/>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37" w15:restartNumberingAfterBreak="0">
    <w:nsid w:val="0E640482"/>
    <w:multiLevelType w:val="multilevel"/>
    <w:tmpl w:val="0E640482"/>
    <w:lvl w:ilvl="0">
      <w:start w:val="1"/>
      <w:numFmt w:val="decimal"/>
      <w:lvlText w:val="%1."/>
      <w:lvlJc w:val="left"/>
      <w:pPr>
        <w:tabs>
          <w:tab w:val="left" w:pos="0"/>
        </w:tabs>
        <w:ind w:left="1440" w:hanging="360"/>
      </w:pPr>
    </w:lvl>
    <w:lvl w:ilvl="1">
      <w:start w:val="1"/>
      <w:numFmt w:val="lowerLetter"/>
      <w:lvlText w:val="%2."/>
      <w:lvlJc w:val="left"/>
      <w:pPr>
        <w:tabs>
          <w:tab w:val="left" w:pos="0"/>
        </w:tabs>
        <w:ind w:left="2160" w:hanging="360"/>
      </w:pPr>
    </w:lvl>
    <w:lvl w:ilvl="2">
      <w:start w:val="1"/>
      <w:numFmt w:val="lowerRoman"/>
      <w:lvlText w:val="%3."/>
      <w:lvlJc w:val="right"/>
      <w:pPr>
        <w:tabs>
          <w:tab w:val="left" w:pos="0"/>
        </w:tabs>
        <w:ind w:left="2880" w:hanging="180"/>
      </w:pPr>
    </w:lvl>
    <w:lvl w:ilvl="3">
      <w:start w:val="1"/>
      <w:numFmt w:val="decimal"/>
      <w:lvlText w:val="%4."/>
      <w:lvlJc w:val="left"/>
      <w:pPr>
        <w:tabs>
          <w:tab w:val="left" w:pos="0"/>
        </w:tabs>
        <w:ind w:left="3600" w:hanging="360"/>
      </w:pPr>
    </w:lvl>
    <w:lvl w:ilvl="4">
      <w:start w:val="1"/>
      <w:numFmt w:val="lowerLetter"/>
      <w:lvlText w:val="%5."/>
      <w:lvlJc w:val="left"/>
      <w:pPr>
        <w:tabs>
          <w:tab w:val="left" w:pos="0"/>
        </w:tabs>
        <w:ind w:left="4320" w:hanging="360"/>
      </w:pPr>
    </w:lvl>
    <w:lvl w:ilvl="5">
      <w:start w:val="1"/>
      <w:numFmt w:val="lowerRoman"/>
      <w:lvlText w:val="%6."/>
      <w:lvlJc w:val="right"/>
      <w:pPr>
        <w:tabs>
          <w:tab w:val="left" w:pos="0"/>
        </w:tabs>
        <w:ind w:left="5040" w:hanging="180"/>
      </w:pPr>
    </w:lvl>
    <w:lvl w:ilvl="6">
      <w:start w:val="1"/>
      <w:numFmt w:val="decimal"/>
      <w:lvlText w:val="%7."/>
      <w:lvlJc w:val="left"/>
      <w:pPr>
        <w:tabs>
          <w:tab w:val="left" w:pos="0"/>
        </w:tabs>
        <w:ind w:left="5760" w:hanging="360"/>
      </w:pPr>
    </w:lvl>
    <w:lvl w:ilvl="7">
      <w:start w:val="1"/>
      <w:numFmt w:val="lowerLetter"/>
      <w:lvlText w:val="%8."/>
      <w:lvlJc w:val="left"/>
      <w:pPr>
        <w:tabs>
          <w:tab w:val="left" w:pos="0"/>
        </w:tabs>
        <w:ind w:left="6480" w:hanging="360"/>
      </w:pPr>
    </w:lvl>
    <w:lvl w:ilvl="8">
      <w:start w:val="1"/>
      <w:numFmt w:val="lowerRoman"/>
      <w:lvlText w:val="%9."/>
      <w:lvlJc w:val="right"/>
      <w:pPr>
        <w:tabs>
          <w:tab w:val="left" w:pos="0"/>
        </w:tabs>
        <w:ind w:left="7200" w:hanging="180"/>
      </w:pPr>
    </w:lvl>
  </w:abstractNum>
  <w:abstractNum w:abstractNumId="38" w15:restartNumberingAfterBreak="0">
    <w:nsid w:val="0F9F9CCA"/>
    <w:multiLevelType w:val="multilevel"/>
    <w:tmpl w:val="0F9F9CCA"/>
    <w:lvl w:ilvl="0">
      <w:start w:val="1"/>
      <w:numFmt w:val="bullet"/>
      <w:lvlText w:val=""/>
      <w:lvlJc w:val="left"/>
      <w:pPr>
        <w:tabs>
          <w:tab w:val="left" w:pos="0"/>
        </w:tabs>
        <w:ind w:left="0" w:firstLine="0"/>
      </w:pPr>
      <w:rPr>
        <w:rFonts w:ascii="Symbol" w:hAnsi="Symbol" w:cs="Symbol" w:hint="default"/>
      </w:rPr>
    </w:lvl>
    <w:lvl w:ilvl="1">
      <w:start w:val="1"/>
      <w:numFmt w:val="bullet"/>
      <w:lvlText w:val=""/>
      <w:lvlJc w:val="left"/>
      <w:pPr>
        <w:tabs>
          <w:tab w:val="left" w:pos="0"/>
        </w:tabs>
        <w:ind w:left="0" w:firstLine="0"/>
      </w:pPr>
      <w:rPr>
        <w:rFonts w:ascii="OpenSymbol" w:hAnsi="OpenSymbol" w:cs="OpenSymbol" w:hint="default"/>
      </w:rPr>
    </w:lvl>
    <w:lvl w:ilvl="2">
      <w:start w:val="1"/>
      <w:numFmt w:val="bullet"/>
      <w:lvlText w:val=""/>
      <w:lvlJc w:val="left"/>
      <w:pPr>
        <w:tabs>
          <w:tab w:val="left" w:pos="0"/>
        </w:tabs>
        <w:ind w:left="0" w:firstLine="0"/>
      </w:pPr>
      <w:rPr>
        <w:rFonts w:ascii="OpenSymbol" w:hAnsi="OpenSymbol" w:cs="OpenSymbol" w:hint="default"/>
      </w:r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39" w15:restartNumberingAfterBreak="0">
    <w:nsid w:val="12EADF99"/>
    <w:multiLevelType w:val="multilevel"/>
    <w:tmpl w:val="12EADF99"/>
    <w:lvl w:ilvl="0">
      <w:start w:val="1"/>
      <w:numFmt w:val="decimal"/>
      <w:lvlText w:val="%1."/>
      <w:lvlJc w:val="left"/>
      <w:pPr>
        <w:tabs>
          <w:tab w:val="left" w:pos="0"/>
        </w:tabs>
        <w:ind w:left="720" w:hanging="360"/>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40" w15:restartNumberingAfterBreak="0">
    <w:nsid w:val="18F74015"/>
    <w:multiLevelType w:val="multilevel"/>
    <w:tmpl w:val="18F74015"/>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41" w15:restartNumberingAfterBreak="0">
    <w:nsid w:val="1ACDE60F"/>
    <w:multiLevelType w:val="multilevel"/>
    <w:tmpl w:val="1ACDE60F"/>
    <w:lvl w:ilvl="0">
      <w:start w:val="1"/>
      <w:numFmt w:val="bullet"/>
      <w:lvlText w:val=""/>
      <w:lvlJc w:val="left"/>
      <w:pPr>
        <w:tabs>
          <w:tab w:val="left" w:pos="0"/>
        </w:tabs>
        <w:ind w:left="1440" w:hanging="360"/>
      </w:pPr>
      <w:rPr>
        <w:rFonts w:ascii="Wingdings" w:hAnsi="Wingdings" w:cs="Wingdings" w:hint="default"/>
        <w:u w:val="none"/>
      </w:rPr>
    </w:lvl>
    <w:lvl w:ilvl="1">
      <w:start w:val="1"/>
      <w:numFmt w:val="bullet"/>
      <w:lvlText w:val=""/>
      <w:lvlJc w:val="left"/>
      <w:pPr>
        <w:tabs>
          <w:tab w:val="left" w:pos="0"/>
        </w:tabs>
        <w:ind w:left="2160" w:hanging="360"/>
      </w:pPr>
      <w:rPr>
        <w:rFonts w:ascii="Wingdings 2" w:hAnsi="Wingdings 2" w:cs="Wingdings 2" w:hint="default"/>
        <w:u w:val="none"/>
      </w:rPr>
    </w:lvl>
    <w:lvl w:ilvl="2">
      <w:start w:val="1"/>
      <w:numFmt w:val="bullet"/>
      <w:lvlText w:val="■"/>
      <w:lvlJc w:val="left"/>
      <w:pPr>
        <w:tabs>
          <w:tab w:val="left" w:pos="0"/>
        </w:tabs>
        <w:ind w:left="2880" w:hanging="360"/>
      </w:pPr>
      <w:rPr>
        <w:rFonts w:ascii="OpenSymbol" w:hAnsi="OpenSymbol" w:cs="OpenSymbol" w:hint="default"/>
        <w:u w:val="none"/>
      </w:rPr>
    </w:lvl>
    <w:lvl w:ilvl="3">
      <w:start w:val="1"/>
      <w:numFmt w:val="bullet"/>
      <w:lvlText w:val=""/>
      <w:lvlJc w:val="left"/>
      <w:pPr>
        <w:tabs>
          <w:tab w:val="left" w:pos="0"/>
        </w:tabs>
        <w:ind w:left="3600" w:hanging="360"/>
      </w:pPr>
      <w:rPr>
        <w:rFonts w:ascii="Wingdings" w:hAnsi="Wingdings" w:cs="Wingdings" w:hint="default"/>
        <w:u w:val="none"/>
      </w:rPr>
    </w:lvl>
    <w:lvl w:ilvl="4">
      <w:start w:val="1"/>
      <w:numFmt w:val="bullet"/>
      <w:lvlText w:val=""/>
      <w:lvlJc w:val="left"/>
      <w:pPr>
        <w:tabs>
          <w:tab w:val="left" w:pos="0"/>
        </w:tabs>
        <w:ind w:left="4320" w:hanging="360"/>
      </w:pPr>
      <w:rPr>
        <w:rFonts w:ascii="Wingdings 2" w:hAnsi="Wingdings 2" w:cs="Wingdings 2" w:hint="default"/>
        <w:u w:val="none"/>
      </w:rPr>
    </w:lvl>
    <w:lvl w:ilvl="5">
      <w:start w:val="1"/>
      <w:numFmt w:val="bullet"/>
      <w:lvlText w:val="■"/>
      <w:lvlJc w:val="left"/>
      <w:pPr>
        <w:tabs>
          <w:tab w:val="left" w:pos="0"/>
        </w:tabs>
        <w:ind w:left="5040" w:hanging="360"/>
      </w:pPr>
      <w:rPr>
        <w:rFonts w:ascii="OpenSymbol" w:hAnsi="OpenSymbol" w:cs="OpenSymbol" w:hint="default"/>
        <w:u w:val="none"/>
      </w:rPr>
    </w:lvl>
    <w:lvl w:ilvl="6">
      <w:start w:val="1"/>
      <w:numFmt w:val="bullet"/>
      <w:lvlText w:val=""/>
      <w:lvlJc w:val="left"/>
      <w:pPr>
        <w:tabs>
          <w:tab w:val="left" w:pos="0"/>
        </w:tabs>
        <w:ind w:left="5760" w:hanging="360"/>
      </w:pPr>
      <w:rPr>
        <w:rFonts w:ascii="Wingdings" w:hAnsi="Wingdings" w:cs="Wingdings" w:hint="default"/>
        <w:u w:val="none"/>
      </w:rPr>
    </w:lvl>
    <w:lvl w:ilvl="7">
      <w:start w:val="1"/>
      <w:numFmt w:val="bullet"/>
      <w:lvlText w:val=""/>
      <w:lvlJc w:val="left"/>
      <w:pPr>
        <w:tabs>
          <w:tab w:val="left" w:pos="0"/>
        </w:tabs>
        <w:ind w:left="6480" w:hanging="360"/>
      </w:pPr>
      <w:rPr>
        <w:rFonts w:ascii="Wingdings 2" w:hAnsi="Wingdings 2" w:cs="Wingdings 2" w:hint="default"/>
        <w:u w:val="none"/>
      </w:rPr>
    </w:lvl>
    <w:lvl w:ilvl="8">
      <w:start w:val="1"/>
      <w:numFmt w:val="bullet"/>
      <w:lvlText w:val="■"/>
      <w:lvlJc w:val="left"/>
      <w:pPr>
        <w:tabs>
          <w:tab w:val="left" w:pos="0"/>
        </w:tabs>
        <w:ind w:left="7200" w:hanging="360"/>
      </w:pPr>
      <w:rPr>
        <w:rFonts w:ascii="OpenSymbol" w:hAnsi="OpenSymbol" w:cs="OpenSymbol" w:hint="default"/>
        <w:u w:val="none"/>
      </w:rPr>
    </w:lvl>
  </w:abstractNum>
  <w:abstractNum w:abstractNumId="42" w15:restartNumberingAfterBreak="0">
    <w:nsid w:val="1C257C7B"/>
    <w:multiLevelType w:val="multilevel"/>
    <w:tmpl w:val="1C257C7B"/>
    <w:lvl w:ilvl="0">
      <w:start w:val="1"/>
      <w:numFmt w:val="decimal"/>
      <w:lvlText w:val="%1."/>
      <w:lvlJc w:val="left"/>
      <w:pPr>
        <w:tabs>
          <w:tab w:val="left" w:pos="0"/>
        </w:tabs>
        <w:ind w:left="0" w:firstLine="0"/>
      </w:pPr>
    </w:lvl>
    <w:lvl w:ilvl="1">
      <w:start w:val="1"/>
      <w:numFmt w:val="bullet"/>
      <w:lvlText w:val=""/>
      <w:lvlJc w:val="left"/>
      <w:pPr>
        <w:tabs>
          <w:tab w:val="left" w:pos="0"/>
        </w:tabs>
        <w:ind w:left="0" w:firstLine="0"/>
      </w:pPr>
      <w:rPr>
        <w:rFonts w:ascii="Noto Sans Symbols" w:hAnsi="Noto Sans Symbols" w:cs="Noto Sans Symbols" w:hint="default"/>
      </w:rPr>
    </w:lvl>
    <w:lvl w:ilvl="2">
      <w:start w:val="1"/>
      <w:numFmt w:val="bullet"/>
      <w:lvlText w:val=""/>
      <w:lvlJc w:val="left"/>
      <w:pPr>
        <w:tabs>
          <w:tab w:val="left" w:pos="0"/>
        </w:tabs>
        <w:ind w:left="0" w:firstLine="0"/>
      </w:pPr>
      <w:rPr>
        <w:rFonts w:ascii="Noto Sans Symbols" w:hAnsi="Noto Sans Symbols" w:cs="Noto Sans Symbols" w:hint="default"/>
      </w:rPr>
    </w:lvl>
    <w:lvl w:ilvl="3">
      <w:start w:val="1"/>
      <w:numFmt w:val="bullet"/>
      <w:lvlText w:val=""/>
      <w:lvlJc w:val="left"/>
      <w:pPr>
        <w:tabs>
          <w:tab w:val="left" w:pos="0"/>
        </w:tabs>
        <w:ind w:left="0" w:firstLine="0"/>
      </w:pPr>
      <w:rPr>
        <w:rFonts w:ascii="Noto Sans Symbols" w:hAnsi="Noto Sans Symbols" w:cs="Noto Sans Symbols" w:hint="default"/>
      </w:rPr>
    </w:lvl>
    <w:lvl w:ilvl="4">
      <w:start w:val="1"/>
      <w:numFmt w:val="bullet"/>
      <w:lvlText w:val=""/>
      <w:lvlJc w:val="left"/>
      <w:pPr>
        <w:tabs>
          <w:tab w:val="left" w:pos="0"/>
        </w:tabs>
        <w:ind w:left="0" w:firstLine="0"/>
      </w:pPr>
      <w:rPr>
        <w:rFonts w:ascii="Noto Sans Symbols" w:hAnsi="Noto Sans Symbols" w:cs="Noto Sans Symbols" w:hint="default"/>
      </w:rPr>
    </w:lvl>
    <w:lvl w:ilvl="5">
      <w:start w:val="1"/>
      <w:numFmt w:val="bullet"/>
      <w:lvlText w:val=""/>
      <w:lvlJc w:val="left"/>
      <w:pPr>
        <w:tabs>
          <w:tab w:val="left" w:pos="0"/>
        </w:tabs>
        <w:ind w:left="0" w:firstLine="0"/>
      </w:pPr>
      <w:rPr>
        <w:rFonts w:ascii="Noto Sans Symbols" w:hAnsi="Noto Sans Symbols" w:cs="Noto Sans Symbols" w:hint="default"/>
      </w:rPr>
    </w:lvl>
    <w:lvl w:ilvl="6">
      <w:start w:val="1"/>
      <w:numFmt w:val="bullet"/>
      <w:lvlText w:val=""/>
      <w:lvlJc w:val="left"/>
      <w:pPr>
        <w:tabs>
          <w:tab w:val="left" w:pos="0"/>
        </w:tabs>
        <w:ind w:left="0" w:firstLine="0"/>
      </w:pPr>
      <w:rPr>
        <w:rFonts w:ascii="Noto Sans Symbols" w:hAnsi="Noto Sans Symbols" w:cs="Noto Sans Symbols" w:hint="default"/>
      </w:rPr>
    </w:lvl>
    <w:lvl w:ilvl="7">
      <w:start w:val="1"/>
      <w:numFmt w:val="bullet"/>
      <w:lvlText w:val=""/>
      <w:lvlJc w:val="left"/>
      <w:pPr>
        <w:tabs>
          <w:tab w:val="left" w:pos="0"/>
        </w:tabs>
        <w:ind w:left="0" w:firstLine="0"/>
      </w:pPr>
      <w:rPr>
        <w:rFonts w:ascii="Noto Sans Symbols" w:hAnsi="Noto Sans Symbols" w:cs="Noto Sans Symbols" w:hint="default"/>
      </w:rPr>
    </w:lvl>
    <w:lvl w:ilvl="8">
      <w:start w:val="1"/>
      <w:numFmt w:val="bullet"/>
      <w:lvlText w:val=""/>
      <w:lvlJc w:val="left"/>
      <w:pPr>
        <w:tabs>
          <w:tab w:val="left" w:pos="0"/>
        </w:tabs>
        <w:ind w:left="0" w:firstLine="0"/>
      </w:pPr>
      <w:rPr>
        <w:rFonts w:ascii="Noto Sans Symbols" w:hAnsi="Noto Sans Symbols" w:cs="Noto Sans Symbols" w:hint="default"/>
      </w:rPr>
    </w:lvl>
  </w:abstractNum>
  <w:abstractNum w:abstractNumId="43" w15:restartNumberingAfterBreak="0">
    <w:nsid w:val="23E97754"/>
    <w:multiLevelType w:val="multilevel"/>
    <w:tmpl w:val="23E97754"/>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44" w15:restartNumberingAfterBreak="0">
    <w:nsid w:val="243FCF68"/>
    <w:multiLevelType w:val="multilevel"/>
    <w:tmpl w:val="243FCF68"/>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45" w15:restartNumberingAfterBreak="0">
    <w:nsid w:val="2470EC97"/>
    <w:multiLevelType w:val="multilevel"/>
    <w:tmpl w:val="2470EC97"/>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46" w15:restartNumberingAfterBreak="0">
    <w:nsid w:val="25B654F3"/>
    <w:multiLevelType w:val="multilevel"/>
    <w:tmpl w:val="25B654F3"/>
    <w:lvl w:ilvl="0">
      <w:start w:val="1"/>
      <w:numFmt w:val="lowerLetter"/>
      <w:lvlText w:val="%1."/>
      <w:lvlJc w:val="left"/>
      <w:pPr>
        <w:tabs>
          <w:tab w:val="left" w:pos="0"/>
        </w:tabs>
        <w:ind w:left="720" w:hanging="360"/>
      </w:pPr>
      <w:rPr>
        <w:color w:val="000000"/>
        <w:sz w:val="24"/>
        <w:szCs w:val="24"/>
      </w:r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47" w15:restartNumberingAfterBreak="0">
    <w:nsid w:val="2A8F537B"/>
    <w:multiLevelType w:val="multilevel"/>
    <w:tmpl w:val="2A8F537B"/>
    <w:lvl w:ilvl="0">
      <w:start w:val="1"/>
      <w:numFmt w:val="lowerLetter"/>
      <w:lvlText w:val="%1."/>
      <w:lvlJc w:val="left"/>
      <w:pPr>
        <w:tabs>
          <w:tab w:val="left" w:pos="0"/>
        </w:tabs>
        <w:ind w:left="1440" w:hanging="360"/>
      </w:pPr>
    </w:lvl>
    <w:lvl w:ilvl="1">
      <w:start w:val="1"/>
      <w:numFmt w:val="lowerLetter"/>
      <w:lvlText w:val="%2."/>
      <w:lvlJc w:val="left"/>
      <w:pPr>
        <w:tabs>
          <w:tab w:val="left" w:pos="0"/>
        </w:tabs>
        <w:ind w:left="2160" w:hanging="360"/>
      </w:pPr>
    </w:lvl>
    <w:lvl w:ilvl="2">
      <w:start w:val="1"/>
      <w:numFmt w:val="lowerRoman"/>
      <w:lvlText w:val="%3."/>
      <w:lvlJc w:val="right"/>
      <w:pPr>
        <w:tabs>
          <w:tab w:val="left" w:pos="0"/>
        </w:tabs>
        <w:ind w:left="2880" w:hanging="180"/>
      </w:pPr>
    </w:lvl>
    <w:lvl w:ilvl="3">
      <w:start w:val="1"/>
      <w:numFmt w:val="decimal"/>
      <w:lvlText w:val="%4."/>
      <w:lvlJc w:val="left"/>
      <w:pPr>
        <w:tabs>
          <w:tab w:val="left" w:pos="0"/>
        </w:tabs>
        <w:ind w:left="3600" w:hanging="360"/>
      </w:pPr>
    </w:lvl>
    <w:lvl w:ilvl="4">
      <w:start w:val="1"/>
      <w:numFmt w:val="lowerLetter"/>
      <w:lvlText w:val="%5."/>
      <w:lvlJc w:val="left"/>
      <w:pPr>
        <w:tabs>
          <w:tab w:val="left" w:pos="0"/>
        </w:tabs>
        <w:ind w:left="4320" w:hanging="360"/>
      </w:pPr>
    </w:lvl>
    <w:lvl w:ilvl="5">
      <w:start w:val="1"/>
      <w:numFmt w:val="lowerRoman"/>
      <w:lvlText w:val="%6."/>
      <w:lvlJc w:val="right"/>
      <w:pPr>
        <w:tabs>
          <w:tab w:val="left" w:pos="0"/>
        </w:tabs>
        <w:ind w:left="5040" w:hanging="180"/>
      </w:pPr>
    </w:lvl>
    <w:lvl w:ilvl="6">
      <w:start w:val="1"/>
      <w:numFmt w:val="decimal"/>
      <w:lvlText w:val="%7."/>
      <w:lvlJc w:val="left"/>
      <w:pPr>
        <w:tabs>
          <w:tab w:val="left" w:pos="0"/>
        </w:tabs>
        <w:ind w:left="5760" w:hanging="360"/>
      </w:pPr>
    </w:lvl>
    <w:lvl w:ilvl="7">
      <w:start w:val="1"/>
      <w:numFmt w:val="lowerLetter"/>
      <w:lvlText w:val="%8."/>
      <w:lvlJc w:val="left"/>
      <w:pPr>
        <w:tabs>
          <w:tab w:val="left" w:pos="0"/>
        </w:tabs>
        <w:ind w:left="6480" w:hanging="360"/>
      </w:pPr>
    </w:lvl>
    <w:lvl w:ilvl="8">
      <w:start w:val="1"/>
      <w:numFmt w:val="lowerRoman"/>
      <w:lvlText w:val="%9."/>
      <w:lvlJc w:val="right"/>
      <w:pPr>
        <w:tabs>
          <w:tab w:val="left" w:pos="0"/>
        </w:tabs>
        <w:ind w:left="7200" w:hanging="180"/>
      </w:pPr>
    </w:lvl>
  </w:abstractNum>
  <w:abstractNum w:abstractNumId="48" w15:restartNumberingAfterBreak="0">
    <w:nsid w:val="30A0AC00"/>
    <w:multiLevelType w:val="multilevel"/>
    <w:tmpl w:val="30A0AC00"/>
    <w:lvl w:ilvl="0">
      <w:start w:val="1"/>
      <w:numFmt w:val="bullet"/>
      <w:lvlText w:val=""/>
      <w:lvlJc w:val="left"/>
      <w:pPr>
        <w:tabs>
          <w:tab w:val="left" w:pos="0"/>
        </w:tabs>
        <w:ind w:left="720" w:hanging="360"/>
      </w:pPr>
      <w:rPr>
        <w:rFonts w:ascii="Wingdings" w:hAnsi="Wingdings" w:cs="Wingdings" w:hint="default"/>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49" w15:restartNumberingAfterBreak="0">
    <w:nsid w:val="30FC5B15"/>
    <w:multiLevelType w:val="multilevel"/>
    <w:tmpl w:val="30FC5B15"/>
    <w:lvl w:ilvl="0">
      <w:start w:val="1"/>
      <w:numFmt w:val="bullet"/>
      <w:lvlText w:val=""/>
      <w:lvlJc w:val="left"/>
      <w:pPr>
        <w:tabs>
          <w:tab w:val="left" w:pos="0"/>
        </w:tabs>
        <w:ind w:left="720" w:hanging="360"/>
      </w:pPr>
      <w:rPr>
        <w:rFonts w:ascii="Roboto" w:hAnsi="Roboto" w:cs="Roboto" w:hint="default"/>
        <w:sz w:val="20"/>
        <w:szCs w:val="20"/>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50" w15:restartNumberingAfterBreak="0">
    <w:nsid w:val="322D85CA"/>
    <w:multiLevelType w:val="multilevel"/>
    <w:tmpl w:val="322D85CA"/>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51" w15:restartNumberingAfterBreak="0">
    <w:nsid w:val="32A7AF2D"/>
    <w:multiLevelType w:val="multilevel"/>
    <w:tmpl w:val="32A7AF2D"/>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52" w15:restartNumberingAfterBreak="0">
    <w:nsid w:val="35E83B33"/>
    <w:multiLevelType w:val="multilevel"/>
    <w:tmpl w:val="35E83B33"/>
    <w:lvl w:ilvl="0">
      <w:start w:val="1"/>
      <w:numFmt w:val="decimal"/>
      <w:lvlText w:val="%1."/>
      <w:lvlJc w:val="left"/>
      <w:pPr>
        <w:tabs>
          <w:tab w:val="left" w:pos="0"/>
        </w:tabs>
        <w:ind w:left="0" w:firstLine="0"/>
      </w:pPr>
    </w:lvl>
    <w:lvl w:ilvl="1">
      <w:start w:val="1"/>
      <w:numFmt w:val="bullet"/>
      <w:lvlText w:val=""/>
      <w:lvlJc w:val="left"/>
      <w:pPr>
        <w:tabs>
          <w:tab w:val="left" w:pos="0"/>
        </w:tabs>
        <w:ind w:left="0" w:firstLine="0"/>
      </w:pPr>
      <w:rPr>
        <w:rFonts w:ascii="OpenSymbol" w:hAnsi="OpenSymbol" w:cs="OpenSymbol" w:hint="default"/>
      </w:rPr>
    </w:lvl>
    <w:lvl w:ilvl="2">
      <w:start w:val="1"/>
      <w:numFmt w:val="bullet"/>
      <w:lvlText w:val=""/>
      <w:lvlJc w:val="left"/>
      <w:pPr>
        <w:tabs>
          <w:tab w:val="left" w:pos="0"/>
        </w:tabs>
        <w:ind w:left="0" w:firstLine="0"/>
      </w:pPr>
      <w:rPr>
        <w:rFonts w:ascii="OpenSymbol" w:hAnsi="OpenSymbol" w:cs="OpenSymbol" w:hint="default"/>
      </w:r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53" w15:restartNumberingAfterBreak="0">
    <w:nsid w:val="39A0D9AC"/>
    <w:multiLevelType w:val="multilevel"/>
    <w:tmpl w:val="39A0D9AC"/>
    <w:lvl w:ilvl="0">
      <w:numFmt w:val="bullet"/>
      <w:lvlText w:val="•"/>
      <w:lvlJc w:val="left"/>
      <w:pPr>
        <w:tabs>
          <w:tab w:val="left" w:pos="0"/>
        </w:tabs>
        <w:ind w:left="1102" w:hanging="360"/>
      </w:pPr>
      <w:rPr>
        <w:rFonts w:ascii="Lucida Sans" w:hAnsi="Lucida Sans" w:cs="Lucida Sans" w:hint="default"/>
        <w:sz w:val="24"/>
        <w:szCs w:val="24"/>
      </w:rPr>
    </w:lvl>
    <w:lvl w:ilvl="1">
      <w:numFmt w:val="bullet"/>
      <w:lvlText w:val=""/>
      <w:lvlJc w:val="left"/>
      <w:pPr>
        <w:tabs>
          <w:tab w:val="left" w:pos="0"/>
        </w:tabs>
        <w:ind w:left="2074" w:hanging="360"/>
      </w:pPr>
      <w:rPr>
        <w:rFonts w:ascii="Symbol" w:hAnsi="Symbol" w:cs="Symbol" w:hint="default"/>
      </w:rPr>
    </w:lvl>
    <w:lvl w:ilvl="2">
      <w:numFmt w:val="bullet"/>
      <w:lvlText w:val=""/>
      <w:lvlJc w:val="left"/>
      <w:pPr>
        <w:tabs>
          <w:tab w:val="left" w:pos="0"/>
        </w:tabs>
        <w:ind w:left="3048" w:hanging="360"/>
      </w:pPr>
      <w:rPr>
        <w:rFonts w:ascii="Symbol" w:hAnsi="Symbol" w:cs="Symbol" w:hint="default"/>
      </w:rPr>
    </w:lvl>
    <w:lvl w:ilvl="3">
      <w:numFmt w:val="bullet"/>
      <w:lvlText w:val=""/>
      <w:lvlJc w:val="left"/>
      <w:pPr>
        <w:tabs>
          <w:tab w:val="left" w:pos="0"/>
        </w:tabs>
        <w:ind w:left="4022" w:hanging="360"/>
      </w:pPr>
      <w:rPr>
        <w:rFonts w:ascii="Symbol" w:hAnsi="Symbol" w:cs="Symbol" w:hint="default"/>
      </w:rPr>
    </w:lvl>
    <w:lvl w:ilvl="4">
      <w:numFmt w:val="bullet"/>
      <w:lvlText w:val=""/>
      <w:lvlJc w:val="left"/>
      <w:pPr>
        <w:tabs>
          <w:tab w:val="left" w:pos="0"/>
        </w:tabs>
        <w:ind w:left="4996" w:hanging="360"/>
      </w:pPr>
      <w:rPr>
        <w:rFonts w:ascii="Symbol" w:hAnsi="Symbol" w:cs="Symbol" w:hint="default"/>
      </w:rPr>
    </w:lvl>
    <w:lvl w:ilvl="5">
      <w:numFmt w:val="bullet"/>
      <w:lvlText w:val=""/>
      <w:lvlJc w:val="left"/>
      <w:pPr>
        <w:tabs>
          <w:tab w:val="left" w:pos="0"/>
        </w:tabs>
        <w:ind w:left="5970" w:hanging="360"/>
      </w:pPr>
      <w:rPr>
        <w:rFonts w:ascii="Symbol" w:hAnsi="Symbol" w:cs="Symbol" w:hint="default"/>
      </w:rPr>
    </w:lvl>
    <w:lvl w:ilvl="6">
      <w:numFmt w:val="bullet"/>
      <w:lvlText w:val=""/>
      <w:lvlJc w:val="left"/>
      <w:pPr>
        <w:tabs>
          <w:tab w:val="left" w:pos="0"/>
        </w:tabs>
        <w:ind w:left="6944" w:hanging="360"/>
      </w:pPr>
      <w:rPr>
        <w:rFonts w:ascii="Symbol" w:hAnsi="Symbol" w:cs="Symbol" w:hint="default"/>
      </w:rPr>
    </w:lvl>
    <w:lvl w:ilvl="7">
      <w:numFmt w:val="bullet"/>
      <w:lvlText w:val=""/>
      <w:lvlJc w:val="left"/>
      <w:pPr>
        <w:tabs>
          <w:tab w:val="left" w:pos="0"/>
        </w:tabs>
        <w:ind w:left="7918" w:hanging="360"/>
      </w:pPr>
      <w:rPr>
        <w:rFonts w:ascii="Symbol" w:hAnsi="Symbol" w:cs="Symbol" w:hint="default"/>
      </w:rPr>
    </w:lvl>
    <w:lvl w:ilvl="8">
      <w:numFmt w:val="bullet"/>
      <w:lvlText w:val=""/>
      <w:lvlJc w:val="left"/>
      <w:pPr>
        <w:tabs>
          <w:tab w:val="left" w:pos="0"/>
        </w:tabs>
        <w:ind w:left="8892" w:hanging="360"/>
      </w:pPr>
      <w:rPr>
        <w:rFonts w:ascii="Symbol" w:hAnsi="Symbol" w:cs="Symbol" w:hint="default"/>
      </w:rPr>
    </w:lvl>
  </w:abstractNum>
  <w:abstractNum w:abstractNumId="54" w15:restartNumberingAfterBreak="0">
    <w:nsid w:val="3B8127DF"/>
    <w:multiLevelType w:val="multilevel"/>
    <w:tmpl w:val="3B8127DF"/>
    <w:lvl w:ilvl="0">
      <w:start w:val="1"/>
      <w:numFmt w:val="bullet"/>
      <w:lvlText w:val="●"/>
      <w:lvlJc w:val="left"/>
      <w:pPr>
        <w:tabs>
          <w:tab w:val="left" w:pos="0"/>
        </w:tabs>
        <w:ind w:left="2160" w:hanging="360"/>
      </w:pPr>
      <w:rPr>
        <w:rFonts w:ascii="Noto Sans Symbols" w:hAnsi="Noto Sans Symbols" w:cs="Noto Sans Symbols" w:hint="default"/>
      </w:rPr>
    </w:lvl>
    <w:lvl w:ilvl="1">
      <w:start w:val="1"/>
      <w:numFmt w:val="bullet"/>
      <w:lvlText w:val="o"/>
      <w:lvlJc w:val="left"/>
      <w:pPr>
        <w:tabs>
          <w:tab w:val="left" w:pos="0"/>
        </w:tabs>
        <w:ind w:left="2880" w:hanging="360"/>
      </w:pPr>
      <w:rPr>
        <w:rFonts w:ascii="Courier New" w:hAnsi="Courier New" w:cs="Courier New" w:hint="default"/>
      </w:rPr>
    </w:lvl>
    <w:lvl w:ilvl="2">
      <w:start w:val="1"/>
      <w:numFmt w:val="bullet"/>
      <w:lvlText w:val="▪"/>
      <w:lvlJc w:val="left"/>
      <w:pPr>
        <w:tabs>
          <w:tab w:val="left" w:pos="0"/>
        </w:tabs>
        <w:ind w:left="3600" w:hanging="360"/>
      </w:pPr>
      <w:rPr>
        <w:rFonts w:ascii="Noto Sans Symbols" w:hAnsi="Noto Sans Symbols" w:cs="Noto Sans Symbols" w:hint="default"/>
      </w:rPr>
    </w:lvl>
    <w:lvl w:ilvl="3">
      <w:start w:val="1"/>
      <w:numFmt w:val="bullet"/>
      <w:lvlText w:val="●"/>
      <w:lvlJc w:val="left"/>
      <w:pPr>
        <w:tabs>
          <w:tab w:val="left" w:pos="0"/>
        </w:tabs>
        <w:ind w:left="4320" w:hanging="360"/>
      </w:pPr>
      <w:rPr>
        <w:rFonts w:ascii="Noto Sans Symbols" w:hAnsi="Noto Sans Symbols" w:cs="Noto Sans Symbols" w:hint="default"/>
      </w:rPr>
    </w:lvl>
    <w:lvl w:ilvl="4">
      <w:start w:val="1"/>
      <w:numFmt w:val="bullet"/>
      <w:lvlText w:val="o"/>
      <w:lvlJc w:val="left"/>
      <w:pPr>
        <w:tabs>
          <w:tab w:val="left" w:pos="0"/>
        </w:tabs>
        <w:ind w:left="5040" w:hanging="360"/>
      </w:pPr>
      <w:rPr>
        <w:rFonts w:ascii="Courier New" w:hAnsi="Courier New" w:cs="Courier New" w:hint="default"/>
      </w:rPr>
    </w:lvl>
    <w:lvl w:ilvl="5">
      <w:start w:val="1"/>
      <w:numFmt w:val="bullet"/>
      <w:lvlText w:val="▪"/>
      <w:lvlJc w:val="left"/>
      <w:pPr>
        <w:tabs>
          <w:tab w:val="left" w:pos="0"/>
        </w:tabs>
        <w:ind w:left="5760" w:hanging="360"/>
      </w:pPr>
      <w:rPr>
        <w:rFonts w:ascii="Noto Sans Symbols" w:hAnsi="Noto Sans Symbols" w:cs="Noto Sans Symbols" w:hint="default"/>
      </w:rPr>
    </w:lvl>
    <w:lvl w:ilvl="6">
      <w:start w:val="1"/>
      <w:numFmt w:val="bullet"/>
      <w:lvlText w:val="●"/>
      <w:lvlJc w:val="left"/>
      <w:pPr>
        <w:tabs>
          <w:tab w:val="left" w:pos="0"/>
        </w:tabs>
        <w:ind w:left="6480" w:hanging="360"/>
      </w:pPr>
      <w:rPr>
        <w:rFonts w:ascii="Noto Sans Symbols" w:hAnsi="Noto Sans Symbols" w:cs="Noto Sans Symbols" w:hint="default"/>
      </w:rPr>
    </w:lvl>
    <w:lvl w:ilvl="7">
      <w:start w:val="1"/>
      <w:numFmt w:val="bullet"/>
      <w:lvlText w:val="o"/>
      <w:lvlJc w:val="left"/>
      <w:pPr>
        <w:tabs>
          <w:tab w:val="left" w:pos="0"/>
        </w:tabs>
        <w:ind w:left="7200" w:hanging="360"/>
      </w:pPr>
      <w:rPr>
        <w:rFonts w:ascii="Courier New" w:hAnsi="Courier New" w:cs="Courier New" w:hint="default"/>
      </w:rPr>
    </w:lvl>
    <w:lvl w:ilvl="8">
      <w:start w:val="1"/>
      <w:numFmt w:val="bullet"/>
      <w:lvlText w:val="▪"/>
      <w:lvlJc w:val="left"/>
      <w:pPr>
        <w:tabs>
          <w:tab w:val="left" w:pos="0"/>
        </w:tabs>
        <w:ind w:left="7920" w:hanging="360"/>
      </w:pPr>
      <w:rPr>
        <w:rFonts w:ascii="Noto Sans Symbols" w:hAnsi="Noto Sans Symbols" w:cs="Noto Sans Symbols" w:hint="default"/>
      </w:rPr>
    </w:lvl>
  </w:abstractNum>
  <w:abstractNum w:abstractNumId="55" w15:restartNumberingAfterBreak="0">
    <w:nsid w:val="40B249F9"/>
    <w:multiLevelType w:val="multilevel"/>
    <w:tmpl w:val="40B249F9"/>
    <w:lvl w:ilvl="0">
      <w:start w:val="1"/>
      <w:numFmt w:val="bullet"/>
      <w:lvlText w:val=""/>
      <w:lvlJc w:val="left"/>
      <w:pPr>
        <w:tabs>
          <w:tab w:val="left" w:pos="0"/>
        </w:tabs>
        <w:ind w:left="0" w:firstLine="0"/>
      </w:pPr>
      <w:rPr>
        <w:rFonts w:ascii="Symbol" w:hAnsi="Symbol" w:cs="Symbol" w:hint="default"/>
      </w:rPr>
    </w:lvl>
    <w:lvl w:ilvl="1">
      <w:start w:val="1"/>
      <w:numFmt w:val="bullet"/>
      <w:lvlText w:val=""/>
      <w:lvlJc w:val="left"/>
      <w:pPr>
        <w:tabs>
          <w:tab w:val="left" w:pos="0"/>
        </w:tabs>
        <w:ind w:left="0" w:firstLine="0"/>
      </w:pPr>
      <w:rPr>
        <w:rFonts w:ascii="OpenSymbol" w:hAnsi="OpenSymbol" w:cs="OpenSymbol" w:hint="default"/>
      </w:rPr>
    </w:lvl>
    <w:lvl w:ilvl="2">
      <w:start w:val="1"/>
      <w:numFmt w:val="bullet"/>
      <w:lvlText w:val=""/>
      <w:lvlJc w:val="left"/>
      <w:pPr>
        <w:tabs>
          <w:tab w:val="left" w:pos="0"/>
        </w:tabs>
        <w:ind w:left="0" w:firstLine="0"/>
      </w:pPr>
      <w:rPr>
        <w:rFonts w:ascii="OpenSymbol" w:hAnsi="OpenSymbol" w:cs="OpenSymbol" w:hint="default"/>
      </w:r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56" w15:restartNumberingAfterBreak="0">
    <w:nsid w:val="46A08BB8"/>
    <w:multiLevelType w:val="multilevel"/>
    <w:tmpl w:val="46A08BB8"/>
    <w:lvl w:ilvl="0">
      <w:start w:val="1"/>
      <w:numFmt w:val="lowerLetter"/>
      <w:lvlText w:val="%1."/>
      <w:lvlJc w:val="left"/>
      <w:pPr>
        <w:tabs>
          <w:tab w:val="left" w:pos="0"/>
        </w:tabs>
        <w:ind w:left="720" w:hanging="360"/>
      </w:pPr>
      <w:rPr>
        <w:color w:val="000000"/>
      </w:r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57" w15:restartNumberingAfterBreak="0">
    <w:nsid w:val="4C1BAE26"/>
    <w:multiLevelType w:val="multilevel"/>
    <w:tmpl w:val="4C1BAE26"/>
    <w:lvl w:ilvl="0">
      <w:start w:val="1"/>
      <w:numFmt w:val="decimal"/>
      <w:lvlText w:val="%1."/>
      <w:lvlJc w:val="left"/>
      <w:pPr>
        <w:tabs>
          <w:tab w:val="left" w:pos="0"/>
        </w:tabs>
        <w:ind w:left="1440" w:hanging="360"/>
      </w:pPr>
    </w:lvl>
    <w:lvl w:ilvl="1">
      <w:start w:val="1"/>
      <w:numFmt w:val="lowerLetter"/>
      <w:lvlText w:val="%2."/>
      <w:lvlJc w:val="left"/>
      <w:pPr>
        <w:tabs>
          <w:tab w:val="left" w:pos="0"/>
        </w:tabs>
        <w:ind w:left="2160" w:hanging="360"/>
      </w:pPr>
    </w:lvl>
    <w:lvl w:ilvl="2">
      <w:start w:val="1"/>
      <w:numFmt w:val="lowerRoman"/>
      <w:lvlText w:val="%3."/>
      <w:lvlJc w:val="right"/>
      <w:pPr>
        <w:tabs>
          <w:tab w:val="left" w:pos="0"/>
        </w:tabs>
        <w:ind w:left="2880" w:hanging="180"/>
      </w:pPr>
    </w:lvl>
    <w:lvl w:ilvl="3">
      <w:start w:val="1"/>
      <w:numFmt w:val="decimal"/>
      <w:lvlText w:val="%4."/>
      <w:lvlJc w:val="left"/>
      <w:pPr>
        <w:tabs>
          <w:tab w:val="left" w:pos="0"/>
        </w:tabs>
        <w:ind w:left="3600" w:hanging="360"/>
      </w:pPr>
    </w:lvl>
    <w:lvl w:ilvl="4">
      <w:start w:val="1"/>
      <w:numFmt w:val="lowerLetter"/>
      <w:lvlText w:val="%5."/>
      <w:lvlJc w:val="left"/>
      <w:pPr>
        <w:tabs>
          <w:tab w:val="left" w:pos="0"/>
        </w:tabs>
        <w:ind w:left="4320" w:hanging="360"/>
      </w:pPr>
    </w:lvl>
    <w:lvl w:ilvl="5">
      <w:start w:val="1"/>
      <w:numFmt w:val="lowerRoman"/>
      <w:lvlText w:val="%6."/>
      <w:lvlJc w:val="right"/>
      <w:pPr>
        <w:tabs>
          <w:tab w:val="left" w:pos="0"/>
        </w:tabs>
        <w:ind w:left="5040" w:hanging="180"/>
      </w:pPr>
    </w:lvl>
    <w:lvl w:ilvl="6">
      <w:start w:val="1"/>
      <w:numFmt w:val="decimal"/>
      <w:lvlText w:val="%7."/>
      <w:lvlJc w:val="left"/>
      <w:pPr>
        <w:tabs>
          <w:tab w:val="left" w:pos="0"/>
        </w:tabs>
        <w:ind w:left="5760" w:hanging="360"/>
      </w:pPr>
    </w:lvl>
    <w:lvl w:ilvl="7">
      <w:start w:val="1"/>
      <w:numFmt w:val="lowerLetter"/>
      <w:lvlText w:val="%8."/>
      <w:lvlJc w:val="left"/>
      <w:pPr>
        <w:tabs>
          <w:tab w:val="left" w:pos="0"/>
        </w:tabs>
        <w:ind w:left="6480" w:hanging="360"/>
      </w:pPr>
    </w:lvl>
    <w:lvl w:ilvl="8">
      <w:start w:val="1"/>
      <w:numFmt w:val="lowerRoman"/>
      <w:lvlText w:val="%9."/>
      <w:lvlJc w:val="right"/>
      <w:pPr>
        <w:tabs>
          <w:tab w:val="left" w:pos="0"/>
        </w:tabs>
        <w:ind w:left="7200" w:hanging="180"/>
      </w:pPr>
    </w:lvl>
  </w:abstractNum>
  <w:abstractNum w:abstractNumId="58" w15:restartNumberingAfterBreak="0">
    <w:nsid w:val="4C3D7A74"/>
    <w:multiLevelType w:val="multilevel"/>
    <w:tmpl w:val="4C3D7A74"/>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59" w15:restartNumberingAfterBreak="0">
    <w:nsid w:val="4D4DC07F"/>
    <w:multiLevelType w:val="multilevel"/>
    <w:tmpl w:val="4D4DC07F"/>
    <w:lvl w:ilvl="0">
      <w:start w:val="1"/>
      <w:numFmt w:val="lowerLetter"/>
      <w:lvlText w:val="%1"/>
      <w:lvlJc w:val="left"/>
      <w:pPr>
        <w:tabs>
          <w:tab w:val="left" w:pos="0"/>
        </w:tabs>
        <w:ind w:left="0" w:firstLine="0"/>
      </w:pPr>
    </w:lvl>
    <w:lvl w:ilvl="1">
      <w:start w:val="1"/>
      <w:numFmt w:val="lowerLetter"/>
      <w:lvlText w:val="%2."/>
      <w:lvlJc w:val="left"/>
      <w:pPr>
        <w:tabs>
          <w:tab w:val="left" w:pos="0"/>
        </w:tabs>
        <w:ind w:left="0" w:firstLine="0"/>
      </w:pPr>
    </w:lvl>
    <w:lvl w:ilvl="2">
      <w:start w:val="2"/>
      <w:numFmt w:val="lowerLetter"/>
      <w:lvlText w:val="%3."/>
      <w:lvlJc w:val="left"/>
      <w:pPr>
        <w:tabs>
          <w:tab w:val="left" w:pos="0"/>
        </w:tabs>
        <w:ind w:left="0" w:firstLine="0"/>
      </w:p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60" w15:restartNumberingAfterBreak="0">
    <w:nsid w:val="4D94DA66"/>
    <w:multiLevelType w:val="multilevel"/>
    <w:tmpl w:val="4D94DA66"/>
    <w:lvl w:ilvl="0">
      <w:start w:val="1"/>
      <w:numFmt w:val="bullet"/>
      <w:lvlText w:val=""/>
      <w:lvlJc w:val="left"/>
      <w:pPr>
        <w:tabs>
          <w:tab w:val="left" w:pos="0"/>
        </w:tabs>
        <w:ind w:left="720" w:hanging="360"/>
      </w:pPr>
      <w:rPr>
        <w:rFonts w:ascii="Wingdings" w:hAnsi="Wingdings" w:cs="Wingdings" w:hint="default"/>
        <w:u w:val="none"/>
      </w:rPr>
    </w:lvl>
    <w:lvl w:ilvl="1">
      <w:start w:val="1"/>
      <w:numFmt w:val="bullet"/>
      <w:lvlText w:val=""/>
      <w:lvlJc w:val="left"/>
      <w:pPr>
        <w:tabs>
          <w:tab w:val="left" w:pos="0"/>
        </w:tabs>
        <w:ind w:left="1440" w:hanging="360"/>
      </w:pPr>
      <w:rPr>
        <w:rFonts w:ascii="Wingdings 2" w:hAnsi="Wingdings 2" w:cs="Wingdings 2" w:hint="default"/>
        <w:u w:val="none"/>
      </w:rPr>
    </w:lvl>
    <w:lvl w:ilvl="2">
      <w:start w:val="1"/>
      <w:numFmt w:val="bullet"/>
      <w:lvlText w:val="■"/>
      <w:lvlJc w:val="left"/>
      <w:pPr>
        <w:tabs>
          <w:tab w:val="left" w:pos="0"/>
        </w:tabs>
        <w:ind w:left="2160" w:hanging="360"/>
      </w:pPr>
      <w:rPr>
        <w:rFonts w:ascii="OpenSymbol" w:hAnsi="OpenSymbol" w:cs="OpenSymbol" w:hint="default"/>
        <w:u w:val="none"/>
      </w:rPr>
    </w:lvl>
    <w:lvl w:ilvl="3">
      <w:start w:val="1"/>
      <w:numFmt w:val="bullet"/>
      <w:lvlText w:val=""/>
      <w:lvlJc w:val="left"/>
      <w:pPr>
        <w:tabs>
          <w:tab w:val="left" w:pos="0"/>
        </w:tabs>
        <w:ind w:left="2880" w:hanging="360"/>
      </w:pPr>
      <w:rPr>
        <w:rFonts w:ascii="Wingdings" w:hAnsi="Wingdings" w:cs="Wingdings" w:hint="default"/>
        <w:u w:val="none"/>
      </w:rPr>
    </w:lvl>
    <w:lvl w:ilvl="4">
      <w:start w:val="1"/>
      <w:numFmt w:val="bullet"/>
      <w:lvlText w:val=""/>
      <w:lvlJc w:val="left"/>
      <w:pPr>
        <w:tabs>
          <w:tab w:val="left" w:pos="0"/>
        </w:tabs>
        <w:ind w:left="3600" w:hanging="360"/>
      </w:pPr>
      <w:rPr>
        <w:rFonts w:ascii="Wingdings 2" w:hAnsi="Wingdings 2" w:cs="Wingdings 2" w:hint="default"/>
        <w:u w:val="none"/>
      </w:rPr>
    </w:lvl>
    <w:lvl w:ilvl="5">
      <w:start w:val="1"/>
      <w:numFmt w:val="bullet"/>
      <w:lvlText w:val="■"/>
      <w:lvlJc w:val="left"/>
      <w:pPr>
        <w:tabs>
          <w:tab w:val="left" w:pos="0"/>
        </w:tabs>
        <w:ind w:left="4320" w:hanging="360"/>
      </w:pPr>
      <w:rPr>
        <w:rFonts w:ascii="OpenSymbol" w:hAnsi="OpenSymbol" w:cs="OpenSymbol" w:hint="default"/>
        <w:u w:val="none"/>
      </w:rPr>
    </w:lvl>
    <w:lvl w:ilvl="6">
      <w:start w:val="1"/>
      <w:numFmt w:val="bullet"/>
      <w:lvlText w:val=""/>
      <w:lvlJc w:val="left"/>
      <w:pPr>
        <w:tabs>
          <w:tab w:val="left" w:pos="0"/>
        </w:tabs>
        <w:ind w:left="5040" w:hanging="360"/>
      </w:pPr>
      <w:rPr>
        <w:rFonts w:ascii="Wingdings" w:hAnsi="Wingdings" w:cs="Wingdings" w:hint="default"/>
        <w:u w:val="none"/>
      </w:rPr>
    </w:lvl>
    <w:lvl w:ilvl="7">
      <w:start w:val="1"/>
      <w:numFmt w:val="bullet"/>
      <w:lvlText w:val=""/>
      <w:lvlJc w:val="left"/>
      <w:pPr>
        <w:tabs>
          <w:tab w:val="left" w:pos="0"/>
        </w:tabs>
        <w:ind w:left="5760" w:hanging="360"/>
      </w:pPr>
      <w:rPr>
        <w:rFonts w:ascii="Wingdings 2" w:hAnsi="Wingdings 2" w:cs="Wingdings 2" w:hint="default"/>
        <w:u w:val="none"/>
      </w:rPr>
    </w:lvl>
    <w:lvl w:ilvl="8">
      <w:start w:val="1"/>
      <w:numFmt w:val="bullet"/>
      <w:lvlText w:val="■"/>
      <w:lvlJc w:val="left"/>
      <w:pPr>
        <w:tabs>
          <w:tab w:val="left" w:pos="0"/>
        </w:tabs>
        <w:ind w:left="6480" w:hanging="360"/>
      </w:pPr>
      <w:rPr>
        <w:rFonts w:ascii="OpenSymbol" w:hAnsi="OpenSymbol" w:cs="OpenSymbol" w:hint="default"/>
        <w:u w:val="none"/>
      </w:rPr>
    </w:lvl>
  </w:abstractNum>
  <w:abstractNum w:abstractNumId="61" w15:restartNumberingAfterBreak="0">
    <w:nsid w:val="58765686"/>
    <w:multiLevelType w:val="multilevel"/>
    <w:tmpl w:val="58765686"/>
    <w:lvl w:ilvl="0">
      <w:start w:val="1"/>
      <w:numFmt w:val="decimal"/>
      <w:lvlText w:val="%1."/>
      <w:lvlJc w:val="left"/>
      <w:pPr>
        <w:tabs>
          <w:tab w:val="left" w:pos="0"/>
        </w:tabs>
        <w:ind w:left="1440" w:hanging="360"/>
      </w:pPr>
    </w:lvl>
    <w:lvl w:ilvl="1">
      <w:start w:val="1"/>
      <w:numFmt w:val="lowerLetter"/>
      <w:lvlText w:val="%2."/>
      <w:lvlJc w:val="left"/>
      <w:pPr>
        <w:tabs>
          <w:tab w:val="left" w:pos="0"/>
        </w:tabs>
        <w:ind w:left="2160" w:hanging="360"/>
      </w:pPr>
    </w:lvl>
    <w:lvl w:ilvl="2">
      <w:start w:val="1"/>
      <w:numFmt w:val="lowerRoman"/>
      <w:lvlText w:val="%3."/>
      <w:lvlJc w:val="right"/>
      <w:pPr>
        <w:tabs>
          <w:tab w:val="left" w:pos="0"/>
        </w:tabs>
        <w:ind w:left="2880" w:hanging="180"/>
      </w:pPr>
    </w:lvl>
    <w:lvl w:ilvl="3">
      <w:start w:val="1"/>
      <w:numFmt w:val="decimal"/>
      <w:lvlText w:val="%4."/>
      <w:lvlJc w:val="left"/>
      <w:pPr>
        <w:tabs>
          <w:tab w:val="left" w:pos="0"/>
        </w:tabs>
        <w:ind w:left="3600" w:hanging="360"/>
      </w:pPr>
    </w:lvl>
    <w:lvl w:ilvl="4">
      <w:start w:val="1"/>
      <w:numFmt w:val="lowerLetter"/>
      <w:lvlText w:val="%5."/>
      <w:lvlJc w:val="left"/>
      <w:pPr>
        <w:tabs>
          <w:tab w:val="left" w:pos="0"/>
        </w:tabs>
        <w:ind w:left="4320" w:hanging="360"/>
      </w:pPr>
    </w:lvl>
    <w:lvl w:ilvl="5">
      <w:start w:val="1"/>
      <w:numFmt w:val="lowerRoman"/>
      <w:lvlText w:val="%6."/>
      <w:lvlJc w:val="right"/>
      <w:pPr>
        <w:tabs>
          <w:tab w:val="left" w:pos="0"/>
        </w:tabs>
        <w:ind w:left="5040" w:hanging="180"/>
      </w:pPr>
    </w:lvl>
    <w:lvl w:ilvl="6">
      <w:start w:val="1"/>
      <w:numFmt w:val="decimal"/>
      <w:lvlText w:val="%7."/>
      <w:lvlJc w:val="left"/>
      <w:pPr>
        <w:tabs>
          <w:tab w:val="left" w:pos="0"/>
        </w:tabs>
        <w:ind w:left="5760" w:hanging="360"/>
      </w:pPr>
    </w:lvl>
    <w:lvl w:ilvl="7">
      <w:start w:val="1"/>
      <w:numFmt w:val="lowerLetter"/>
      <w:lvlText w:val="%8."/>
      <w:lvlJc w:val="left"/>
      <w:pPr>
        <w:tabs>
          <w:tab w:val="left" w:pos="0"/>
        </w:tabs>
        <w:ind w:left="6480" w:hanging="360"/>
      </w:pPr>
    </w:lvl>
    <w:lvl w:ilvl="8">
      <w:start w:val="1"/>
      <w:numFmt w:val="lowerRoman"/>
      <w:lvlText w:val="%9."/>
      <w:lvlJc w:val="right"/>
      <w:pPr>
        <w:tabs>
          <w:tab w:val="left" w:pos="0"/>
        </w:tabs>
        <w:ind w:left="7200" w:hanging="180"/>
      </w:pPr>
    </w:lvl>
  </w:abstractNum>
  <w:abstractNum w:abstractNumId="62" w15:restartNumberingAfterBreak="0">
    <w:nsid w:val="59ADCABA"/>
    <w:multiLevelType w:val="multilevel"/>
    <w:tmpl w:val="59ADCABA"/>
    <w:lvl w:ilvl="0">
      <w:start w:val="1"/>
      <w:numFmt w:val="decimal"/>
      <w:lvlText w:val="%1."/>
      <w:lvlJc w:val="left"/>
      <w:pPr>
        <w:tabs>
          <w:tab w:val="left" w:pos="0"/>
        </w:tabs>
        <w:ind w:left="0" w:firstLine="0"/>
      </w:pPr>
    </w:lvl>
    <w:lvl w:ilvl="1">
      <w:start w:val="1"/>
      <w:numFmt w:val="bullet"/>
      <w:lvlText w:val=""/>
      <w:lvlJc w:val="left"/>
      <w:pPr>
        <w:tabs>
          <w:tab w:val="left" w:pos="0"/>
        </w:tabs>
        <w:ind w:left="0" w:firstLine="0"/>
      </w:pPr>
      <w:rPr>
        <w:rFonts w:ascii="OpenSymbol" w:hAnsi="OpenSymbol" w:cs="OpenSymbol" w:hint="default"/>
      </w:rPr>
    </w:lvl>
    <w:lvl w:ilvl="2">
      <w:start w:val="1"/>
      <w:numFmt w:val="bullet"/>
      <w:lvlText w:val=""/>
      <w:lvlJc w:val="left"/>
      <w:pPr>
        <w:tabs>
          <w:tab w:val="left" w:pos="0"/>
        </w:tabs>
        <w:ind w:left="0" w:firstLine="0"/>
      </w:pPr>
      <w:rPr>
        <w:rFonts w:ascii="OpenSymbol" w:hAnsi="OpenSymbol" w:cs="OpenSymbol" w:hint="default"/>
      </w:r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63" w15:restartNumberingAfterBreak="0">
    <w:nsid w:val="5A241D34"/>
    <w:multiLevelType w:val="multilevel"/>
    <w:tmpl w:val="5A241D34"/>
    <w:lvl w:ilvl="0">
      <w:start w:val="4"/>
      <w:numFmt w:val="lowerLetter"/>
      <w:lvlText w:val="%1."/>
      <w:lvlJc w:val="left"/>
      <w:pPr>
        <w:tabs>
          <w:tab w:val="left" w:pos="0"/>
        </w:tabs>
        <w:ind w:left="0" w:firstLine="0"/>
      </w:pPr>
    </w:lvl>
    <w:lvl w:ilvl="1">
      <w:start w:val="1"/>
      <w:numFmt w:val="lowerLetter"/>
      <w:lvlText w:val="%2"/>
      <w:lvlJc w:val="left"/>
      <w:pPr>
        <w:tabs>
          <w:tab w:val="left" w:pos="0"/>
        </w:tabs>
        <w:ind w:left="0" w:firstLine="0"/>
      </w:pPr>
    </w:lvl>
    <w:lvl w:ilvl="2">
      <w:start w:val="1"/>
      <w:numFmt w:val="lowerLetter"/>
      <w:lvlText w:val="%3"/>
      <w:lvlJc w:val="left"/>
      <w:pPr>
        <w:tabs>
          <w:tab w:val="left" w:pos="0"/>
        </w:tabs>
        <w:ind w:left="0" w:firstLine="0"/>
      </w:pPr>
    </w:lvl>
    <w:lvl w:ilvl="3">
      <w:start w:val="1"/>
      <w:numFmt w:val="bullet"/>
      <w:lvlText w:val=""/>
      <w:lvlJc w:val="left"/>
      <w:pPr>
        <w:tabs>
          <w:tab w:val="left" w:pos="0"/>
        </w:tabs>
        <w:ind w:left="0" w:firstLine="0"/>
      </w:pPr>
      <w:rPr>
        <w:rFonts w:ascii="OpenSymbol" w:hAnsi="OpenSymbol" w:cs="OpenSymbol" w:hint="default"/>
      </w:rPr>
    </w:lvl>
    <w:lvl w:ilvl="4">
      <w:start w:val="1"/>
      <w:numFmt w:val="bullet"/>
      <w:lvlText w:val=""/>
      <w:lvlJc w:val="left"/>
      <w:pPr>
        <w:tabs>
          <w:tab w:val="left" w:pos="0"/>
        </w:tabs>
        <w:ind w:left="0" w:firstLine="0"/>
      </w:pPr>
      <w:rPr>
        <w:rFonts w:ascii="OpenSymbol" w:hAnsi="OpenSymbol" w:cs="OpenSymbol" w:hint="default"/>
      </w:rPr>
    </w:lvl>
    <w:lvl w:ilvl="5">
      <w:start w:val="1"/>
      <w:numFmt w:val="bullet"/>
      <w:lvlText w:val=""/>
      <w:lvlJc w:val="left"/>
      <w:pPr>
        <w:tabs>
          <w:tab w:val="left" w:pos="0"/>
        </w:tabs>
        <w:ind w:left="0" w:firstLine="0"/>
      </w:pPr>
      <w:rPr>
        <w:rFonts w:ascii="OpenSymbol" w:hAnsi="OpenSymbol" w:cs="OpenSymbol" w:hint="default"/>
      </w:rPr>
    </w:lvl>
    <w:lvl w:ilvl="6">
      <w:start w:val="1"/>
      <w:numFmt w:val="bullet"/>
      <w:lvlText w:val=""/>
      <w:lvlJc w:val="left"/>
      <w:pPr>
        <w:tabs>
          <w:tab w:val="left" w:pos="0"/>
        </w:tabs>
        <w:ind w:left="0" w:firstLine="0"/>
      </w:pPr>
      <w:rPr>
        <w:rFonts w:ascii="OpenSymbol" w:hAnsi="OpenSymbol" w:cs="OpenSymbol" w:hint="default"/>
      </w:rPr>
    </w:lvl>
    <w:lvl w:ilvl="7">
      <w:start w:val="1"/>
      <w:numFmt w:val="bullet"/>
      <w:lvlText w:val=""/>
      <w:lvlJc w:val="left"/>
      <w:pPr>
        <w:tabs>
          <w:tab w:val="left" w:pos="0"/>
        </w:tabs>
        <w:ind w:left="0" w:firstLine="0"/>
      </w:pPr>
      <w:rPr>
        <w:rFonts w:ascii="OpenSymbol" w:hAnsi="OpenSymbol" w:cs="OpenSymbol" w:hint="default"/>
      </w:rPr>
    </w:lvl>
    <w:lvl w:ilvl="8">
      <w:start w:val="1"/>
      <w:numFmt w:val="bullet"/>
      <w:lvlText w:val=""/>
      <w:lvlJc w:val="left"/>
      <w:pPr>
        <w:tabs>
          <w:tab w:val="left" w:pos="0"/>
        </w:tabs>
        <w:ind w:left="0" w:firstLine="0"/>
      </w:pPr>
      <w:rPr>
        <w:rFonts w:ascii="OpenSymbol" w:hAnsi="OpenSymbol" w:cs="OpenSymbol" w:hint="default"/>
      </w:rPr>
    </w:lvl>
  </w:abstractNum>
  <w:abstractNum w:abstractNumId="64" w15:restartNumberingAfterBreak="0">
    <w:nsid w:val="5E29AB5A"/>
    <w:multiLevelType w:val="multilevel"/>
    <w:tmpl w:val="5E29AB5A"/>
    <w:lvl w:ilvl="0">
      <w:start w:val="1"/>
      <w:numFmt w:val="bullet"/>
      <w:lvlText w:val=""/>
      <w:lvlJc w:val="left"/>
      <w:pPr>
        <w:tabs>
          <w:tab w:val="left" w:pos="0"/>
        </w:tabs>
        <w:ind w:left="1440" w:hanging="360"/>
      </w:pPr>
      <w:rPr>
        <w:rFonts w:ascii="Wingdings" w:hAnsi="Wingdings" w:cs="Wingdings" w:hint="default"/>
        <w:u w:val="none"/>
      </w:rPr>
    </w:lvl>
    <w:lvl w:ilvl="1">
      <w:start w:val="1"/>
      <w:numFmt w:val="bullet"/>
      <w:lvlText w:val=""/>
      <w:lvlJc w:val="left"/>
      <w:pPr>
        <w:tabs>
          <w:tab w:val="left" w:pos="0"/>
        </w:tabs>
        <w:ind w:left="2160" w:hanging="360"/>
      </w:pPr>
      <w:rPr>
        <w:rFonts w:ascii="Wingdings 2" w:hAnsi="Wingdings 2" w:cs="Wingdings 2" w:hint="default"/>
        <w:u w:val="none"/>
      </w:rPr>
    </w:lvl>
    <w:lvl w:ilvl="2">
      <w:start w:val="1"/>
      <w:numFmt w:val="bullet"/>
      <w:lvlText w:val="■"/>
      <w:lvlJc w:val="left"/>
      <w:pPr>
        <w:tabs>
          <w:tab w:val="left" w:pos="0"/>
        </w:tabs>
        <w:ind w:left="2880" w:hanging="360"/>
      </w:pPr>
      <w:rPr>
        <w:rFonts w:ascii="OpenSymbol" w:hAnsi="OpenSymbol" w:cs="OpenSymbol" w:hint="default"/>
        <w:u w:val="none"/>
      </w:rPr>
    </w:lvl>
    <w:lvl w:ilvl="3">
      <w:start w:val="1"/>
      <w:numFmt w:val="bullet"/>
      <w:lvlText w:val=""/>
      <w:lvlJc w:val="left"/>
      <w:pPr>
        <w:tabs>
          <w:tab w:val="left" w:pos="0"/>
        </w:tabs>
        <w:ind w:left="3600" w:hanging="360"/>
      </w:pPr>
      <w:rPr>
        <w:rFonts w:ascii="Wingdings" w:hAnsi="Wingdings" w:cs="Wingdings" w:hint="default"/>
        <w:u w:val="none"/>
      </w:rPr>
    </w:lvl>
    <w:lvl w:ilvl="4">
      <w:start w:val="1"/>
      <w:numFmt w:val="bullet"/>
      <w:lvlText w:val=""/>
      <w:lvlJc w:val="left"/>
      <w:pPr>
        <w:tabs>
          <w:tab w:val="left" w:pos="0"/>
        </w:tabs>
        <w:ind w:left="4320" w:hanging="360"/>
      </w:pPr>
      <w:rPr>
        <w:rFonts w:ascii="Wingdings 2" w:hAnsi="Wingdings 2" w:cs="Wingdings 2" w:hint="default"/>
        <w:u w:val="none"/>
      </w:rPr>
    </w:lvl>
    <w:lvl w:ilvl="5">
      <w:start w:val="1"/>
      <w:numFmt w:val="bullet"/>
      <w:lvlText w:val="■"/>
      <w:lvlJc w:val="left"/>
      <w:pPr>
        <w:tabs>
          <w:tab w:val="left" w:pos="0"/>
        </w:tabs>
        <w:ind w:left="5040" w:hanging="360"/>
      </w:pPr>
      <w:rPr>
        <w:rFonts w:ascii="OpenSymbol" w:hAnsi="OpenSymbol" w:cs="OpenSymbol" w:hint="default"/>
        <w:u w:val="none"/>
      </w:rPr>
    </w:lvl>
    <w:lvl w:ilvl="6">
      <w:start w:val="1"/>
      <w:numFmt w:val="bullet"/>
      <w:lvlText w:val=""/>
      <w:lvlJc w:val="left"/>
      <w:pPr>
        <w:tabs>
          <w:tab w:val="left" w:pos="0"/>
        </w:tabs>
        <w:ind w:left="5760" w:hanging="360"/>
      </w:pPr>
      <w:rPr>
        <w:rFonts w:ascii="Wingdings" w:hAnsi="Wingdings" w:cs="Wingdings" w:hint="default"/>
        <w:u w:val="none"/>
      </w:rPr>
    </w:lvl>
    <w:lvl w:ilvl="7">
      <w:start w:val="1"/>
      <w:numFmt w:val="bullet"/>
      <w:lvlText w:val=""/>
      <w:lvlJc w:val="left"/>
      <w:pPr>
        <w:tabs>
          <w:tab w:val="left" w:pos="0"/>
        </w:tabs>
        <w:ind w:left="6480" w:hanging="360"/>
      </w:pPr>
      <w:rPr>
        <w:rFonts w:ascii="Wingdings 2" w:hAnsi="Wingdings 2" w:cs="Wingdings 2" w:hint="default"/>
        <w:u w:val="none"/>
      </w:rPr>
    </w:lvl>
    <w:lvl w:ilvl="8">
      <w:start w:val="1"/>
      <w:numFmt w:val="bullet"/>
      <w:lvlText w:val="■"/>
      <w:lvlJc w:val="left"/>
      <w:pPr>
        <w:tabs>
          <w:tab w:val="left" w:pos="0"/>
        </w:tabs>
        <w:ind w:left="7200" w:hanging="360"/>
      </w:pPr>
      <w:rPr>
        <w:rFonts w:ascii="OpenSymbol" w:hAnsi="OpenSymbol" w:cs="OpenSymbol" w:hint="default"/>
        <w:u w:val="none"/>
      </w:rPr>
    </w:lvl>
  </w:abstractNum>
  <w:abstractNum w:abstractNumId="65" w15:restartNumberingAfterBreak="0">
    <w:nsid w:val="5FFFB1A7"/>
    <w:multiLevelType w:val="multilevel"/>
    <w:tmpl w:val="5FFFB1A7"/>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66" w15:restartNumberingAfterBreak="0">
    <w:nsid w:val="60382F6E"/>
    <w:multiLevelType w:val="multilevel"/>
    <w:tmpl w:val="60382F6E"/>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67" w15:restartNumberingAfterBreak="0">
    <w:nsid w:val="629F7852"/>
    <w:multiLevelType w:val="multilevel"/>
    <w:tmpl w:val="629F7852"/>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68" w15:restartNumberingAfterBreak="0">
    <w:nsid w:val="65CD0074"/>
    <w:multiLevelType w:val="multilevel"/>
    <w:tmpl w:val="65CD0074"/>
    <w:lvl w:ilvl="0">
      <w:start w:val="1"/>
      <w:numFmt w:val="decimal"/>
      <w:lvlText w:val="%1."/>
      <w:lvlJc w:val="left"/>
      <w:pPr>
        <w:tabs>
          <w:tab w:val="left" w:pos="0"/>
        </w:tabs>
        <w:ind w:left="1440" w:hanging="360"/>
      </w:pPr>
      <w:rPr>
        <w:u w:val="none"/>
      </w:rPr>
    </w:lvl>
    <w:lvl w:ilvl="1">
      <w:start w:val="1"/>
      <w:numFmt w:val="lowerLetter"/>
      <w:lvlText w:val="%2."/>
      <w:lvlJc w:val="left"/>
      <w:pPr>
        <w:tabs>
          <w:tab w:val="left" w:pos="0"/>
        </w:tabs>
        <w:ind w:left="2160" w:hanging="360"/>
      </w:pPr>
      <w:rPr>
        <w:u w:val="none"/>
      </w:rPr>
    </w:lvl>
    <w:lvl w:ilvl="2">
      <w:start w:val="1"/>
      <w:numFmt w:val="lowerRoman"/>
      <w:lvlText w:val="%3."/>
      <w:lvlJc w:val="right"/>
      <w:pPr>
        <w:tabs>
          <w:tab w:val="left" w:pos="0"/>
        </w:tabs>
        <w:ind w:left="2880" w:hanging="360"/>
      </w:pPr>
      <w:rPr>
        <w:u w:val="none"/>
      </w:rPr>
    </w:lvl>
    <w:lvl w:ilvl="3">
      <w:start w:val="1"/>
      <w:numFmt w:val="decimal"/>
      <w:lvlText w:val="%4."/>
      <w:lvlJc w:val="left"/>
      <w:pPr>
        <w:tabs>
          <w:tab w:val="left" w:pos="0"/>
        </w:tabs>
        <w:ind w:left="3600" w:hanging="360"/>
      </w:pPr>
      <w:rPr>
        <w:u w:val="none"/>
      </w:rPr>
    </w:lvl>
    <w:lvl w:ilvl="4">
      <w:start w:val="1"/>
      <w:numFmt w:val="lowerLetter"/>
      <w:lvlText w:val="%5."/>
      <w:lvlJc w:val="left"/>
      <w:pPr>
        <w:tabs>
          <w:tab w:val="left" w:pos="0"/>
        </w:tabs>
        <w:ind w:left="4320" w:hanging="360"/>
      </w:pPr>
      <w:rPr>
        <w:u w:val="none"/>
      </w:rPr>
    </w:lvl>
    <w:lvl w:ilvl="5">
      <w:start w:val="1"/>
      <w:numFmt w:val="lowerRoman"/>
      <w:lvlText w:val="%6."/>
      <w:lvlJc w:val="right"/>
      <w:pPr>
        <w:tabs>
          <w:tab w:val="left" w:pos="0"/>
        </w:tabs>
        <w:ind w:left="5040" w:hanging="360"/>
      </w:pPr>
      <w:rPr>
        <w:u w:val="none"/>
      </w:rPr>
    </w:lvl>
    <w:lvl w:ilvl="6">
      <w:start w:val="1"/>
      <w:numFmt w:val="decimal"/>
      <w:lvlText w:val="%7."/>
      <w:lvlJc w:val="left"/>
      <w:pPr>
        <w:tabs>
          <w:tab w:val="left" w:pos="0"/>
        </w:tabs>
        <w:ind w:left="5760" w:hanging="360"/>
      </w:pPr>
      <w:rPr>
        <w:u w:val="none"/>
      </w:rPr>
    </w:lvl>
    <w:lvl w:ilvl="7">
      <w:start w:val="1"/>
      <w:numFmt w:val="lowerLetter"/>
      <w:lvlText w:val="%8."/>
      <w:lvlJc w:val="left"/>
      <w:pPr>
        <w:tabs>
          <w:tab w:val="left" w:pos="0"/>
        </w:tabs>
        <w:ind w:left="6480" w:hanging="360"/>
      </w:pPr>
      <w:rPr>
        <w:u w:val="none"/>
      </w:rPr>
    </w:lvl>
    <w:lvl w:ilvl="8">
      <w:start w:val="1"/>
      <w:numFmt w:val="lowerRoman"/>
      <w:lvlText w:val="%9."/>
      <w:lvlJc w:val="right"/>
      <w:pPr>
        <w:tabs>
          <w:tab w:val="left" w:pos="0"/>
        </w:tabs>
        <w:ind w:left="7200" w:hanging="360"/>
      </w:pPr>
      <w:rPr>
        <w:u w:val="none"/>
      </w:rPr>
    </w:lvl>
  </w:abstractNum>
  <w:abstractNum w:abstractNumId="69" w15:restartNumberingAfterBreak="0">
    <w:nsid w:val="700FDCEF"/>
    <w:multiLevelType w:val="multilevel"/>
    <w:tmpl w:val="700FDCEF"/>
    <w:lvl w:ilvl="0">
      <w:start w:val="1"/>
      <w:numFmt w:val="bullet"/>
      <w:lvlText w:val="&gt;"/>
      <w:lvlJc w:val="left"/>
      <w:pPr>
        <w:tabs>
          <w:tab w:val="left" w:pos="0"/>
        </w:tabs>
        <w:ind w:left="0" w:firstLine="0"/>
      </w:pPr>
      <w:rPr>
        <w:rFonts w:ascii="Noto Sans Symbols" w:hAnsi="Noto Sans Symbols" w:cs="Noto Sans Symbols" w:hint="default"/>
      </w:rPr>
    </w:lvl>
    <w:lvl w:ilvl="1">
      <w:start w:val="1"/>
      <w:numFmt w:val="bullet"/>
      <w:lvlText w:val="●"/>
      <w:lvlJc w:val="left"/>
      <w:pPr>
        <w:tabs>
          <w:tab w:val="left" w:pos="0"/>
        </w:tabs>
        <w:ind w:left="0" w:firstLine="0"/>
      </w:pPr>
      <w:rPr>
        <w:rFonts w:ascii="Noto Sans Symbols" w:hAnsi="Noto Sans Symbols" w:cs="Noto Sans Symbols" w:hint="default"/>
      </w:rPr>
    </w:lvl>
    <w:lvl w:ilvl="2">
      <w:start w:val="1"/>
      <w:numFmt w:val="bullet"/>
      <w:lvlText w:val=""/>
      <w:lvlJc w:val="left"/>
      <w:pPr>
        <w:tabs>
          <w:tab w:val="left" w:pos="0"/>
        </w:tabs>
        <w:ind w:left="0" w:firstLine="0"/>
      </w:pPr>
      <w:rPr>
        <w:rFonts w:ascii="Noto Sans Symbols" w:hAnsi="Noto Sans Symbols" w:cs="Noto Sans Symbols" w:hint="default"/>
      </w:rPr>
    </w:lvl>
    <w:lvl w:ilvl="3">
      <w:start w:val="1"/>
      <w:numFmt w:val="bullet"/>
      <w:lvlText w:val=""/>
      <w:lvlJc w:val="left"/>
      <w:pPr>
        <w:tabs>
          <w:tab w:val="left" w:pos="0"/>
        </w:tabs>
        <w:ind w:left="0" w:firstLine="0"/>
      </w:pPr>
      <w:rPr>
        <w:rFonts w:ascii="Noto Sans Symbols" w:hAnsi="Noto Sans Symbols" w:cs="Noto Sans Symbols" w:hint="default"/>
      </w:rPr>
    </w:lvl>
    <w:lvl w:ilvl="4">
      <w:start w:val="1"/>
      <w:numFmt w:val="bullet"/>
      <w:lvlText w:val=""/>
      <w:lvlJc w:val="left"/>
      <w:pPr>
        <w:tabs>
          <w:tab w:val="left" w:pos="0"/>
        </w:tabs>
        <w:ind w:left="0" w:firstLine="0"/>
      </w:pPr>
      <w:rPr>
        <w:rFonts w:ascii="Noto Sans Symbols" w:hAnsi="Noto Sans Symbols" w:cs="Noto Sans Symbols" w:hint="default"/>
      </w:rPr>
    </w:lvl>
    <w:lvl w:ilvl="5">
      <w:start w:val="1"/>
      <w:numFmt w:val="bullet"/>
      <w:lvlText w:val=""/>
      <w:lvlJc w:val="left"/>
      <w:pPr>
        <w:tabs>
          <w:tab w:val="left" w:pos="0"/>
        </w:tabs>
        <w:ind w:left="0" w:firstLine="0"/>
      </w:pPr>
      <w:rPr>
        <w:rFonts w:ascii="Noto Sans Symbols" w:hAnsi="Noto Sans Symbols" w:cs="Noto Sans Symbols" w:hint="default"/>
      </w:rPr>
    </w:lvl>
    <w:lvl w:ilvl="6">
      <w:start w:val="1"/>
      <w:numFmt w:val="bullet"/>
      <w:lvlText w:val=""/>
      <w:lvlJc w:val="left"/>
      <w:pPr>
        <w:tabs>
          <w:tab w:val="left" w:pos="0"/>
        </w:tabs>
        <w:ind w:left="0" w:firstLine="0"/>
      </w:pPr>
      <w:rPr>
        <w:rFonts w:ascii="Noto Sans Symbols" w:hAnsi="Noto Sans Symbols" w:cs="Noto Sans Symbols" w:hint="default"/>
      </w:rPr>
    </w:lvl>
    <w:lvl w:ilvl="7">
      <w:start w:val="1"/>
      <w:numFmt w:val="bullet"/>
      <w:lvlText w:val=""/>
      <w:lvlJc w:val="left"/>
      <w:pPr>
        <w:tabs>
          <w:tab w:val="left" w:pos="0"/>
        </w:tabs>
        <w:ind w:left="0" w:firstLine="0"/>
      </w:pPr>
      <w:rPr>
        <w:rFonts w:ascii="Noto Sans Symbols" w:hAnsi="Noto Sans Symbols" w:cs="Noto Sans Symbols" w:hint="default"/>
      </w:rPr>
    </w:lvl>
    <w:lvl w:ilvl="8">
      <w:start w:val="1"/>
      <w:numFmt w:val="bullet"/>
      <w:lvlText w:val=""/>
      <w:lvlJc w:val="left"/>
      <w:pPr>
        <w:tabs>
          <w:tab w:val="left" w:pos="0"/>
        </w:tabs>
        <w:ind w:left="0" w:firstLine="0"/>
      </w:pPr>
      <w:rPr>
        <w:rFonts w:ascii="Noto Sans Symbols" w:hAnsi="Noto Sans Symbols" w:cs="Noto Sans Symbols" w:hint="default"/>
      </w:rPr>
    </w:lvl>
  </w:abstractNum>
  <w:abstractNum w:abstractNumId="70" w15:restartNumberingAfterBreak="0">
    <w:nsid w:val="72183CF9"/>
    <w:multiLevelType w:val="multilevel"/>
    <w:tmpl w:val="72183CF9"/>
    <w:lvl w:ilvl="0">
      <w:start w:val="1"/>
      <w:numFmt w:val="upperLetter"/>
      <w:lvlText w:val="%1."/>
      <w:lvlJc w:val="left"/>
      <w:pPr>
        <w:tabs>
          <w:tab w:val="left" w:pos="0"/>
        </w:tabs>
        <w:ind w:left="720" w:hanging="360"/>
      </w:pPr>
      <w:rPr>
        <w:b/>
        <w:u w:val="none"/>
      </w:rPr>
    </w:lvl>
    <w:lvl w:ilvl="1">
      <w:start w:val="1"/>
      <w:numFmt w:val="decimal"/>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71" w15:restartNumberingAfterBreak="0">
    <w:nsid w:val="74C28B35"/>
    <w:multiLevelType w:val="multilevel"/>
    <w:tmpl w:val="74C28B35"/>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abstractNum w:abstractNumId="72" w15:restartNumberingAfterBreak="0">
    <w:nsid w:val="77ECEA79"/>
    <w:multiLevelType w:val="multilevel"/>
    <w:tmpl w:val="77ECEA79"/>
    <w:lvl w:ilvl="0">
      <w:start w:val="1"/>
      <w:numFmt w:val="decimal"/>
      <w:lvlText w:val="%1."/>
      <w:lvlJc w:val="left"/>
      <w:pPr>
        <w:tabs>
          <w:tab w:val="left" w:pos="0"/>
        </w:tabs>
        <w:ind w:left="108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73" w15:restartNumberingAfterBreak="0">
    <w:nsid w:val="79AA4FA4"/>
    <w:multiLevelType w:val="multilevel"/>
    <w:tmpl w:val="79AA4FA4"/>
    <w:lvl w:ilvl="0">
      <w:start w:val="1"/>
      <w:numFmt w:val="bullet"/>
      <w:lvlText w:val=""/>
      <w:lvlJc w:val="left"/>
      <w:pPr>
        <w:tabs>
          <w:tab w:val="left" w:pos="0"/>
        </w:tabs>
        <w:ind w:left="1440" w:hanging="360"/>
      </w:pPr>
      <w:rPr>
        <w:rFonts w:ascii="Wingdings" w:hAnsi="Wingdings" w:cs="Wingdings" w:hint="default"/>
        <w:u w:val="none"/>
      </w:rPr>
    </w:lvl>
    <w:lvl w:ilvl="1">
      <w:start w:val="1"/>
      <w:numFmt w:val="bullet"/>
      <w:lvlText w:val=""/>
      <w:lvlJc w:val="left"/>
      <w:pPr>
        <w:tabs>
          <w:tab w:val="left" w:pos="0"/>
        </w:tabs>
        <w:ind w:left="2160" w:hanging="360"/>
      </w:pPr>
      <w:rPr>
        <w:rFonts w:ascii="Wingdings 2" w:hAnsi="Wingdings 2" w:cs="Wingdings 2" w:hint="default"/>
        <w:u w:val="none"/>
      </w:rPr>
    </w:lvl>
    <w:lvl w:ilvl="2">
      <w:start w:val="1"/>
      <w:numFmt w:val="bullet"/>
      <w:lvlText w:val="■"/>
      <w:lvlJc w:val="left"/>
      <w:pPr>
        <w:tabs>
          <w:tab w:val="left" w:pos="0"/>
        </w:tabs>
        <w:ind w:left="2880" w:hanging="360"/>
      </w:pPr>
      <w:rPr>
        <w:rFonts w:ascii="OpenSymbol" w:hAnsi="OpenSymbol" w:cs="OpenSymbol" w:hint="default"/>
        <w:u w:val="none"/>
      </w:rPr>
    </w:lvl>
    <w:lvl w:ilvl="3">
      <w:start w:val="1"/>
      <w:numFmt w:val="bullet"/>
      <w:lvlText w:val=""/>
      <w:lvlJc w:val="left"/>
      <w:pPr>
        <w:tabs>
          <w:tab w:val="left" w:pos="0"/>
        </w:tabs>
        <w:ind w:left="3600" w:hanging="360"/>
      </w:pPr>
      <w:rPr>
        <w:rFonts w:ascii="Wingdings" w:hAnsi="Wingdings" w:cs="Wingdings" w:hint="default"/>
        <w:u w:val="none"/>
      </w:rPr>
    </w:lvl>
    <w:lvl w:ilvl="4">
      <w:start w:val="1"/>
      <w:numFmt w:val="bullet"/>
      <w:lvlText w:val=""/>
      <w:lvlJc w:val="left"/>
      <w:pPr>
        <w:tabs>
          <w:tab w:val="left" w:pos="0"/>
        </w:tabs>
        <w:ind w:left="4320" w:hanging="360"/>
      </w:pPr>
      <w:rPr>
        <w:rFonts w:ascii="Wingdings 2" w:hAnsi="Wingdings 2" w:cs="Wingdings 2" w:hint="default"/>
        <w:u w:val="none"/>
      </w:rPr>
    </w:lvl>
    <w:lvl w:ilvl="5">
      <w:start w:val="1"/>
      <w:numFmt w:val="bullet"/>
      <w:lvlText w:val="■"/>
      <w:lvlJc w:val="left"/>
      <w:pPr>
        <w:tabs>
          <w:tab w:val="left" w:pos="0"/>
        </w:tabs>
        <w:ind w:left="5040" w:hanging="360"/>
      </w:pPr>
      <w:rPr>
        <w:rFonts w:ascii="OpenSymbol" w:hAnsi="OpenSymbol" w:cs="OpenSymbol" w:hint="default"/>
        <w:u w:val="none"/>
      </w:rPr>
    </w:lvl>
    <w:lvl w:ilvl="6">
      <w:start w:val="1"/>
      <w:numFmt w:val="bullet"/>
      <w:lvlText w:val=""/>
      <w:lvlJc w:val="left"/>
      <w:pPr>
        <w:tabs>
          <w:tab w:val="left" w:pos="0"/>
        </w:tabs>
        <w:ind w:left="5760" w:hanging="360"/>
      </w:pPr>
      <w:rPr>
        <w:rFonts w:ascii="Wingdings" w:hAnsi="Wingdings" w:cs="Wingdings" w:hint="default"/>
        <w:u w:val="none"/>
      </w:rPr>
    </w:lvl>
    <w:lvl w:ilvl="7">
      <w:start w:val="1"/>
      <w:numFmt w:val="bullet"/>
      <w:lvlText w:val=""/>
      <w:lvlJc w:val="left"/>
      <w:pPr>
        <w:tabs>
          <w:tab w:val="left" w:pos="0"/>
        </w:tabs>
        <w:ind w:left="6480" w:hanging="360"/>
      </w:pPr>
      <w:rPr>
        <w:rFonts w:ascii="Wingdings 2" w:hAnsi="Wingdings 2" w:cs="Wingdings 2" w:hint="default"/>
        <w:u w:val="none"/>
      </w:rPr>
    </w:lvl>
    <w:lvl w:ilvl="8">
      <w:start w:val="1"/>
      <w:numFmt w:val="bullet"/>
      <w:lvlText w:val="■"/>
      <w:lvlJc w:val="left"/>
      <w:pPr>
        <w:tabs>
          <w:tab w:val="left" w:pos="0"/>
        </w:tabs>
        <w:ind w:left="7200" w:hanging="360"/>
      </w:pPr>
      <w:rPr>
        <w:rFonts w:ascii="OpenSymbol" w:hAnsi="OpenSymbol" w:cs="OpenSymbol" w:hint="default"/>
        <w:u w:val="none"/>
      </w:rPr>
    </w:lvl>
  </w:abstractNum>
  <w:abstractNum w:abstractNumId="74" w15:restartNumberingAfterBreak="0">
    <w:nsid w:val="7C246926"/>
    <w:multiLevelType w:val="multilevel"/>
    <w:tmpl w:val="7C246926"/>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75" w15:restartNumberingAfterBreak="0">
    <w:nsid w:val="7DEC2089"/>
    <w:multiLevelType w:val="multilevel"/>
    <w:tmpl w:val="7DEC2089"/>
    <w:lvl w:ilvl="0">
      <w:start w:val="1"/>
      <w:numFmt w:val="decimal"/>
      <w:lvlText w:val="%1."/>
      <w:lvlJc w:val="left"/>
      <w:pPr>
        <w:tabs>
          <w:tab w:val="left" w:pos="0"/>
        </w:tabs>
        <w:ind w:left="720" w:hanging="360"/>
      </w:pPr>
      <w:rPr>
        <w:u w:val="none"/>
      </w:rPr>
    </w:lvl>
    <w:lvl w:ilvl="1">
      <w:start w:val="1"/>
      <w:numFmt w:val="lowerLetter"/>
      <w:lvlText w:val="%2."/>
      <w:lvlJc w:val="left"/>
      <w:pPr>
        <w:tabs>
          <w:tab w:val="left" w:pos="0"/>
        </w:tabs>
        <w:ind w:left="1440" w:hanging="360"/>
      </w:pPr>
      <w:rPr>
        <w:u w:val="none"/>
      </w:rPr>
    </w:lvl>
    <w:lvl w:ilvl="2">
      <w:start w:val="1"/>
      <w:numFmt w:val="lowerRoman"/>
      <w:lvlText w:val="%3."/>
      <w:lvlJc w:val="right"/>
      <w:pPr>
        <w:tabs>
          <w:tab w:val="left" w:pos="0"/>
        </w:tabs>
        <w:ind w:left="2160" w:hanging="360"/>
      </w:pPr>
      <w:rPr>
        <w:u w:val="none"/>
      </w:rPr>
    </w:lvl>
    <w:lvl w:ilvl="3">
      <w:start w:val="1"/>
      <w:numFmt w:val="decimal"/>
      <w:lvlText w:val="%4."/>
      <w:lvlJc w:val="left"/>
      <w:pPr>
        <w:tabs>
          <w:tab w:val="left" w:pos="0"/>
        </w:tabs>
        <w:ind w:left="2880" w:hanging="360"/>
      </w:pPr>
      <w:rPr>
        <w:u w:val="none"/>
      </w:rPr>
    </w:lvl>
    <w:lvl w:ilvl="4">
      <w:start w:val="1"/>
      <w:numFmt w:val="lowerLetter"/>
      <w:lvlText w:val="%5."/>
      <w:lvlJc w:val="left"/>
      <w:pPr>
        <w:tabs>
          <w:tab w:val="left" w:pos="0"/>
        </w:tabs>
        <w:ind w:left="3600" w:hanging="360"/>
      </w:pPr>
      <w:rPr>
        <w:u w:val="none"/>
      </w:rPr>
    </w:lvl>
    <w:lvl w:ilvl="5">
      <w:start w:val="1"/>
      <w:numFmt w:val="lowerRoman"/>
      <w:lvlText w:val="%6."/>
      <w:lvlJc w:val="right"/>
      <w:pPr>
        <w:tabs>
          <w:tab w:val="left" w:pos="0"/>
        </w:tabs>
        <w:ind w:left="4320" w:hanging="360"/>
      </w:pPr>
      <w:rPr>
        <w:u w:val="none"/>
      </w:rPr>
    </w:lvl>
    <w:lvl w:ilvl="6">
      <w:start w:val="1"/>
      <w:numFmt w:val="decimal"/>
      <w:lvlText w:val="%7."/>
      <w:lvlJc w:val="left"/>
      <w:pPr>
        <w:tabs>
          <w:tab w:val="left" w:pos="0"/>
        </w:tabs>
        <w:ind w:left="5040" w:hanging="360"/>
      </w:pPr>
      <w:rPr>
        <w:u w:val="none"/>
      </w:rPr>
    </w:lvl>
    <w:lvl w:ilvl="7">
      <w:start w:val="1"/>
      <w:numFmt w:val="lowerLetter"/>
      <w:lvlText w:val="%8."/>
      <w:lvlJc w:val="left"/>
      <w:pPr>
        <w:tabs>
          <w:tab w:val="left" w:pos="0"/>
        </w:tabs>
        <w:ind w:left="5760" w:hanging="360"/>
      </w:pPr>
      <w:rPr>
        <w:u w:val="none"/>
      </w:rPr>
    </w:lvl>
    <w:lvl w:ilvl="8">
      <w:start w:val="1"/>
      <w:numFmt w:val="lowerRoman"/>
      <w:lvlText w:val="%9."/>
      <w:lvlJc w:val="right"/>
      <w:pPr>
        <w:tabs>
          <w:tab w:val="left" w:pos="0"/>
        </w:tabs>
        <w:ind w:left="6480" w:hanging="360"/>
      </w:pPr>
      <w:rPr>
        <w:u w:val="none"/>
      </w:rPr>
    </w:lvl>
  </w:abstractNum>
  <w:num w:numId="1">
    <w:abstractNumId w:val="31"/>
  </w:num>
  <w:num w:numId="2">
    <w:abstractNumId w:val="20"/>
  </w:num>
  <w:num w:numId="3">
    <w:abstractNumId w:val="62"/>
  </w:num>
  <w:num w:numId="4">
    <w:abstractNumId w:val="16"/>
  </w:num>
  <w:num w:numId="5">
    <w:abstractNumId w:val="12"/>
  </w:num>
  <w:num w:numId="6">
    <w:abstractNumId w:val="34"/>
  </w:num>
  <w:num w:numId="7">
    <w:abstractNumId w:val="46"/>
  </w:num>
  <w:num w:numId="8">
    <w:abstractNumId w:val="70"/>
  </w:num>
  <w:num w:numId="9">
    <w:abstractNumId w:val="32"/>
  </w:num>
  <w:num w:numId="10">
    <w:abstractNumId w:val="5"/>
  </w:num>
  <w:num w:numId="11">
    <w:abstractNumId w:val="47"/>
  </w:num>
  <w:num w:numId="12">
    <w:abstractNumId w:val="63"/>
  </w:num>
  <w:num w:numId="13">
    <w:abstractNumId w:val="19"/>
  </w:num>
  <w:num w:numId="14">
    <w:abstractNumId w:val="59"/>
  </w:num>
  <w:num w:numId="15">
    <w:abstractNumId w:val="27"/>
  </w:num>
  <w:num w:numId="16">
    <w:abstractNumId w:val="45"/>
  </w:num>
  <w:num w:numId="17">
    <w:abstractNumId w:val="23"/>
  </w:num>
  <w:num w:numId="18">
    <w:abstractNumId w:val="22"/>
  </w:num>
  <w:num w:numId="19">
    <w:abstractNumId w:val="7"/>
  </w:num>
  <w:num w:numId="20">
    <w:abstractNumId w:val="57"/>
  </w:num>
  <w:num w:numId="21">
    <w:abstractNumId w:val="66"/>
  </w:num>
  <w:num w:numId="22">
    <w:abstractNumId w:val="37"/>
  </w:num>
  <w:num w:numId="23">
    <w:abstractNumId w:val="56"/>
  </w:num>
  <w:num w:numId="24">
    <w:abstractNumId w:val="9"/>
  </w:num>
  <w:num w:numId="25">
    <w:abstractNumId w:val="74"/>
  </w:num>
  <w:num w:numId="26">
    <w:abstractNumId w:val="72"/>
  </w:num>
  <w:num w:numId="27">
    <w:abstractNumId w:val="15"/>
  </w:num>
  <w:num w:numId="28">
    <w:abstractNumId w:val="67"/>
  </w:num>
  <w:num w:numId="29">
    <w:abstractNumId w:val="6"/>
  </w:num>
  <w:num w:numId="30">
    <w:abstractNumId w:val="53"/>
  </w:num>
  <w:num w:numId="31">
    <w:abstractNumId w:val="2"/>
  </w:num>
  <w:num w:numId="32">
    <w:abstractNumId w:val="61"/>
  </w:num>
  <w:num w:numId="33">
    <w:abstractNumId w:val="75"/>
  </w:num>
  <w:num w:numId="34">
    <w:abstractNumId w:val="0"/>
  </w:num>
  <w:num w:numId="35">
    <w:abstractNumId w:val="44"/>
  </w:num>
  <w:num w:numId="36">
    <w:abstractNumId w:val="60"/>
  </w:num>
  <w:num w:numId="37">
    <w:abstractNumId w:val="29"/>
  </w:num>
  <w:num w:numId="38">
    <w:abstractNumId w:val="24"/>
  </w:num>
  <w:num w:numId="39">
    <w:abstractNumId w:val="49"/>
  </w:num>
  <w:num w:numId="40">
    <w:abstractNumId w:val="73"/>
  </w:num>
  <w:num w:numId="41">
    <w:abstractNumId w:val="14"/>
  </w:num>
  <w:num w:numId="42">
    <w:abstractNumId w:val="4"/>
  </w:num>
  <w:num w:numId="43">
    <w:abstractNumId w:val="13"/>
  </w:num>
  <w:num w:numId="44">
    <w:abstractNumId w:val="64"/>
  </w:num>
  <w:num w:numId="45">
    <w:abstractNumId w:val="1"/>
  </w:num>
  <w:num w:numId="46">
    <w:abstractNumId w:val="41"/>
  </w:num>
  <w:num w:numId="47">
    <w:abstractNumId w:val="3"/>
  </w:num>
  <w:num w:numId="48">
    <w:abstractNumId w:val="65"/>
  </w:num>
  <w:num w:numId="49">
    <w:abstractNumId w:val="71"/>
  </w:num>
  <w:num w:numId="50">
    <w:abstractNumId w:val="58"/>
  </w:num>
  <w:num w:numId="51">
    <w:abstractNumId w:val="50"/>
  </w:num>
  <w:num w:numId="52">
    <w:abstractNumId w:val="68"/>
  </w:num>
  <w:num w:numId="53">
    <w:abstractNumId w:val="35"/>
  </w:num>
  <w:num w:numId="54">
    <w:abstractNumId w:val="36"/>
  </w:num>
  <w:num w:numId="55">
    <w:abstractNumId w:val="21"/>
  </w:num>
  <w:num w:numId="56">
    <w:abstractNumId w:val="51"/>
  </w:num>
  <w:num w:numId="57">
    <w:abstractNumId w:val="42"/>
  </w:num>
  <w:num w:numId="58">
    <w:abstractNumId w:val="26"/>
  </w:num>
  <w:num w:numId="59">
    <w:abstractNumId w:val="43"/>
  </w:num>
  <w:num w:numId="60">
    <w:abstractNumId w:val="11"/>
  </w:num>
  <w:num w:numId="61">
    <w:abstractNumId w:val="55"/>
  </w:num>
  <w:num w:numId="62">
    <w:abstractNumId w:val="38"/>
  </w:num>
  <w:num w:numId="63">
    <w:abstractNumId w:val="52"/>
  </w:num>
  <w:num w:numId="64">
    <w:abstractNumId w:val="33"/>
  </w:num>
  <w:num w:numId="65">
    <w:abstractNumId w:val="17"/>
  </w:num>
  <w:num w:numId="66">
    <w:abstractNumId w:val="39"/>
  </w:num>
  <w:num w:numId="67">
    <w:abstractNumId w:val="10"/>
  </w:num>
  <w:num w:numId="68">
    <w:abstractNumId w:val="54"/>
  </w:num>
  <w:num w:numId="69">
    <w:abstractNumId w:val="8"/>
  </w:num>
  <w:num w:numId="70">
    <w:abstractNumId w:val="28"/>
  </w:num>
  <w:num w:numId="71">
    <w:abstractNumId w:val="48"/>
  </w:num>
  <w:num w:numId="72">
    <w:abstractNumId w:val="30"/>
  </w:num>
  <w:num w:numId="73">
    <w:abstractNumId w:val="40"/>
  </w:num>
  <w:num w:numId="74">
    <w:abstractNumId w:val="69"/>
  </w:num>
  <w:num w:numId="75">
    <w:abstractNumId w:val="25"/>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C655BE"/>
    <w:rsid w:val="006714BC"/>
    <w:rsid w:val="006F7D8C"/>
    <w:rsid w:val="00C655BE"/>
    <w:rsid w:val="00D939C9"/>
    <w:rsid w:val="00DD73F0"/>
    <w:rsid w:val="0BFB06BC"/>
    <w:rsid w:val="24B23EBF"/>
    <w:rsid w:val="68D82195"/>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AE9311-220E-4173-BD74-9C129DD1F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276" w:lineRule="auto"/>
    </w:pPr>
    <w:rPr>
      <w:sz w:val="22"/>
      <w:szCs w:val="22"/>
      <w:lang w:val="en-US" w:eastAsia="zh-CN" w:bidi="hi-IN"/>
    </w:rPr>
  </w:style>
  <w:style w:type="paragraph" w:styleId="Heading1">
    <w:name w:val="heading 1"/>
    <w:basedOn w:val="normal1"/>
    <w:next w:val="normal1"/>
    <w:qFormat/>
    <w:pPr>
      <w:keepNext/>
      <w:keepLines/>
      <w:spacing w:before="400" w:after="120" w:line="240" w:lineRule="auto"/>
      <w:outlineLvl w:val="0"/>
    </w:pPr>
    <w:rPr>
      <w:sz w:val="40"/>
      <w:szCs w:val="40"/>
    </w:rPr>
  </w:style>
  <w:style w:type="paragraph" w:styleId="Heading2">
    <w:name w:val="heading 2"/>
    <w:basedOn w:val="normal1"/>
    <w:next w:val="normal1"/>
    <w:qFormat/>
    <w:pPr>
      <w:keepNext/>
      <w:keepLines/>
      <w:spacing w:before="360" w:after="120" w:line="240" w:lineRule="auto"/>
      <w:outlineLvl w:val="1"/>
    </w:pPr>
    <w:rPr>
      <w:sz w:val="32"/>
      <w:szCs w:val="32"/>
    </w:rPr>
  </w:style>
  <w:style w:type="paragraph" w:styleId="Heading3">
    <w:name w:val="heading 3"/>
    <w:basedOn w:val="normal1"/>
    <w:next w:val="normal1"/>
    <w:qFormat/>
    <w:pPr>
      <w:keepNext/>
      <w:keepLines/>
      <w:spacing w:before="320" w:after="80" w:line="240" w:lineRule="auto"/>
      <w:outlineLvl w:val="2"/>
    </w:pPr>
    <w:rPr>
      <w:color w:val="434343"/>
      <w:sz w:val="28"/>
      <w:szCs w:val="28"/>
    </w:rPr>
  </w:style>
  <w:style w:type="paragraph" w:styleId="Heading4">
    <w:name w:val="heading 4"/>
    <w:basedOn w:val="normal1"/>
    <w:next w:val="normal1"/>
    <w:qFormat/>
    <w:pPr>
      <w:keepNext/>
      <w:keepLines/>
      <w:spacing w:before="280" w:after="80" w:line="240" w:lineRule="auto"/>
      <w:outlineLvl w:val="3"/>
    </w:pPr>
    <w:rPr>
      <w:color w:val="666666"/>
      <w:sz w:val="24"/>
      <w:szCs w:val="24"/>
    </w:rPr>
  </w:style>
  <w:style w:type="paragraph" w:styleId="Heading5">
    <w:name w:val="heading 5"/>
    <w:basedOn w:val="normal1"/>
    <w:next w:val="normal1"/>
    <w:qFormat/>
    <w:pPr>
      <w:keepNext/>
      <w:keepLines/>
      <w:spacing w:before="240" w:after="80" w:line="240" w:lineRule="auto"/>
      <w:outlineLvl w:val="4"/>
    </w:pPr>
    <w:rPr>
      <w:color w:val="666666"/>
    </w:rPr>
  </w:style>
  <w:style w:type="paragraph" w:styleId="Heading6">
    <w:name w:val="heading 6"/>
    <w:basedOn w:val="normal1"/>
    <w:next w:val="normal1"/>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pPr>
      <w:suppressAutoHyphens/>
      <w:spacing w:line="276" w:lineRule="auto"/>
    </w:pPr>
    <w:rPr>
      <w:sz w:val="22"/>
      <w:szCs w:val="22"/>
      <w:lang w:val="en-US" w:eastAsia="zh-CN" w:bidi="hi-IN"/>
    </w:rPr>
  </w:style>
  <w:style w:type="paragraph" w:styleId="BodyText">
    <w:name w:val="Body Text"/>
    <w:basedOn w:val="Normal"/>
    <w:pPr>
      <w:spacing w:after="140"/>
    </w:pPr>
  </w:style>
  <w:style w:type="paragraph" w:styleId="Caption">
    <w:name w:val="caption"/>
    <w:basedOn w:val="Normal"/>
    <w:qFormat/>
    <w:pPr>
      <w:suppressLineNumbers/>
      <w:spacing w:before="120" w:after="120"/>
    </w:pPr>
    <w:rPr>
      <w:rFonts w:cs="Noto Sans Devanagari"/>
      <w:i/>
      <w:iCs/>
      <w:sz w:val="24"/>
      <w:szCs w:val="24"/>
    </w:rPr>
  </w:style>
  <w:style w:type="paragraph" w:styleId="Footer">
    <w:name w:val="footer"/>
    <w:basedOn w:val="HeaderandFooter"/>
  </w:style>
  <w:style w:type="paragraph" w:customStyle="1" w:styleId="HeaderandFooter">
    <w:name w:val="Header and Footer"/>
    <w:basedOn w:val="Normal"/>
    <w:qFormat/>
  </w:style>
  <w:style w:type="paragraph" w:styleId="Header">
    <w:name w:val="header"/>
    <w:basedOn w:val="HeaderandFooter"/>
  </w:style>
  <w:style w:type="character" w:styleId="Hyperlink">
    <w:name w:val="Hyperlink"/>
    <w:rPr>
      <w:color w:val="000080"/>
      <w:u w:val="single"/>
    </w:rPr>
  </w:style>
  <w:style w:type="paragraph" w:styleId="List">
    <w:name w:val="List"/>
    <w:basedOn w:val="BodyText"/>
    <w:rPr>
      <w:rFonts w:cs="Noto Sans Devanagari"/>
    </w:rPr>
  </w:style>
  <w:style w:type="paragraph" w:styleId="Subtitle">
    <w:name w:val="Subtitle"/>
    <w:basedOn w:val="normal1"/>
    <w:next w:val="normal1"/>
    <w:qFormat/>
    <w:pPr>
      <w:keepNext/>
      <w:keepLines/>
      <w:spacing w:after="320" w:line="240" w:lineRule="auto"/>
    </w:pPr>
    <w:rPr>
      <w:color w:val="666666"/>
      <w:sz w:val="30"/>
      <w:szCs w:val="30"/>
    </w:rPr>
  </w:style>
  <w:style w:type="paragraph" w:styleId="Title">
    <w:name w:val="Title"/>
    <w:basedOn w:val="normal1"/>
    <w:next w:val="normal1"/>
    <w:qFormat/>
    <w:pPr>
      <w:keepNext/>
      <w:keepLines/>
      <w:spacing w:after="60" w:line="240" w:lineRule="auto"/>
    </w:pPr>
    <w:rPr>
      <w:sz w:val="52"/>
      <w:szCs w:val="52"/>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customStyle="1" w:styleId="Index">
    <w:name w:val="Index"/>
    <w:basedOn w:val="Normal"/>
    <w:qFormat/>
    <w:pPr>
      <w:suppressLineNumbers/>
    </w:pPr>
    <w:rPr>
      <w:rFonts w:cs="Noto Sans Devanagari"/>
    </w:rPr>
  </w:style>
  <w:style w:type="paragraph" w:customStyle="1" w:styleId="FrameContents">
    <w:name w:val="Frame Contents"/>
    <w:basedOn w:val="Normal"/>
    <w:qFormat/>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rasannatech.net/2008/07/socket-programming-tutorial.html" TargetMode="External"/><Relationship Id="rId117" Type="http://schemas.openxmlformats.org/officeDocument/2006/relationships/fontTable" Target="fontTable.xml"/><Relationship Id="rId21" Type="http://schemas.openxmlformats.org/officeDocument/2006/relationships/hyperlink" Target="http://www.minek.com/files/unix_examples/semab.html" TargetMode="External"/><Relationship Id="rId42" Type="http://schemas.openxmlformats.org/officeDocument/2006/relationships/image" Target="media/image3.png"/><Relationship Id="rId47" Type="http://schemas.openxmlformats.org/officeDocument/2006/relationships/image" Target="media/image7.png"/><Relationship Id="rId63" Type="http://schemas.openxmlformats.org/officeDocument/2006/relationships/image" Target="media/image13.png"/><Relationship Id="rId68" Type="http://schemas.openxmlformats.org/officeDocument/2006/relationships/hyperlink" Target="https://www.lix.polytechnique.fr/~liberti/public/computing/prog/c/C/FUNCTIONS/stat.html" TargetMode="External"/><Relationship Id="rId84" Type="http://schemas.openxmlformats.org/officeDocument/2006/relationships/image" Target="media/image24.png"/><Relationship Id="rId89" Type="http://schemas.openxmlformats.org/officeDocument/2006/relationships/image" Target="media/image26.jpeg"/><Relationship Id="rId112" Type="http://schemas.openxmlformats.org/officeDocument/2006/relationships/image" Target="media/image39.png"/><Relationship Id="rId16" Type="http://schemas.openxmlformats.org/officeDocument/2006/relationships/hyperlink" Target="about:blank" TargetMode="External"/><Relationship Id="rId107" Type="http://schemas.openxmlformats.org/officeDocument/2006/relationships/image" Target="media/image36.png"/><Relationship Id="rId11" Type="http://schemas.openxmlformats.org/officeDocument/2006/relationships/hyperlink" Target="http://man.yolinux.com/cgi-bin/man2html?cgi_command=signal(7)" TargetMode="External"/><Relationship Id="rId32" Type="http://schemas.openxmlformats.org/officeDocument/2006/relationships/hyperlink" Target="ftp://10.10.13.16/pub/Academic_Material/TYIT/Semister_2/Unix_Operating_System/OpenMP" TargetMode="External"/><Relationship Id="rId37" Type="http://schemas.openxmlformats.org/officeDocument/2006/relationships/hyperlink" Target="https://drive.google.com/file/d/1G9nWOKLf4MkmvMWWVfeQbr2kz9eUoiva/view?usp=drive_link" TargetMode="External"/><Relationship Id="rId53" Type="http://schemas.openxmlformats.org/officeDocument/2006/relationships/hyperlink" Target="http://en.wikipedia.org/wiki/Control-C" TargetMode="External"/><Relationship Id="rId58" Type="http://schemas.openxmlformats.org/officeDocument/2006/relationships/hyperlink" Target="https://www.tutorialspoint.com/unix/unix-signals-traps.html" TargetMode="External"/><Relationship Id="rId74" Type="http://schemas.openxmlformats.org/officeDocument/2006/relationships/image" Target="media/image20.jpeg"/><Relationship Id="rId79" Type="http://schemas.openxmlformats.org/officeDocument/2006/relationships/hyperlink" Target="http://www.yolinux.com/TUTORIALS/LinuxTutorialPosixThreads.html" TargetMode="External"/><Relationship Id="rId102" Type="http://schemas.openxmlformats.org/officeDocument/2006/relationships/hyperlink" Target="http://www.prasannatech.net/2008/07/socket-programming-tutorial.html" TargetMode="External"/><Relationship Id="rId5" Type="http://schemas.openxmlformats.org/officeDocument/2006/relationships/webSettings" Target="webSettings.xml"/><Relationship Id="rId90" Type="http://schemas.openxmlformats.org/officeDocument/2006/relationships/hyperlink" Target="mailto:aadi@ubuntu" TargetMode="External"/><Relationship Id="rId95" Type="http://schemas.openxmlformats.org/officeDocument/2006/relationships/image" Target="media/image29.png"/><Relationship Id="rId22" Type="http://schemas.openxmlformats.org/officeDocument/2006/relationships/hyperlink" Target="http://www.cs.cf.ac.uk/Dave/C/CE.html" TargetMode="External"/><Relationship Id="rId27" Type="http://schemas.openxmlformats.org/officeDocument/2006/relationships/hyperlink" Target="http://www.prasannatech.net/2008/07/socket-programming-tutorial.html" TargetMode="External"/><Relationship Id="rId43" Type="http://schemas.openxmlformats.org/officeDocument/2006/relationships/image" Target="media/image4.png"/><Relationship Id="rId48" Type="http://schemas.openxmlformats.org/officeDocument/2006/relationships/hyperlink" Target="http://www.tutorialspoint.com/unix_system_calls/" TargetMode="External"/><Relationship Id="rId64" Type="http://schemas.openxmlformats.org/officeDocument/2006/relationships/hyperlink" Target="https://classroom.google.com/c/NjE4NTU4NTMyNjgw/a/NjE4NzgyNDc0NzI3/details" TargetMode="External"/><Relationship Id="rId69" Type="http://schemas.openxmlformats.org/officeDocument/2006/relationships/image" Target="media/image16.png"/><Relationship Id="rId113" Type="http://schemas.openxmlformats.org/officeDocument/2006/relationships/image" Target="media/image40.png"/><Relationship Id="rId118" Type="http://schemas.openxmlformats.org/officeDocument/2006/relationships/theme" Target="theme/theme1.xml"/><Relationship Id="rId80" Type="http://schemas.openxmlformats.org/officeDocument/2006/relationships/image" Target="media/image23.png"/><Relationship Id="rId85" Type="http://schemas.openxmlformats.org/officeDocument/2006/relationships/hyperlink" Target="https://www.tutorialspoint.com/unix/unix-what-is-shell.htm/" TargetMode="External"/><Relationship Id="rId12" Type="http://schemas.openxmlformats.org/officeDocument/2006/relationships/hyperlink" Target="http://man.yolinux.com/cgi-bin/man2html?cgi_command=sigaction(2)" TargetMode="External"/><Relationship Id="rId17" Type="http://schemas.openxmlformats.org/officeDocument/2006/relationships/hyperlink" Target="about:blank" TargetMode="External"/><Relationship Id="rId33" Type="http://schemas.openxmlformats.org/officeDocument/2006/relationships/header" Target="header1.xml"/><Relationship Id="rId38" Type="http://schemas.openxmlformats.org/officeDocument/2006/relationships/image" Target="media/image1.png"/><Relationship Id="rId59" Type="http://schemas.openxmlformats.org/officeDocument/2006/relationships/image" Target="media/image11.png"/><Relationship Id="rId103" Type="http://schemas.openxmlformats.org/officeDocument/2006/relationships/hyperlink" Target="http://www.prasannatech.net/2008/07/socket-programming-tutorial.html" TargetMode="External"/><Relationship Id="rId108" Type="http://schemas.openxmlformats.org/officeDocument/2006/relationships/image" Target="media/image37.png"/><Relationship Id="rId54"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hyperlink" Target="http://www.yolinux.com/TUTORIALS/LinuxTutorialPosixThreads.html" TargetMode="External"/><Relationship Id="rId91" Type="http://schemas.openxmlformats.org/officeDocument/2006/relationships/hyperlink" Target="https://users.cs.cf.ac.uk/dave/C/node26.html"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about:blank" TargetMode="External"/><Relationship Id="rId28" Type="http://schemas.openxmlformats.org/officeDocument/2006/relationships/hyperlink" Target="about:blank" TargetMode="External"/><Relationship Id="rId49" Type="http://schemas.openxmlformats.org/officeDocument/2006/relationships/image" Target="media/image8.png"/><Relationship Id="rId114" Type="http://schemas.openxmlformats.org/officeDocument/2006/relationships/hyperlink" Target="https://docs.python.org/3/" TargetMode="External"/><Relationship Id="rId10" Type="http://schemas.openxmlformats.org/officeDocument/2006/relationships/hyperlink" Target="http://man.yolinux.com/cgi-bin/man2html?cgi_command=killpg" TargetMode="External"/><Relationship Id="rId31" Type="http://schemas.openxmlformats.org/officeDocument/2006/relationships/hyperlink" Target="ftp://10.10.13.16/pub/Academic_Material/TYIT/Semister_2/Unix_Operating_System/OpenMP" TargetMode="External"/><Relationship Id="rId44" Type="http://schemas.openxmlformats.org/officeDocument/2006/relationships/image" Target="media/image5.png"/><Relationship Id="rId52" Type="http://schemas.openxmlformats.org/officeDocument/2006/relationships/hyperlink" Target="http://en.wikipedia.org/wiki/Control-C" TargetMode="External"/><Relationship Id="rId60" Type="http://schemas.openxmlformats.org/officeDocument/2006/relationships/hyperlink" Target="https://www.tutorialspoint.com/unix/unix-signals-traps.htm" TargetMode="External"/><Relationship Id="rId65" Type="http://schemas.openxmlformats.org/officeDocument/2006/relationships/hyperlink" Target="https://classroom.google.com/c/NjE4NTU4NTMyNjgw/a/NjE4NzgyNDc0NzI3/details" TargetMode="External"/><Relationship Id="rId73" Type="http://schemas.openxmlformats.org/officeDocument/2006/relationships/hyperlink" Target="https://www.geeksforgeeks.org/multithreading-in-java" TargetMode="External"/><Relationship Id="rId78" Type="http://schemas.openxmlformats.org/officeDocument/2006/relationships/image" Target="media/image22.png"/><Relationship Id="rId81" Type="http://schemas.openxmlformats.org/officeDocument/2006/relationships/hyperlink" Target="https://chat.openai.com/c/4e69cd0f-e135-4643-9420-94bfe9d11ea2" TargetMode="External"/><Relationship Id="rId86" Type="http://schemas.openxmlformats.org/officeDocument/2006/relationships/image" Target="media/image25.png"/><Relationship Id="rId94" Type="http://schemas.openxmlformats.org/officeDocument/2006/relationships/image" Target="media/image28.png"/><Relationship Id="rId99" Type="http://schemas.openxmlformats.org/officeDocument/2006/relationships/image" Target="media/image33.png"/><Relationship Id="rId101" Type="http://schemas.openxmlformats.org/officeDocument/2006/relationships/hyperlink" Target="mailto:aadi@ubuntu" TargetMode="External"/><Relationship Id="rId4" Type="http://schemas.openxmlformats.org/officeDocument/2006/relationships/settings" Target="settings.xml"/><Relationship Id="rId9" Type="http://schemas.openxmlformats.org/officeDocument/2006/relationships/hyperlink" Target="http://www.cs.cf.ac.uk/Dave/C/CE.html" TargetMode="External"/><Relationship Id="rId13" Type="http://schemas.openxmlformats.org/officeDocument/2006/relationships/hyperlink" Target="http://man.yolinux.com/cgi-bin/man2html?cgi_command=pause(2)" TargetMode="External"/><Relationship Id="rId18" Type="http://schemas.openxmlformats.org/officeDocument/2006/relationships/hyperlink" Target="about:blank" TargetMode="External"/><Relationship Id="rId39" Type="http://schemas.openxmlformats.org/officeDocument/2006/relationships/hyperlink" Target="http://www.tutorialspoint.com/unix_system_calls/" TargetMode="External"/><Relationship Id="rId109" Type="http://schemas.openxmlformats.org/officeDocument/2006/relationships/hyperlink" Target="http://www.cs.cf.ac.uk/Dave/C/CE.html" TargetMode="External"/><Relationship Id="rId34" Type="http://schemas.openxmlformats.org/officeDocument/2006/relationships/footer" Target="footer1.xml"/><Relationship Id="rId50" Type="http://schemas.openxmlformats.org/officeDocument/2006/relationships/hyperlink" Target="http://en.wikipedia.org/wiki/C_signal_handling" TargetMode="External"/><Relationship Id="rId55" Type="http://schemas.openxmlformats.org/officeDocument/2006/relationships/hyperlink" Target="https://www.geeksforgeeks.org/write-a-c-program-that-doesnt-terminate-when-ctrlc-is-pressed/" TargetMode="External"/><Relationship Id="rId76" Type="http://schemas.openxmlformats.org/officeDocument/2006/relationships/image" Target="media/image21.jpeg"/><Relationship Id="rId97" Type="http://schemas.openxmlformats.org/officeDocument/2006/relationships/image" Target="media/image31.png"/><Relationship Id="rId104"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s://users.cs.cf.ac.uk/dave/C/node26.html" TargetMode="External"/><Relationship Id="rId2" Type="http://schemas.openxmlformats.org/officeDocument/2006/relationships/numbering" Target="numbering.xml"/><Relationship Id="rId29" Type="http://schemas.openxmlformats.org/officeDocument/2006/relationships/hyperlink" Target="http://www.cs.cf.ac.uk/Dave/C/CE.html" TargetMode="External"/><Relationship Id="rId24" Type="http://schemas.openxmlformats.org/officeDocument/2006/relationships/hyperlink" Target="http://www.cs.cf.ac.uk/Dave/C/CE.html" TargetMode="External"/><Relationship Id="rId40" Type="http://schemas.openxmlformats.org/officeDocument/2006/relationships/hyperlink" Target="https://users.cs.cf.ac.uk/Dave.Marshall/C/node22.html" TargetMode="External"/><Relationship Id="rId45" Type="http://schemas.openxmlformats.org/officeDocument/2006/relationships/image" Target="media/image6.png"/><Relationship Id="rId66" Type="http://schemas.openxmlformats.org/officeDocument/2006/relationships/image" Target="media/image14.png"/><Relationship Id="rId87" Type="http://schemas.openxmlformats.org/officeDocument/2006/relationships/hyperlink" Target="https://en.wikipedia.org/wiki/Buffer_(computer_science)" TargetMode="External"/><Relationship Id="rId110" Type="http://schemas.openxmlformats.org/officeDocument/2006/relationships/image" Target="media/image38.png"/><Relationship Id="rId115" Type="http://schemas.openxmlformats.org/officeDocument/2006/relationships/image" Target="media/image41.png"/><Relationship Id="rId61" Type="http://schemas.openxmlformats.org/officeDocument/2006/relationships/image" Target="media/image12.png"/><Relationship Id="rId82" Type="http://schemas.openxmlformats.org/officeDocument/2006/relationships/hyperlink" Target="https://youtu.be/Kk2UjpOPT-Y?si=iLNRREHZElHdF7gW" TargetMode="External"/><Relationship Id="rId19" Type="http://schemas.openxmlformats.org/officeDocument/2006/relationships/hyperlink" Target="http://www.cs.cf.ac.uk/Dave/C/node26.html" TargetMode="External"/><Relationship Id="rId14" Type="http://schemas.openxmlformats.org/officeDocument/2006/relationships/hyperlink" Target="http://www.cs.cf.ac.uk/Dave/C/CE.html" TargetMode="External"/><Relationship Id="rId30" Type="http://schemas.openxmlformats.org/officeDocument/2006/relationships/hyperlink" Target="about:blank" TargetMode="External"/><Relationship Id="rId35" Type="http://schemas.openxmlformats.org/officeDocument/2006/relationships/header" Target="header2.xml"/><Relationship Id="rId56" Type="http://schemas.openxmlformats.org/officeDocument/2006/relationships/hyperlink" Target="https://chat.openai.com/c/" TargetMode="External"/><Relationship Id="rId77" Type="http://schemas.openxmlformats.org/officeDocument/2006/relationships/hyperlink" Target="http://www.yolinux.com/TUTORIALS/LinuxTutorialPosixThreads.html" TargetMode="External"/><Relationship Id="rId100" Type="http://schemas.openxmlformats.org/officeDocument/2006/relationships/hyperlink" Target="mailto:aadi@ubuntu" TargetMode="External"/><Relationship Id="rId105" Type="http://schemas.openxmlformats.org/officeDocument/2006/relationships/image" Target="media/image35.png"/><Relationship Id="rId8" Type="http://schemas.openxmlformats.org/officeDocument/2006/relationships/hyperlink" Target="http://www.yolinux.com/TUTORIALS/ForkExecProcesses.html" TargetMode="External"/><Relationship Id="rId51" Type="http://schemas.openxmlformats.org/officeDocument/2006/relationships/hyperlink" Target="http://en.wikipedia.org/wiki/C_signal_handling" TargetMode="External"/><Relationship Id="rId72" Type="http://schemas.openxmlformats.org/officeDocument/2006/relationships/image" Target="media/image19.png"/><Relationship Id="rId93" Type="http://schemas.openxmlformats.org/officeDocument/2006/relationships/image" Target="media/image27.png"/><Relationship Id="rId98" Type="http://schemas.openxmlformats.org/officeDocument/2006/relationships/image" Target="media/image32.png"/><Relationship Id="rId3" Type="http://schemas.openxmlformats.org/officeDocument/2006/relationships/styles" Target="styles.xml"/><Relationship Id="rId25" Type="http://schemas.openxmlformats.org/officeDocument/2006/relationships/hyperlink" Target="http://www.prasannatech.net/2008/07/socket-programming-tutorial.html" TargetMode="External"/><Relationship Id="rId46" Type="http://schemas.openxmlformats.org/officeDocument/2006/relationships/hyperlink" Target="http://www.tutorialspoint.com/unix_system_calls/" TargetMode="External"/><Relationship Id="rId67" Type="http://schemas.openxmlformats.org/officeDocument/2006/relationships/image" Target="media/image15.jpeg"/><Relationship Id="rId116" Type="http://schemas.openxmlformats.org/officeDocument/2006/relationships/image" Target="media/image42.png"/><Relationship Id="rId20" Type="http://schemas.openxmlformats.org/officeDocument/2006/relationships/hyperlink" Target="http://www.cs.cf.ac.uk/Dave/C/CE.html" TargetMode="External"/><Relationship Id="rId41" Type="http://schemas.openxmlformats.org/officeDocument/2006/relationships/image" Target="media/image2.png"/><Relationship Id="rId62" Type="http://schemas.openxmlformats.org/officeDocument/2006/relationships/hyperlink" Target="https://www.lix.polytechnique.fr/~liberti/public/computing/prog/c/C/FUNCTIONS/stat.html" TargetMode="External"/><Relationship Id="rId83" Type="http://schemas.openxmlformats.org/officeDocument/2006/relationships/hyperlink" Target="https://drive.google.com/drive/folders/1UHzim_45uAaB3gkrGlWX2NXR8qnJat0C" TargetMode="External"/><Relationship Id="rId88" Type="http://schemas.openxmlformats.org/officeDocument/2006/relationships/hyperlink" Target="https://en.wikipedia.org/wiki/Queue_(data_structure)" TargetMode="External"/><Relationship Id="rId111" Type="http://schemas.openxmlformats.org/officeDocument/2006/relationships/hyperlink" Target="https://docs.python.org/3/" TargetMode="External"/><Relationship Id="rId15" Type="http://schemas.openxmlformats.org/officeDocument/2006/relationships/hyperlink" Target="http://techpubs.sgi.com/library/dynaweb_docs/0530/SGI_Developer/boo" TargetMode="External"/><Relationship Id="rId36" Type="http://schemas.openxmlformats.org/officeDocument/2006/relationships/footer" Target="footer2.xml"/><Relationship Id="rId57" Type="http://schemas.openxmlformats.org/officeDocument/2006/relationships/image" Target="media/image10.png"/><Relationship Id="rId106" Type="http://schemas.openxmlformats.org/officeDocument/2006/relationships/hyperlink" Target="https://users.cs.cf.ac.uk/Dave.Marshall/C/CE.html"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28580</Words>
  <Characters>162907</Characters>
  <Application>Microsoft Office Word</Application>
  <DocSecurity>0</DocSecurity>
  <Lines>1357</Lines>
  <Paragraphs>382</Paragraphs>
  <ScaleCrop>false</ScaleCrop>
  <Company/>
  <LinksUpToDate>false</LinksUpToDate>
  <CharactersWithSpaces>191105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Aaditya</dc:creator>
  <cp:lastModifiedBy>Microsoft account</cp:lastModifiedBy>
  <cp:revision>7</cp:revision>
  <dcterms:created xsi:type="dcterms:W3CDTF">2024-04-16T00:46:00Z</dcterms:created>
  <dcterms:modified xsi:type="dcterms:W3CDTF">2024-04-28T18:05:00Z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1C7EB33C3EFA4222943A4C74B690A806_12</vt:lpwstr>
  </property>
</Properties>
</file>